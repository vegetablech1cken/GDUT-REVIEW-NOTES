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FEF7" w14:textId="77777777" w:rsidR="00505089" w:rsidRDefault="00000000">
      <w:pPr>
        <w:jc w:val="center"/>
        <w:rPr>
          <w:rFonts w:ascii="宋体" w:eastAsia="宋体" w:hAnsi="宋体" w:cs="宋体" w:hint="eastAsia"/>
          <w:sz w:val="24"/>
          <w:szCs w:val="24"/>
          <w:lang w:eastAsia="zh-CN"/>
        </w:rPr>
      </w:pPr>
      <w:r>
        <w:rPr>
          <w:color w:val="000000"/>
          <w:sz w:val="40"/>
          <w:lang w:eastAsia="zh-CN"/>
        </w:rPr>
        <w:t>单选</w:t>
      </w:r>
      <w:r>
        <w:rPr>
          <w:color w:val="000000"/>
          <w:sz w:val="40"/>
          <w:lang w:eastAsia="zh-CN"/>
        </w:rPr>
        <w:t>1</w:t>
      </w:r>
      <w:r>
        <w:rPr>
          <w:color w:val="000000"/>
          <w:sz w:val="40"/>
          <w:lang w:eastAsia="zh-CN"/>
        </w:rPr>
        <w:t>（国防法规）</w:t>
      </w:r>
    </w:p>
    <w:p w14:paraId="428A2EF5" w14:textId="77777777" w:rsidR="00505089" w:rsidRDefault="00505089">
      <w:pPr>
        <w:rPr>
          <w:rFonts w:ascii="宋体" w:eastAsia="宋体" w:hAnsi="宋体" w:cs="宋体" w:hint="eastAsia"/>
          <w:sz w:val="24"/>
          <w:szCs w:val="24"/>
          <w:lang w:eastAsia="zh-CN"/>
        </w:rPr>
      </w:pPr>
    </w:p>
    <w:p w14:paraId="4A3856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 中华人民共和国国旗法于(    )第七届全国人民代表大会常务委员会第十四次会议通过。</w:t>
      </w:r>
    </w:p>
    <w:p w14:paraId="6E4A23E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A、1990年6月28日</w:t>
      </w:r>
    </w:p>
    <w:p w14:paraId="2D4F9C4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B、1993年6月28日</w:t>
      </w:r>
    </w:p>
    <w:p w14:paraId="622AF6F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C、1995年6月28日</w:t>
      </w:r>
    </w:p>
    <w:p w14:paraId="2551D4F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D、1999年6月28日</w:t>
      </w:r>
    </w:p>
    <w:p w14:paraId="4F6338F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2C8DD2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答案解析：中华人民共和国国旗法于1990年6月28日第七届全国人民代表大会常务委员会第十四次会议通过。</w:t>
      </w:r>
    </w:p>
    <w:p w14:paraId="57D8C483" w14:textId="77777777" w:rsidR="00505089" w:rsidRDefault="00505089">
      <w:pPr>
        <w:rPr>
          <w:rFonts w:ascii="宋体" w:eastAsia="宋体" w:hAnsi="宋体" w:cs="宋体" w:hint="eastAsia"/>
          <w:sz w:val="24"/>
          <w:szCs w:val="24"/>
          <w:lang w:eastAsia="zh-CN"/>
        </w:rPr>
      </w:pPr>
    </w:p>
    <w:p w14:paraId="31F7CB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 中华人民共和国国旗法根据(    )第十一届全国人民代表大会常务委员会第十次会议《关于修改部分法律的决定》第一次修正。</w:t>
      </w:r>
    </w:p>
    <w:p w14:paraId="0A3C50A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A、2009年5月25日</w:t>
      </w:r>
    </w:p>
    <w:p w14:paraId="46EEF5A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B、2009年6月23日</w:t>
      </w:r>
    </w:p>
    <w:p w14:paraId="5853D3F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C、2009年7月17日</w:t>
      </w:r>
    </w:p>
    <w:p w14:paraId="22F7E76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D、2009年8月27日</w:t>
      </w:r>
    </w:p>
    <w:p w14:paraId="1B751C2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6C503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答案解析：中华人民共和国国旗法根据2009年8月27日第十一届全国人民代表大会常务委员会第十次会议《关于修改部分法律的决定》第一次修正。</w:t>
      </w:r>
    </w:p>
    <w:p w14:paraId="7F1C1DE6" w14:textId="77777777" w:rsidR="00505089" w:rsidRDefault="00505089">
      <w:pPr>
        <w:rPr>
          <w:rFonts w:ascii="宋体" w:eastAsia="宋体" w:hAnsi="宋体" w:cs="宋体" w:hint="eastAsia"/>
          <w:sz w:val="24"/>
          <w:szCs w:val="24"/>
          <w:lang w:eastAsia="zh-CN"/>
        </w:rPr>
      </w:pPr>
    </w:p>
    <w:p w14:paraId="74B3EF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 中华人民共和国国旗法根据2020年10月17日第十三届全国人民代表大会常务委员会第二十二次会议《关于修改&lt;中华人民共和国国旗法&gt;的决定》第(    )修正。</w:t>
      </w:r>
    </w:p>
    <w:p w14:paraId="35FE81B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A、四次</w:t>
      </w:r>
      <w:proofErr w:type="spellEnd"/>
    </w:p>
    <w:p w14:paraId="7FC2F01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B、三次</w:t>
      </w:r>
      <w:proofErr w:type="spellEnd"/>
    </w:p>
    <w:p w14:paraId="7480AAE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C、二次</w:t>
      </w:r>
      <w:proofErr w:type="spellEnd"/>
    </w:p>
    <w:p w14:paraId="0729E5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D、一次</w:t>
      </w:r>
    </w:p>
    <w:p w14:paraId="6D4A71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BEA65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答案解析：中华人民共和国国旗法根据2020年10月17日第十三届全国人民代表大会常务委员会第二十二次会议《关于修改&lt;中华人民共和国国旗法&gt;的决定》第二次修正</w:t>
      </w:r>
    </w:p>
    <w:p w14:paraId="4A54265C" w14:textId="77777777" w:rsidR="00505089" w:rsidRDefault="00505089">
      <w:pPr>
        <w:rPr>
          <w:rFonts w:ascii="宋体" w:eastAsia="宋体" w:hAnsi="宋体" w:cs="宋体" w:hint="eastAsia"/>
          <w:sz w:val="24"/>
          <w:szCs w:val="24"/>
          <w:lang w:eastAsia="zh-CN"/>
        </w:rPr>
      </w:pPr>
    </w:p>
    <w:p w14:paraId="195070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 中华人民共和国国旗法2020年10月17日，中华人民共和国主席习近平签署第59号主席令公布，自（    ）起施行。</w:t>
      </w:r>
    </w:p>
    <w:p w14:paraId="3DF08AB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A、2020年10月17日</w:t>
      </w:r>
    </w:p>
    <w:p w14:paraId="500590E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B、2020年10月18日</w:t>
      </w:r>
    </w:p>
    <w:p w14:paraId="0094B74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C、2021年1月1日</w:t>
      </w:r>
    </w:p>
    <w:p w14:paraId="6447CB9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D、2021年2月1日</w:t>
      </w:r>
    </w:p>
    <w:p w14:paraId="315A9E4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C75D1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答案解析：中华人民共和国国旗法2020年10月17日，中华人民共和国主席习近平签署第59号主席令公布，自2021年1月1日起施行。</w:t>
      </w:r>
    </w:p>
    <w:p w14:paraId="4EE9291D" w14:textId="77777777" w:rsidR="00505089" w:rsidRDefault="00505089">
      <w:pPr>
        <w:rPr>
          <w:rFonts w:ascii="宋体" w:eastAsia="宋体" w:hAnsi="宋体" w:cs="宋体" w:hint="eastAsia"/>
          <w:sz w:val="24"/>
          <w:szCs w:val="24"/>
          <w:lang w:eastAsia="zh-CN"/>
        </w:rPr>
      </w:pPr>
    </w:p>
    <w:p w14:paraId="61DB25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 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    )，制定中华人民共和国国旗法。</w:t>
      </w:r>
    </w:p>
    <w:p w14:paraId="2F38F7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A、行政法规</w:t>
      </w:r>
    </w:p>
    <w:p w14:paraId="37718A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B、地方性法规</w:t>
      </w:r>
    </w:p>
    <w:p w14:paraId="19E296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C、地方政府规章</w:t>
      </w:r>
    </w:p>
    <w:p w14:paraId="24B82D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D、宪法</w:t>
      </w:r>
    </w:p>
    <w:p w14:paraId="48B43B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5536D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社会主义核心价值观，根据宪法，制定中华人民共和国国旗法。</w:t>
      </w:r>
    </w:p>
    <w:p w14:paraId="2CA2B5D3" w14:textId="77777777" w:rsidR="00505089" w:rsidRDefault="00505089">
      <w:pPr>
        <w:rPr>
          <w:rFonts w:ascii="宋体" w:eastAsia="宋体" w:hAnsi="宋体" w:cs="宋体" w:hint="eastAsia"/>
          <w:sz w:val="24"/>
          <w:szCs w:val="24"/>
          <w:lang w:eastAsia="zh-CN"/>
        </w:rPr>
      </w:pPr>
    </w:p>
    <w:p w14:paraId="792639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 中华人民共和国国旗按照中国人民政治协商会议第（   ）</w:t>
      </w:r>
      <w:proofErr w:type="gramStart"/>
      <w:r>
        <w:rPr>
          <w:rFonts w:ascii="宋体" w:eastAsia="宋体" w:hAnsi="宋体" w:cs="宋体" w:hint="eastAsia"/>
          <w:sz w:val="24"/>
          <w:szCs w:val="24"/>
          <w:lang w:eastAsia="zh-CN"/>
        </w:rPr>
        <w:t>届全体</w:t>
      </w:r>
      <w:proofErr w:type="gramEnd"/>
      <w:r>
        <w:rPr>
          <w:rFonts w:ascii="宋体" w:eastAsia="宋体" w:hAnsi="宋体" w:cs="宋体" w:hint="eastAsia"/>
          <w:sz w:val="24"/>
          <w:szCs w:val="24"/>
          <w:lang w:eastAsia="zh-CN"/>
        </w:rPr>
        <w:t>会议主席团公布的国旗制法说明制作。</w:t>
      </w:r>
    </w:p>
    <w:p w14:paraId="4A83E7E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A、四</w:t>
      </w:r>
      <w:proofErr w:type="spellEnd"/>
    </w:p>
    <w:p w14:paraId="41655E8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w:t>
      </w:r>
      <w:proofErr w:type="spellEnd"/>
    </w:p>
    <w:p w14:paraId="68E7CB9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C、二</w:t>
      </w:r>
      <w:proofErr w:type="spellEnd"/>
    </w:p>
    <w:p w14:paraId="1F7B21D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D、一</w:t>
      </w:r>
      <w:proofErr w:type="spellEnd"/>
    </w:p>
    <w:p w14:paraId="51CD62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F4FB4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答案解析：中华人民共和国国旗按照中国人民政治协商会议第一届全体会议主席团公布的国旗制法说明制作。</w:t>
      </w:r>
    </w:p>
    <w:p w14:paraId="3FDC003F" w14:textId="77777777" w:rsidR="00505089" w:rsidRDefault="00505089">
      <w:pPr>
        <w:rPr>
          <w:rFonts w:ascii="宋体" w:eastAsia="宋体" w:hAnsi="宋体" w:cs="宋体" w:hint="eastAsia"/>
          <w:sz w:val="24"/>
          <w:szCs w:val="24"/>
          <w:lang w:eastAsia="zh-CN"/>
        </w:rPr>
      </w:pPr>
    </w:p>
    <w:p w14:paraId="760254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 我国国旗通用尺度为国旗制法说明中所列明的有（    ）种尺度。</w:t>
      </w:r>
    </w:p>
    <w:p w14:paraId="5263C2F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A、五</w:t>
      </w:r>
      <w:proofErr w:type="spellEnd"/>
    </w:p>
    <w:p w14:paraId="583AA92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B、四</w:t>
      </w:r>
      <w:proofErr w:type="spellEnd"/>
    </w:p>
    <w:p w14:paraId="5D777AC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w:t>
      </w:r>
      <w:proofErr w:type="spellEnd"/>
    </w:p>
    <w:p w14:paraId="4BAE270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D、二</w:t>
      </w:r>
      <w:proofErr w:type="spellEnd"/>
    </w:p>
    <w:p w14:paraId="731CA9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D9C07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答案解析：我国国旗通用尺度为国旗制法说明中所列明的五种尺度。</w:t>
      </w:r>
    </w:p>
    <w:p w14:paraId="55E6D10C" w14:textId="77777777" w:rsidR="00505089" w:rsidRDefault="00505089">
      <w:pPr>
        <w:rPr>
          <w:rFonts w:ascii="宋体" w:eastAsia="宋体" w:hAnsi="宋体" w:cs="宋体" w:hint="eastAsia"/>
          <w:sz w:val="24"/>
          <w:szCs w:val="24"/>
          <w:lang w:eastAsia="zh-CN"/>
        </w:rPr>
      </w:pPr>
    </w:p>
    <w:p w14:paraId="12EEAD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 特殊情况下不使用国旗制法规定国旗尺度时，以下做法正确的是（   ）</w:t>
      </w:r>
    </w:p>
    <w:p w14:paraId="698E4F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A、可根据自身的喜爱决定尺度</w:t>
      </w:r>
    </w:p>
    <w:p w14:paraId="13849E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B、应当按照通用尺度成比例适当放大或者缩小</w:t>
      </w:r>
    </w:p>
    <w:p w14:paraId="61B22B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C、与周围建筑、周边环境相适应即可</w:t>
      </w:r>
    </w:p>
    <w:p w14:paraId="0B3EA8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D、只要国旗大小能按国旗法规定，旗杆的高度可以自由调节</w:t>
      </w:r>
    </w:p>
    <w:p w14:paraId="7DCC77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7FE4F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答案解析：特殊情况下不使用国旗制法规定国旗尺度时，应当按照通用尺度成比例适当放大或者缩小</w:t>
      </w:r>
    </w:p>
    <w:p w14:paraId="622BC94A" w14:textId="77777777" w:rsidR="00505089" w:rsidRDefault="00505089">
      <w:pPr>
        <w:rPr>
          <w:rFonts w:ascii="宋体" w:eastAsia="宋体" w:hAnsi="宋体" w:cs="宋体" w:hint="eastAsia"/>
          <w:sz w:val="24"/>
          <w:szCs w:val="24"/>
          <w:lang w:eastAsia="zh-CN"/>
        </w:rPr>
      </w:pPr>
    </w:p>
    <w:p w14:paraId="44D609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 下列场所所在地,应当每日升挂国旗的有（    ）</w:t>
      </w:r>
    </w:p>
    <w:p w14:paraId="624009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A、各所学校</w:t>
      </w:r>
    </w:p>
    <w:p w14:paraId="4DB380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B、出境入境的机场、港口、火车站和其他边境口岸，边防海防哨所</w:t>
      </w:r>
    </w:p>
    <w:p w14:paraId="7A6636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C、各机关单位办公点</w:t>
      </w:r>
    </w:p>
    <w:p w14:paraId="3E3FF9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D、各旅游景点</w:t>
      </w:r>
    </w:p>
    <w:p w14:paraId="374A15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2580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答案解析：出境入境的机场、港口、火车站和其他边境口岸，边防海防哨所，应当每日升挂国旗。</w:t>
      </w:r>
    </w:p>
    <w:p w14:paraId="29B79AD5" w14:textId="77777777" w:rsidR="00505089" w:rsidRDefault="00505089">
      <w:pPr>
        <w:rPr>
          <w:rFonts w:ascii="宋体" w:eastAsia="宋体" w:hAnsi="宋体" w:cs="宋体" w:hint="eastAsia"/>
          <w:sz w:val="24"/>
          <w:szCs w:val="24"/>
          <w:lang w:eastAsia="zh-CN"/>
        </w:rPr>
      </w:pPr>
    </w:p>
    <w:p w14:paraId="03BBB2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 下列场所或者机构所在地，不一定要升挂国旗的是（    ）</w:t>
      </w:r>
    </w:p>
    <w:p w14:paraId="52B019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A、北京天安门广场、新华门</w:t>
      </w:r>
    </w:p>
    <w:p w14:paraId="48D609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B、中国共产党中央委员会，全国人民代表大会常务委员会，国务院，中央军事委员会，中国共产党中央纪律检查委员会、国家监察委员会，最高人民法院，最高人民检察院；中国人民政治协商会议全国委员会</w:t>
      </w:r>
    </w:p>
    <w:p w14:paraId="562A92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C、外交部</w:t>
      </w:r>
    </w:p>
    <w:p w14:paraId="3A340D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D、政府部门接待所有外国来宾欢迎宴会</w:t>
      </w:r>
    </w:p>
    <w:p w14:paraId="79FE31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7AF22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答案解析：政府部门接待所有外国来宾欢迎宴会，不一定要升挂国旗。</w:t>
      </w:r>
    </w:p>
    <w:p w14:paraId="04C63B4E" w14:textId="77777777" w:rsidR="00505089" w:rsidRDefault="00505089">
      <w:pPr>
        <w:rPr>
          <w:rFonts w:ascii="宋体" w:eastAsia="宋体" w:hAnsi="宋体" w:cs="宋体" w:hint="eastAsia"/>
          <w:sz w:val="24"/>
          <w:szCs w:val="24"/>
          <w:lang w:eastAsia="zh-CN"/>
        </w:rPr>
      </w:pPr>
    </w:p>
    <w:p w14:paraId="43DDD9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11. 根据《中华人民共和国国旗法》规定，下列机构所在地不需要在工作日升挂国旗的是（  ）。</w:t>
      </w:r>
    </w:p>
    <w:p w14:paraId="30FE5A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A、中国人民政治协商会议地方各级委员会</w:t>
      </w:r>
    </w:p>
    <w:p w14:paraId="28F3ED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B、地方各级人民代表大会常务委员会</w:t>
      </w:r>
    </w:p>
    <w:p w14:paraId="30F69C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C、中外合资企业</w:t>
      </w:r>
    </w:p>
    <w:p w14:paraId="7FEF06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D、各民主党派、各人民团体</w:t>
      </w:r>
    </w:p>
    <w:p w14:paraId="0FDBB3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A88ED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答案解析：依据《中华人民共和国国旗法》第六条，没有要求中外合资企业所在地在工作日升挂国旗。</w:t>
      </w:r>
    </w:p>
    <w:p w14:paraId="7204B408" w14:textId="77777777" w:rsidR="00505089" w:rsidRDefault="00505089">
      <w:pPr>
        <w:rPr>
          <w:rFonts w:ascii="宋体" w:eastAsia="宋体" w:hAnsi="宋体" w:cs="宋体" w:hint="eastAsia"/>
          <w:sz w:val="24"/>
          <w:szCs w:val="24"/>
          <w:lang w:eastAsia="zh-CN"/>
        </w:rPr>
      </w:pPr>
    </w:p>
    <w:p w14:paraId="397B89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 根据《中华人民共和国国旗法》规定，学校除（  ）外，应当每日升挂国旗。有条件的幼儿园参照学校的规定升挂国旗。</w:t>
      </w:r>
    </w:p>
    <w:p w14:paraId="5366F5A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A、休息日</w:t>
      </w:r>
      <w:proofErr w:type="spellEnd"/>
    </w:p>
    <w:p w14:paraId="2FEBF0F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B、寒假、暑假和休息日</w:t>
      </w:r>
      <w:proofErr w:type="spellEnd"/>
    </w:p>
    <w:p w14:paraId="0988555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C、寒假</w:t>
      </w:r>
      <w:proofErr w:type="spellEnd"/>
    </w:p>
    <w:p w14:paraId="4E3F2FD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D、暑假</w:t>
      </w:r>
      <w:proofErr w:type="spellEnd"/>
    </w:p>
    <w:p w14:paraId="691A41C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F59B1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答案解析：依据《中华人民共和国国旗法》第六条“学校除寒假、暑假和休息日外，应当每日升挂国旗。有条件的幼儿园参照学校的规定升挂国旗”。</w:t>
      </w:r>
    </w:p>
    <w:p w14:paraId="1F031465" w14:textId="77777777" w:rsidR="00505089" w:rsidRDefault="00505089">
      <w:pPr>
        <w:rPr>
          <w:rFonts w:ascii="宋体" w:eastAsia="宋体" w:hAnsi="宋体" w:cs="宋体" w:hint="eastAsia"/>
          <w:sz w:val="24"/>
          <w:szCs w:val="24"/>
          <w:lang w:eastAsia="zh-CN"/>
        </w:rPr>
      </w:pPr>
    </w:p>
    <w:p w14:paraId="54321D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 根据《中华人民共和国国旗法》规定，图书馆、博物馆、文化馆、美术馆、科技馆、纪念馆、展览馆、体育馆、青少年宫等公共文化体育设施应当在（  ）升挂、悬挂国旗。</w:t>
      </w:r>
    </w:p>
    <w:p w14:paraId="21A40F7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A、休息日</w:t>
      </w:r>
      <w:proofErr w:type="spellEnd"/>
    </w:p>
    <w:p w14:paraId="2DF274B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B、寒假、暑假</w:t>
      </w:r>
      <w:proofErr w:type="spellEnd"/>
    </w:p>
    <w:p w14:paraId="49746F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C、节假日</w:t>
      </w:r>
    </w:p>
    <w:p w14:paraId="12E8D4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D、开放日</w:t>
      </w:r>
    </w:p>
    <w:p w14:paraId="092985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8F74D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答案解析：依据《中华人民共和国国旗法》第六条“图书馆、博物馆、文化馆、美术馆、科技馆、纪念馆、展览馆、体育馆、青少年宫等公共文化体育设施应当在开放日升挂、悬挂国旗”。</w:t>
      </w:r>
    </w:p>
    <w:p w14:paraId="6260FD79" w14:textId="77777777" w:rsidR="00505089" w:rsidRDefault="00505089">
      <w:pPr>
        <w:rPr>
          <w:rFonts w:ascii="宋体" w:eastAsia="宋体" w:hAnsi="宋体" w:cs="宋体" w:hint="eastAsia"/>
          <w:sz w:val="24"/>
          <w:szCs w:val="24"/>
          <w:lang w:eastAsia="zh-CN"/>
        </w:rPr>
      </w:pPr>
    </w:p>
    <w:p w14:paraId="3DE8E6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 根据《中华人民共和国国旗法》规定， 国庆节、国际劳动节、元旦、春节和（  ）等重要节日、纪念日，各级国家机关、各人民团体以及大型广场、公园等公共活动场所应当升挂国旗；企业事业组织，村民委员会、居民委员会,居民院 (楼、小区) 有条件的应当升挂国旗。</w:t>
      </w:r>
    </w:p>
    <w:p w14:paraId="2ADA95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A、国家宪法日</w:t>
      </w:r>
    </w:p>
    <w:p w14:paraId="1E957C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B、世界和平日</w:t>
      </w:r>
    </w:p>
    <w:p w14:paraId="67DFA7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C、国际青年节</w:t>
      </w:r>
    </w:p>
    <w:p w14:paraId="0A36D7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D、植树节</w:t>
      </w:r>
    </w:p>
    <w:p w14:paraId="750912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826E3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答案解析：依据《中华人民共和国国旗法》第七条“ 国庆节、国际劳动节、元旦、春节和国家宪法日等重要节日、纪念日，各级国家机关、各人民团体以及大型广场、公园等公共活动场所应当升挂国旗；企业事业组织，村民委员会、居民委员会,居民院 (楼、小区) 有条件的应当升挂国旗”。</w:t>
      </w:r>
    </w:p>
    <w:p w14:paraId="06EF15AE" w14:textId="77777777" w:rsidR="00505089" w:rsidRDefault="00505089">
      <w:pPr>
        <w:rPr>
          <w:rFonts w:ascii="宋体" w:eastAsia="宋体" w:hAnsi="宋体" w:cs="宋体" w:hint="eastAsia"/>
          <w:sz w:val="24"/>
          <w:szCs w:val="24"/>
          <w:lang w:eastAsia="zh-CN"/>
        </w:rPr>
      </w:pPr>
    </w:p>
    <w:p w14:paraId="1D1F62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 根据《中华人民共和国国旗法》规定，民族自治地方在民族自治地方成立纪念日和主要传统民族节日，（  ）升挂国旗。</w:t>
      </w:r>
    </w:p>
    <w:p w14:paraId="580AA5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2B8C1D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w:t>
      </w:r>
    </w:p>
    <w:p w14:paraId="396533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C、民族自治地方的人民代表大会决定是否</w:t>
      </w:r>
    </w:p>
    <w:p w14:paraId="7A7332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D、民族自治地方的人民政府决定是否</w:t>
      </w:r>
    </w:p>
    <w:p w14:paraId="307161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8BD1D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答案解析：依据《中华人民共和国国旗法》第七条“民族自治地方在民族自治地方成立纪念日和主要传统民族节日应当升挂国旗”。</w:t>
      </w:r>
    </w:p>
    <w:p w14:paraId="5A201C1F" w14:textId="77777777" w:rsidR="00505089" w:rsidRDefault="00505089">
      <w:pPr>
        <w:rPr>
          <w:rFonts w:ascii="宋体" w:eastAsia="宋体" w:hAnsi="宋体" w:cs="宋体" w:hint="eastAsia"/>
          <w:sz w:val="24"/>
          <w:szCs w:val="24"/>
          <w:lang w:eastAsia="zh-CN"/>
        </w:rPr>
      </w:pPr>
    </w:p>
    <w:p w14:paraId="1CE3AC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 根据《中华人民共和国国旗法》规定，举行宪法宣誓仪式时，应当在宣誓场所悬挂（  ）。</w:t>
      </w:r>
    </w:p>
    <w:p w14:paraId="655B93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A、党旗</w:t>
      </w:r>
    </w:p>
    <w:p w14:paraId="054188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B、党徽</w:t>
      </w:r>
    </w:p>
    <w:p w14:paraId="3E1786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w:t>
      </w:r>
    </w:p>
    <w:p w14:paraId="279999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D、国旗或党旗</w:t>
      </w:r>
    </w:p>
    <w:p w14:paraId="4AA528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0B60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答案解析：依据《中华人民共和国国旗法》第七条“举行宪法宣誓仪式时，应当在宣誓场所悬挂国旗”。</w:t>
      </w:r>
    </w:p>
    <w:p w14:paraId="78846527" w14:textId="77777777" w:rsidR="00505089" w:rsidRDefault="00505089">
      <w:pPr>
        <w:rPr>
          <w:rFonts w:ascii="宋体" w:eastAsia="宋体" w:hAnsi="宋体" w:cs="宋体" w:hint="eastAsia"/>
          <w:sz w:val="24"/>
          <w:szCs w:val="24"/>
          <w:lang w:eastAsia="zh-CN"/>
        </w:rPr>
      </w:pPr>
    </w:p>
    <w:p w14:paraId="0A2978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 根据《中华人民共和国国旗法》规定，举行重大庆祝、纪念活动, 大型文化、体育活动、大型展览会，（  ）升挂国旗。</w:t>
      </w:r>
    </w:p>
    <w:p w14:paraId="73F2B1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A、由当地人民大表大会决定是否</w:t>
      </w:r>
    </w:p>
    <w:p w14:paraId="407D48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B、由当地县及人民政府决定</w:t>
      </w:r>
    </w:p>
    <w:p w14:paraId="21527D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C、必须</w:t>
      </w:r>
    </w:p>
    <w:p w14:paraId="74AD7F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D、可以</w:t>
      </w:r>
    </w:p>
    <w:p w14:paraId="3F04A0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F9B41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答案解析：依据《中华人民共和国国旗法》第八条“举行重大庆祝、纪念活动, 大型文化、体育活动、大型展览会，可以升挂国旗”。</w:t>
      </w:r>
    </w:p>
    <w:p w14:paraId="723F06E8" w14:textId="77777777" w:rsidR="00505089" w:rsidRDefault="00505089">
      <w:pPr>
        <w:rPr>
          <w:rFonts w:ascii="宋体" w:eastAsia="宋体" w:hAnsi="宋体" w:cs="宋体" w:hint="eastAsia"/>
          <w:sz w:val="24"/>
          <w:szCs w:val="24"/>
          <w:lang w:eastAsia="zh-CN"/>
        </w:rPr>
      </w:pPr>
    </w:p>
    <w:p w14:paraId="76F8F2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18. 根据《中华人民共和国国旗法》规定，国家倡导公民和组织在（  ）场合使用国旗及其图案,表达爱国情感。</w:t>
      </w:r>
    </w:p>
    <w:p w14:paraId="477B50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A、特定的</w:t>
      </w:r>
    </w:p>
    <w:p w14:paraId="60D75C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B、适宜的</w:t>
      </w:r>
    </w:p>
    <w:p w14:paraId="40F821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C、规定的</w:t>
      </w:r>
    </w:p>
    <w:p w14:paraId="0A34E4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D、任何的</w:t>
      </w:r>
    </w:p>
    <w:p w14:paraId="2A1CA9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89A90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答案解析：依据《中华人民共和国国旗法》第九条“国家倡导公民和组织在适宜的场合使用国旗及其图案,表达爱国情感”。</w:t>
      </w:r>
    </w:p>
    <w:p w14:paraId="4CAB58A3" w14:textId="77777777" w:rsidR="00505089" w:rsidRDefault="00505089">
      <w:pPr>
        <w:rPr>
          <w:rFonts w:ascii="宋体" w:eastAsia="宋体" w:hAnsi="宋体" w:cs="宋体" w:hint="eastAsia"/>
          <w:sz w:val="24"/>
          <w:szCs w:val="24"/>
          <w:lang w:eastAsia="zh-CN"/>
        </w:rPr>
      </w:pPr>
    </w:p>
    <w:p w14:paraId="647451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 根据《中华人民共和国国旗法》规定，（  ）在网络中使用国旗图案，应当遵守相关网络管理规定，不得损害国旗尊严。</w:t>
      </w:r>
    </w:p>
    <w:p w14:paraId="5D66ED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w:t>
      </w:r>
    </w:p>
    <w:p w14:paraId="50C325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B、组织</w:t>
      </w:r>
    </w:p>
    <w:p w14:paraId="699478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C、公民和组织</w:t>
      </w:r>
    </w:p>
    <w:p w14:paraId="7FE95F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710E7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答案解析：依据《中华人民共和国国旗法》第九条“公民和组织在网络中使用国旗图案，应当遵守相关网络管理规定，不得损害国旗尊严”。</w:t>
      </w:r>
    </w:p>
    <w:p w14:paraId="1E9F369D" w14:textId="77777777" w:rsidR="00505089" w:rsidRDefault="00505089">
      <w:pPr>
        <w:rPr>
          <w:rFonts w:ascii="宋体" w:eastAsia="宋体" w:hAnsi="宋体" w:cs="宋体" w:hint="eastAsia"/>
          <w:sz w:val="24"/>
          <w:szCs w:val="24"/>
          <w:lang w:eastAsia="zh-CN"/>
        </w:rPr>
      </w:pPr>
    </w:p>
    <w:p w14:paraId="5CFED6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 根据《中华人民共和国国旗法》规定，网络使用的国旗图案标准版本在（  ）上发布。</w:t>
      </w:r>
    </w:p>
    <w:p w14:paraId="377D0E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A、中国人大网和中国政府网</w:t>
      </w:r>
    </w:p>
    <w:p w14:paraId="53A1EB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B、中国人大网和教育网</w:t>
      </w:r>
    </w:p>
    <w:p w14:paraId="05D2F9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C、中国政府网和商业网</w:t>
      </w:r>
    </w:p>
    <w:p w14:paraId="09AABE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D、中国政府网和公益网</w:t>
      </w:r>
    </w:p>
    <w:p w14:paraId="765811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2BA8D9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答案解析：依据《中华人民共和国国旗法》第九条“网络使用的国旗图案标准版本在中国人大网和中国政府网上发布”。</w:t>
      </w:r>
    </w:p>
    <w:p w14:paraId="07A07A14" w14:textId="77777777" w:rsidR="00505089" w:rsidRDefault="00505089">
      <w:pPr>
        <w:rPr>
          <w:rFonts w:ascii="宋体" w:eastAsia="宋体" w:hAnsi="宋体" w:cs="宋体" w:hint="eastAsia"/>
          <w:sz w:val="24"/>
          <w:szCs w:val="24"/>
          <w:lang w:eastAsia="zh-CN"/>
        </w:rPr>
      </w:pPr>
    </w:p>
    <w:p w14:paraId="327805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 关于重要国际活动场所可以升挂国旗的说法，以下表述错误的是（  ）。</w:t>
      </w:r>
    </w:p>
    <w:p w14:paraId="4185DC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A、国际条约和重要协定的签字仪式可以悬挂中国国旗和有关签约国国旗或政府间国际和地区组织旗。</w:t>
      </w:r>
    </w:p>
    <w:p w14:paraId="4772C0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B、国际会议、国际军事合作活动、文化体育活动、展览会、博览会等，可以升挂中国国旗和有关国家的国旗或政府间国际和地区组织旗。</w:t>
      </w:r>
    </w:p>
    <w:p w14:paraId="184C76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C、外国政府和国际组织经援项目以及大型外商投资企业的奠基、开业、落成典礼以及重大庆祝活动可以同时升挂中国国旗和有关国国旗或政府间国际和地区组织旗。</w:t>
      </w:r>
    </w:p>
    <w:p w14:paraId="48653E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D、民间团体和地方政府在双边和多边交往中举行重大活动时，不可以同时升挂中国国旗和有关国国旗或政府间国际和地区组织旗。</w:t>
      </w:r>
    </w:p>
    <w:p w14:paraId="6F15CC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25321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答案解析：民间团体和地方政府在双边和多边交往中举行重大活动时，可以同时升挂中国国旗和有关国国旗或政府间国际和地区组织旗。</w:t>
      </w:r>
    </w:p>
    <w:p w14:paraId="3A2A54D7" w14:textId="77777777" w:rsidR="00505089" w:rsidRDefault="00505089">
      <w:pPr>
        <w:rPr>
          <w:rFonts w:ascii="宋体" w:eastAsia="宋体" w:hAnsi="宋体" w:cs="宋体" w:hint="eastAsia"/>
          <w:sz w:val="24"/>
          <w:szCs w:val="24"/>
          <w:lang w:eastAsia="zh-CN"/>
        </w:rPr>
      </w:pPr>
    </w:p>
    <w:p w14:paraId="050586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 在中国国内，中国国旗与多国国旗并列升挂时，中国国旗应当置于荣誉地位。以下关于并排升挂具体办法描述错误的是（  ）。 </w:t>
      </w:r>
    </w:p>
    <w:p w14:paraId="401470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A、一列并排时，以旗面面向观众为准，中国国旗在最左方。</w:t>
      </w:r>
    </w:p>
    <w:p w14:paraId="6B2FCD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B、单行排列时，中国国旗在最前面。</w:t>
      </w:r>
    </w:p>
    <w:p w14:paraId="23F940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C、弧形或从中间往两旁排列时，中国国旗在中心。</w:t>
      </w:r>
    </w:p>
    <w:p w14:paraId="2C2EFE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D、圆形排列时，中国国旗在主席台（或主入口）对面的中心位置。</w:t>
      </w:r>
    </w:p>
    <w:p w14:paraId="21D9D5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CE8D7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答案解析：一列并排时，以旗面面向观众为准，中国国旗在最右方</w:t>
      </w:r>
    </w:p>
    <w:p w14:paraId="4BA8B2EA" w14:textId="77777777" w:rsidR="00505089" w:rsidRDefault="00505089">
      <w:pPr>
        <w:rPr>
          <w:rFonts w:ascii="宋体" w:eastAsia="宋体" w:hAnsi="宋体" w:cs="宋体" w:hint="eastAsia"/>
          <w:sz w:val="24"/>
          <w:szCs w:val="24"/>
          <w:lang w:eastAsia="zh-CN"/>
        </w:rPr>
      </w:pPr>
    </w:p>
    <w:p w14:paraId="21E4AB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23. 在中国国内，多国国旗并列升挂，旗杆高度应当（  ）。</w:t>
      </w:r>
    </w:p>
    <w:p w14:paraId="5C98F3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A、一致</w:t>
      </w:r>
    </w:p>
    <w:p w14:paraId="72B65F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B、不一致</w:t>
      </w:r>
    </w:p>
    <w:p w14:paraId="5967E9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C、高于其他国家</w:t>
      </w:r>
    </w:p>
    <w:p w14:paraId="0274E3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D、低于其他国家</w:t>
      </w:r>
    </w:p>
    <w:p w14:paraId="593691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D7710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答案解析：在中国国内，多国国旗并列升挂，旗杆高度应当一致。</w:t>
      </w:r>
    </w:p>
    <w:p w14:paraId="7BBCC9D4" w14:textId="77777777" w:rsidR="00505089" w:rsidRDefault="00505089">
      <w:pPr>
        <w:rPr>
          <w:rFonts w:ascii="宋体" w:eastAsia="宋体" w:hAnsi="宋体" w:cs="宋体" w:hint="eastAsia"/>
          <w:sz w:val="24"/>
          <w:szCs w:val="24"/>
          <w:lang w:eastAsia="zh-CN"/>
        </w:rPr>
      </w:pPr>
    </w:p>
    <w:p w14:paraId="1497D3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 在以中国国旗与外国国旗为主要元素设计使用庆祝建交等重大活动标志时，应当最大限度维护国旗图案完整性，(  )损害国旗尊严。</w:t>
      </w:r>
    </w:p>
    <w:p w14:paraId="1FA2A7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A、可以</w:t>
      </w:r>
    </w:p>
    <w:p w14:paraId="3E09F2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B、不得</w:t>
      </w:r>
    </w:p>
    <w:p w14:paraId="1EB08C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C、不应</w:t>
      </w:r>
    </w:p>
    <w:p w14:paraId="760066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D、视情况而定</w:t>
      </w:r>
    </w:p>
    <w:p w14:paraId="08702A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22321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答案解析：在以中国国旗与外国国旗为主要元素设计使用庆祝建交等重大活动标志时，应当最大限度维护国旗图案完整性，不得损害国旗尊严。</w:t>
      </w:r>
    </w:p>
    <w:p w14:paraId="28BE356A" w14:textId="77777777" w:rsidR="00505089" w:rsidRDefault="00505089">
      <w:pPr>
        <w:rPr>
          <w:rFonts w:ascii="宋体" w:eastAsia="宋体" w:hAnsi="宋体" w:cs="宋体" w:hint="eastAsia"/>
          <w:sz w:val="24"/>
          <w:szCs w:val="24"/>
          <w:lang w:eastAsia="zh-CN"/>
        </w:rPr>
      </w:pPr>
    </w:p>
    <w:p w14:paraId="2413F5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 以下关于升挂国旗或政府间国际和地区组织旗的说法，错误的是（  ）。</w:t>
      </w:r>
    </w:p>
    <w:p w14:paraId="2CC5DE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A、接待外国国家元首（含副元首）和政府首脑时，在重大礼仪活动场所，如欢迎仪式、正式会谈、签字仪式、欢迎宴会等，不得升挂中国国旗和来访国国旗。</w:t>
      </w:r>
    </w:p>
    <w:p w14:paraId="3DE9FB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B、接待外国政府副首脑时，在重大礼仪活动场所，如正式会谈、签字仪式等，升挂中国国旗和来访国国旗。  </w:t>
      </w:r>
    </w:p>
    <w:p w14:paraId="5471C1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C、接待外国贵宾时，在重大礼仪活动场所，如正式会谈、签字仪式等，可以悬挂中国国旗和来访国国旗或组织旗。  </w:t>
      </w:r>
    </w:p>
    <w:p w14:paraId="2B1F23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D、接待外国贵宾时，可以在贵宾的住地升挂、在贵宾乘坐的交通工具上悬挂来访国国旗或组织旗。</w:t>
      </w:r>
    </w:p>
    <w:p w14:paraId="64AA33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09786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答案解析：接待外国国家元首（含副元首）和政府首脑时，在重大礼仪活动场所，如欢迎仪式、正式会谈、签字仪式、欢迎宴会等，升挂中国国旗和来访国国旗。</w:t>
      </w:r>
    </w:p>
    <w:p w14:paraId="0003868E" w14:textId="77777777" w:rsidR="00505089" w:rsidRDefault="00505089">
      <w:pPr>
        <w:rPr>
          <w:rFonts w:ascii="宋体" w:eastAsia="宋体" w:hAnsi="宋体" w:cs="宋体" w:hint="eastAsia"/>
          <w:sz w:val="24"/>
          <w:szCs w:val="24"/>
          <w:lang w:eastAsia="zh-CN"/>
        </w:rPr>
      </w:pPr>
    </w:p>
    <w:p w14:paraId="224DA2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 以下关于驻外外交机构下半旗的情况，说法错误的是（  ）。</w:t>
      </w:r>
    </w:p>
    <w:p w14:paraId="175328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A、中华人民共和国主席、全国人民代表大会常务委员会委员长、国务院总理、中央军事委员会主席逝世</w:t>
      </w:r>
    </w:p>
    <w:p w14:paraId="6C411A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B、中国人民政治协商会议全国委员会主席逝世</w:t>
      </w:r>
    </w:p>
    <w:p w14:paraId="189B8E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杰出贡献的人逝世，国务院决定下半旗的，根据中国外交部通知下半旗</w:t>
      </w:r>
    </w:p>
    <w:p w14:paraId="22B2AF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D、外国政府和国际组织经援项目以及大型外商投资企业的奠基、开业、落成典礼以及重大庆祝活动</w:t>
      </w:r>
    </w:p>
    <w:p w14:paraId="3C0D4A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4F553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答案解析：外国政府和国际组织经援项目以及大型外商投资企业的奠基、开业、落成典礼以及重大庆祝活动不属于下半旗的情况。</w:t>
      </w:r>
    </w:p>
    <w:p w14:paraId="327E8756" w14:textId="77777777" w:rsidR="00505089" w:rsidRDefault="00505089">
      <w:pPr>
        <w:rPr>
          <w:rFonts w:ascii="宋体" w:eastAsia="宋体" w:hAnsi="宋体" w:cs="宋体" w:hint="eastAsia"/>
          <w:sz w:val="24"/>
          <w:szCs w:val="24"/>
          <w:lang w:eastAsia="zh-CN"/>
        </w:rPr>
      </w:pPr>
    </w:p>
    <w:p w14:paraId="3B1AC1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 中国国旗与外国国旗、政府间国际和地区</w:t>
      </w:r>
      <w:proofErr w:type="gramStart"/>
      <w:r>
        <w:rPr>
          <w:rFonts w:ascii="宋体" w:eastAsia="宋体" w:hAnsi="宋体" w:cs="宋体" w:hint="eastAsia"/>
          <w:sz w:val="24"/>
          <w:szCs w:val="24"/>
          <w:lang w:eastAsia="zh-CN"/>
        </w:rPr>
        <w:t>组织旗并挂</w:t>
      </w:r>
      <w:proofErr w:type="gramEnd"/>
      <w:r>
        <w:rPr>
          <w:rFonts w:ascii="宋体" w:eastAsia="宋体" w:hAnsi="宋体" w:cs="宋体" w:hint="eastAsia"/>
          <w:sz w:val="24"/>
          <w:szCs w:val="24"/>
          <w:lang w:eastAsia="zh-CN"/>
        </w:rPr>
        <w:t>时，有关旗帜应当按照有关国家、组织规定的比例制作，尽量做到旗的面积（  ）。</w:t>
      </w:r>
    </w:p>
    <w:p w14:paraId="0C836A6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A、大体相等</w:t>
      </w:r>
      <w:proofErr w:type="spellEnd"/>
    </w:p>
    <w:p w14:paraId="289693C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B、完全相等</w:t>
      </w:r>
      <w:proofErr w:type="spellEnd"/>
    </w:p>
    <w:p w14:paraId="33AF9A9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C、大小不一</w:t>
      </w:r>
      <w:proofErr w:type="spellEnd"/>
    </w:p>
    <w:p w14:paraId="72C9C11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D、不必相等</w:t>
      </w:r>
      <w:proofErr w:type="spellEnd"/>
    </w:p>
    <w:p w14:paraId="410222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9F215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答案解析：中国国旗与外国国旗、政府间国际和地区</w:t>
      </w:r>
      <w:proofErr w:type="gramStart"/>
      <w:r>
        <w:rPr>
          <w:rFonts w:ascii="宋体" w:eastAsia="宋体" w:hAnsi="宋体" w:cs="宋体" w:hint="eastAsia"/>
          <w:sz w:val="24"/>
          <w:szCs w:val="24"/>
          <w:lang w:eastAsia="zh-CN"/>
        </w:rPr>
        <w:t>组织旗并挂</w:t>
      </w:r>
      <w:proofErr w:type="gramEnd"/>
      <w:r>
        <w:rPr>
          <w:rFonts w:ascii="宋体" w:eastAsia="宋体" w:hAnsi="宋体" w:cs="宋体" w:hint="eastAsia"/>
          <w:sz w:val="24"/>
          <w:szCs w:val="24"/>
          <w:lang w:eastAsia="zh-CN"/>
        </w:rPr>
        <w:t>时，有关旗帜应当按照有关国家、组织规定的比例制作，尽量做到旗的面积大体相等。</w:t>
      </w:r>
    </w:p>
    <w:p w14:paraId="271CFABE" w14:textId="77777777" w:rsidR="00505089" w:rsidRDefault="00505089">
      <w:pPr>
        <w:rPr>
          <w:rFonts w:ascii="宋体" w:eastAsia="宋体" w:hAnsi="宋体" w:cs="宋体" w:hint="eastAsia"/>
          <w:sz w:val="24"/>
          <w:szCs w:val="24"/>
          <w:lang w:eastAsia="zh-CN"/>
        </w:rPr>
      </w:pPr>
    </w:p>
    <w:p w14:paraId="1DCC1F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 外国驻华机构、政府间国际和地区组织在中国设立的总部或代表机构、外商投资企业、外国公民同时升挂中国和外国国旗或组织旗时，必须将中国国旗置于上首或(  )位置。</w:t>
      </w:r>
    </w:p>
    <w:p w14:paraId="3ACECE0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A、最前</w:t>
      </w:r>
      <w:proofErr w:type="spellEnd"/>
    </w:p>
    <w:p w14:paraId="2AC363E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B、最后</w:t>
      </w:r>
      <w:proofErr w:type="spellEnd"/>
    </w:p>
    <w:p w14:paraId="24DD2C1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C、中心</w:t>
      </w:r>
      <w:proofErr w:type="spellEnd"/>
    </w:p>
    <w:p w14:paraId="53F1B3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D、下首</w:t>
      </w:r>
    </w:p>
    <w:p w14:paraId="7A79FE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534A5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答案解析：外国驻华机构、政府间国际和地区组织在中国设立的总部或代表机构、外商投资企业、外国公民同时升挂中国和外国国旗或组织旗时，必须将中国国旗置于上首或中心位置。</w:t>
      </w:r>
    </w:p>
    <w:p w14:paraId="3FC8B69C" w14:textId="77777777" w:rsidR="00505089" w:rsidRDefault="00505089">
      <w:pPr>
        <w:rPr>
          <w:rFonts w:ascii="宋体" w:eastAsia="宋体" w:hAnsi="宋体" w:cs="宋体" w:hint="eastAsia"/>
          <w:sz w:val="24"/>
          <w:szCs w:val="24"/>
          <w:lang w:eastAsia="zh-CN"/>
        </w:rPr>
      </w:pPr>
    </w:p>
    <w:p w14:paraId="121247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 以下说法正确的是（  ）。</w:t>
      </w:r>
    </w:p>
    <w:p w14:paraId="623CA9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A、在中国国内，多国国旗并列升挂，旗杆高度可以不一致。</w:t>
      </w:r>
    </w:p>
    <w:p w14:paraId="4C3B62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B、升挂时必须先升中国国旗，降落时最先</w:t>
      </w:r>
      <w:proofErr w:type="gramStart"/>
      <w:r>
        <w:rPr>
          <w:rFonts w:ascii="宋体" w:eastAsia="宋体" w:hAnsi="宋体" w:cs="宋体" w:hint="eastAsia"/>
          <w:sz w:val="24"/>
          <w:szCs w:val="24"/>
          <w:lang w:eastAsia="zh-CN"/>
        </w:rPr>
        <w:t>降中国</w:t>
      </w:r>
      <w:proofErr w:type="gramEnd"/>
      <w:r>
        <w:rPr>
          <w:rFonts w:ascii="宋体" w:eastAsia="宋体" w:hAnsi="宋体" w:cs="宋体" w:hint="eastAsia"/>
          <w:sz w:val="24"/>
          <w:szCs w:val="24"/>
          <w:lang w:eastAsia="zh-CN"/>
        </w:rPr>
        <w:t>国旗。</w:t>
      </w:r>
    </w:p>
    <w:p w14:paraId="1D334E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C、同一旗杆上可以升挂两个国家的国旗。</w:t>
      </w:r>
    </w:p>
    <w:p w14:paraId="546741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D、遇有需要夜间在室外悬挂国旗时，国旗必须置于灯光照射之下。</w:t>
      </w:r>
    </w:p>
    <w:p w14:paraId="184F35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1B439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答案解析：A选项在中国国内，多国国旗并列升挂，旗杆高度应当一致；B选项升挂时必须先升中国国旗，降落时最后</w:t>
      </w:r>
      <w:proofErr w:type="gramStart"/>
      <w:r>
        <w:rPr>
          <w:rFonts w:ascii="宋体" w:eastAsia="宋体" w:hAnsi="宋体" w:cs="宋体" w:hint="eastAsia"/>
          <w:sz w:val="24"/>
          <w:szCs w:val="24"/>
          <w:lang w:eastAsia="zh-CN"/>
        </w:rPr>
        <w:t>降中国</w:t>
      </w:r>
      <w:proofErr w:type="gramEnd"/>
      <w:r>
        <w:rPr>
          <w:rFonts w:ascii="宋体" w:eastAsia="宋体" w:hAnsi="宋体" w:cs="宋体" w:hint="eastAsia"/>
          <w:sz w:val="24"/>
          <w:szCs w:val="24"/>
          <w:lang w:eastAsia="zh-CN"/>
        </w:rPr>
        <w:t>国旗；C选项同一旗杆上不能升挂两个国家的国旗。</w:t>
      </w:r>
    </w:p>
    <w:p w14:paraId="69FD7A11" w14:textId="77777777" w:rsidR="00505089" w:rsidRDefault="00505089">
      <w:pPr>
        <w:rPr>
          <w:rFonts w:ascii="宋体" w:eastAsia="宋体" w:hAnsi="宋体" w:cs="宋体" w:hint="eastAsia"/>
          <w:sz w:val="24"/>
          <w:szCs w:val="24"/>
          <w:lang w:eastAsia="zh-CN"/>
        </w:rPr>
      </w:pPr>
    </w:p>
    <w:p w14:paraId="3C40CF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 以下关于悬挂国旗的说法，正确的是（  ）。</w:t>
      </w:r>
    </w:p>
    <w:p w14:paraId="1D7539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A、悬挂国旗一般应以旗的正面面向观众，不要随意交叉悬挂或竖挂，更不得倒挂。</w:t>
      </w:r>
    </w:p>
    <w:p w14:paraId="3539EF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B、悬挂国旗一般应以旗的正面面向观众，不要随意交叉悬挂或竖挂，但可以倒挂。</w:t>
      </w:r>
    </w:p>
    <w:p w14:paraId="0A97E4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C、悬挂国旗一般应以旗的反面面向观众，不要随意交叉悬挂或竖挂，更不得倒挂。</w:t>
      </w:r>
    </w:p>
    <w:p w14:paraId="002084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D、悬挂国旗一般应以旗的反面面向观众，不要随意交叉悬挂或竖挂，但可以倒挂。</w:t>
      </w:r>
    </w:p>
    <w:p w14:paraId="7A8E9F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C97B1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答案解析：悬挂国旗一般应以旗的正面面向观众，不要随意交叉悬挂或竖挂，更不得倒挂。</w:t>
      </w:r>
    </w:p>
    <w:p w14:paraId="72910A96" w14:textId="77777777" w:rsidR="00505089" w:rsidRDefault="00505089">
      <w:pPr>
        <w:rPr>
          <w:rFonts w:ascii="宋体" w:eastAsia="宋体" w:hAnsi="宋体" w:cs="宋体" w:hint="eastAsia"/>
          <w:sz w:val="24"/>
          <w:szCs w:val="24"/>
          <w:lang w:eastAsia="zh-CN"/>
        </w:rPr>
      </w:pPr>
    </w:p>
    <w:p w14:paraId="41501F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 在室外或公共场所，只能升挂与中国建立外交关系的国家的国旗。如要升挂未建交国国旗，必须事先征得所在省、自治区、直辖市人民政府外事办公室批准，并报（  ）审批。</w:t>
      </w:r>
    </w:p>
    <w:p w14:paraId="39D9C57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A、外交部</w:t>
      </w:r>
      <w:proofErr w:type="spellEnd"/>
    </w:p>
    <w:p w14:paraId="7278601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B、教育部</w:t>
      </w:r>
      <w:proofErr w:type="spellEnd"/>
    </w:p>
    <w:p w14:paraId="0F0BE6C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C、人社部</w:t>
      </w:r>
      <w:proofErr w:type="spellEnd"/>
    </w:p>
    <w:p w14:paraId="56A0C9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716DFD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3ACAB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答案解析：在室外或公共场所，只能升挂与中国建立外交关系的国家的国旗。如要升挂未建交国国旗，必须事先征得所在省、自治区、直辖市人民政府外事办公室批准，并报外交部审批。</w:t>
      </w:r>
    </w:p>
    <w:p w14:paraId="32369E99" w14:textId="77777777" w:rsidR="00505089" w:rsidRDefault="00505089">
      <w:pPr>
        <w:rPr>
          <w:rFonts w:ascii="宋体" w:eastAsia="宋体" w:hAnsi="宋体" w:cs="宋体" w:hint="eastAsia"/>
          <w:sz w:val="24"/>
          <w:szCs w:val="24"/>
          <w:lang w:eastAsia="zh-CN"/>
        </w:rPr>
      </w:pPr>
    </w:p>
    <w:p w14:paraId="746F13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 举办双边活动需要升挂中国和外国国旗时，以下说法正确的是（  ）。</w:t>
      </w:r>
    </w:p>
    <w:p w14:paraId="644EA6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A、举办双边活动需要升挂中国和外国国旗时，凡中方主办的活动，中国国旗置于上首；对方举办的活动，外国国旗置于上首。</w:t>
      </w:r>
    </w:p>
    <w:p w14:paraId="38573E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B、举办双边活动需要升挂中国和外国国旗时，凡中方主办的活动，外国国旗置于上首；对方举办的活动，中国国旗置于上首。</w:t>
      </w:r>
    </w:p>
    <w:p w14:paraId="060448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C、举办双边活动需要升挂中国和外国国旗时，无论哪方主办的活动，中国国旗都置于上首。</w:t>
      </w:r>
    </w:p>
    <w:p w14:paraId="6D6303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D、举办双边活动需要升挂中国和外国国旗时，无论哪方主办的活动，外国国旗都置于上首。</w:t>
      </w:r>
    </w:p>
    <w:p w14:paraId="0A8877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5C1A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答案解析：举办双边活动需要升挂中国和外国国旗时，凡中方主办的活动，外国国旗置于上首；对方举办的活动，中国国旗置于上首。</w:t>
      </w:r>
    </w:p>
    <w:p w14:paraId="585F3371" w14:textId="77777777" w:rsidR="00505089" w:rsidRDefault="00505089">
      <w:pPr>
        <w:rPr>
          <w:rFonts w:ascii="宋体" w:eastAsia="宋体" w:hAnsi="宋体" w:cs="宋体" w:hint="eastAsia"/>
          <w:sz w:val="24"/>
          <w:szCs w:val="24"/>
          <w:lang w:eastAsia="zh-CN"/>
        </w:rPr>
      </w:pPr>
    </w:p>
    <w:p w14:paraId="574559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 外交活动以及国家驻外使馆和其他外交代表机构升挂、使用国旗的办法，由（   ）规定。</w:t>
      </w:r>
    </w:p>
    <w:p w14:paraId="1A755F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A、全国人大常委会</w:t>
      </w:r>
    </w:p>
    <w:p w14:paraId="23E611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4C3C23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C、外交部</w:t>
      </w:r>
    </w:p>
    <w:p w14:paraId="3A35E6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D、全国人大常委会外事委员会</w:t>
      </w:r>
    </w:p>
    <w:p w14:paraId="40E63D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BD8A8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答案解析：外交活动以及国家驻外使馆领馆和其他外交代表机构升挂、使用国旗的办法，由外交部规定。</w:t>
      </w:r>
    </w:p>
    <w:p w14:paraId="21BF7FBB" w14:textId="77777777" w:rsidR="00505089" w:rsidRDefault="00505089">
      <w:pPr>
        <w:rPr>
          <w:rFonts w:ascii="宋体" w:eastAsia="宋体" w:hAnsi="宋体" w:cs="宋体" w:hint="eastAsia"/>
          <w:sz w:val="24"/>
          <w:szCs w:val="24"/>
          <w:lang w:eastAsia="zh-CN"/>
        </w:rPr>
      </w:pPr>
    </w:p>
    <w:p w14:paraId="4A93E6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 下列第（   ）项国际活动场合不可以升挂国旗。</w:t>
      </w:r>
    </w:p>
    <w:p w14:paraId="26F129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A、国际条约和重要协定的签字仪式</w:t>
      </w:r>
    </w:p>
    <w:p w14:paraId="0CBEE6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B、国际会议</w:t>
      </w:r>
    </w:p>
    <w:p w14:paraId="128E4C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C、国际军事合作活动</w:t>
      </w:r>
    </w:p>
    <w:p w14:paraId="7806DD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D、接待外国交流团队</w:t>
      </w:r>
    </w:p>
    <w:p w14:paraId="3A6818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66F72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答案解析：下列重要国际活动场所可以升挂国旗：国际会议、国际军事合作活动、文化体育活动、展览会、博览会等，可以升挂中国国旗和有关国家的国旗或政府间国际和地区组织旗。</w:t>
      </w:r>
    </w:p>
    <w:p w14:paraId="3C8B7906" w14:textId="77777777" w:rsidR="00505089" w:rsidRDefault="00505089">
      <w:pPr>
        <w:rPr>
          <w:rFonts w:ascii="宋体" w:eastAsia="宋体" w:hAnsi="宋体" w:cs="宋体" w:hint="eastAsia"/>
          <w:sz w:val="24"/>
          <w:szCs w:val="24"/>
          <w:lang w:eastAsia="zh-CN"/>
        </w:rPr>
      </w:pPr>
    </w:p>
    <w:p w14:paraId="4DAEAC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 接待外国国家元首(含副元首)和政府首脑时，下列第（   ）</w:t>
      </w:r>
      <w:proofErr w:type="gramStart"/>
      <w:r>
        <w:rPr>
          <w:rFonts w:ascii="宋体" w:eastAsia="宋体" w:hAnsi="宋体" w:cs="宋体" w:hint="eastAsia"/>
          <w:sz w:val="24"/>
          <w:szCs w:val="24"/>
          <w:lang w:eastAsia="zh-CN"/>
        </w:rPr>
        <w:t>项重大</w:t>
      </w:r>
      <w:proofErr w:type="gramEnd"/>
      <w:r>
        <w:rPr>
          <w:rFonts w:ascii="宋体" w:eastAsia="宋体" w:hAnsi="宋体" w:cs="宋体" w:hint="eastAsia"/>
          <w:sz w:val="24"/>
          <w:szCs w:val="24"/>
          <w:lang w:eastAsia="zh-CN"/>
        </w:rPr>
        <w:t>礼仪活动场合，不可以升挂中国国旗和来访国国旗。</w:t>
      </w:r>
    </w:p>
    <w:p w14:paraId="411021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A、欢迎仪式</w:t>
      </w:r>
    </w:p>
    <w:p w14:paraId="22EB8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B、正式会谈</w:t>
      </w:r>
    </w:p>
    <w:p w14:paraId="41F4B4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C、签字仪式</w:t>
      </w:r>
    </w:p>
    <w:p w14:paraId="63C7D5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D、生日宴会</w:t>
      </w:r>
    </w:p>
    <w:p w14:paraId="044C5F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0FF33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答案解析：接待外国国家元首(含副元首)和政府首脑时，在重大礼仪活动场所，如欢迎仪式、正式会谈、签字仪式、欢迎宴会等，升挂中国国旗和来访国国旗。</w:t>
      </w:r>
    </w:p>
    <w:p w14:paraId="5967DCE3" w14:textId="77777777" w:rsidR="00505089" w:rsidRDefault="00505089">
      <w:pPr>
        <w:rPr>
          <w:rFonts w:ascii="宋体" w:eastAsia="宋体" w:hAnsi="宋体" w:cs="宋体" w:hint="eastAsia"/>
          <w:sz w:val="24"/>
          <w:szCs w:val="24"/>
          <w:lang w:eastAsia="zh-CN"/>
        </w:rPr>
      </w:pPr>
    </w:p>
    <w:p w14:paraId="0091E8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 下列第（   ）项的外国贵宾以本人所担任公职的身份单独或率领代表团来华进行正式访问时不应当升挂国旗或组织旗。</w:t>
      </w:r>
    </w:p>
    <w:p w14:paraId="788E7B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A、国家元首、副元首</w:t>
      </w:r>
    </w:p>
    <w:p w14:paraId="0D240E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B、国家元首的直系亲属</w:t>
      </w:r>
    </w:p>
    <w:p w14:paraId="3B4865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C、议长、副议长</w:t>
      </w:r>
    </w:p>
    <w:p w14:paraId="6368A7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D、政府首脑、副首脑</w:t>
      </w:r>
    </w:p>
    <w:p w14:paraId="40FB02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89123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答案解析：下列外国贵宾以本人所担任公职的身份单独或率领代表团来华进行正式访问时应当升挂国旗或组织旗：国家元首、副元首；政府首脑、副首脑；议长、副议长。</w:t>
      </w:r>
    </w:p>
    <w:p w14:paraId="7319C959" w14:textId="77777777" w:rsidR="00505089" w:rsidRDefault="00505089">
      <w:pPr>
        <w:rPr>
          <w:rFonts w:ascii="宋体" w:eastAsia="宋体" w:hAnsi="宋体" w:cs="宋体" w:hint="eastAsia"/>
          <w:sz w:val="24"/>
          <w:szCs w:val="24"/>
          <w:lang w:eastAsia="zh-CN"/>
        </w:rPr>
      </w:pPr>
    </w:p>
    <w:p w14:paraId="3F4E43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 下列哪种情况下，驻外外交机构</w:t>
      </w:r>
      <w:proofErr w:type="gramStart"/>
      <w:r>
        <w:rPr>
          <w:rFonts w:ascii="宋体" w:eastAsia="宋体" w:hAnsi="宋体" w:cs="宋体" w:hint="eastAsia"/>
          <w:sz w:val="24"/>
          <w:szCs w:val="24"/>
          <w:lang w:eastAsia="zh-CN"/>
        </w:rPr>
        <w:t>不</w:t>
      </w:r>
      <w:proofErr w:type="gramEnd"/>
      <w:r>
        <w:rPr>
          <w:rFonts w:ascii="宋体" w:eastAsia="宋体" w:hAnsi="宋体" w:cs="宋体" w:hint="eastAsia"/>
          <w:sz w:val="24"/>
          <w:szCs w:val="24"/>
          <w:lang w:eastAsia="zh-CN"/>
        </w:rPr>
        <w:t>下半旗？（  ）</w:t>
      </w:r>
    </w:p>
    <w:p w14:paraId="387152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A、中华人民共和国主席逝世</w:t>
      </w:r>
    </w:p>
    <w:p w14:paraId="6E7D97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B、全国人民代表大会常务委员会委员长逝世</w:t>
      </w:r>
    </w:p>
    <w:p w14:paraId="633B55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C、国务院总理、中央军事委员会主席逝世</w:t>
      </w:r>
    </w:p>
    <w:p w14:paraId="763B36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D、全国人大代表逝世</w:t>
      </w:r>
    </w:p>
    <w:p w14:paraId="58A7D2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94643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答案解析：驻外外交机构遇下列情况下半旗：中华人民共和国主席、全国人民代表大会常务委员会委员长、国务院总理、中央军事委员会主席逝世；中国人民政治协商会议全国委员会主席逝世；对中华人民共和国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逝世，国务院决定下半旗的，根据中国外交部通知下半旗；中国国内举行公祭仪式或者发生严重自然灾害、突发公共卫生事件以及其他不幸事件造成特别重大伤亡的，国务院决定在全国范围内下半旗；中国外交部通知下半旗。</w:t>
      </w:r>
    </w:p>
    <w:p w14:paraId="578D91CF" w14:textId="77777777" w:rsidR="00505089" w:rsidRDefault="00505089">
      <w:pPr>
        <w:rPr>
          <w:rFonts w:ascii="宋体" w:eastAsia="宋体" w:hAnsi="宋体" w:cs="宋体" w:hint="eastAsia"/>
          <w:sz w:val="24"/>
          <w:szCs w:val="24"/>
          <w:lang w:eastAsia="zh-CN"/>
        </w:rPr>
      </w:pPr>
    </w:p>
    <w:p w14:paraId="6D1FA3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 以下哪一项的外国贵宾以本人所担任公职的身份单独或率领代表团来华进行正式访问时不应当升挂国旗或政府间国际和地区组织旗？（ ）</w:t>
      </w:r>
    </w:p>
    <w:p w14:paraId="71D2C4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A、外交部长和国防部长、总司令或总参谋长</w:t>
      </w:r>
    </w:p>
    <w:p w14:paraId="3DD0C4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B、率领政府代表团的正部长</w:t>
      </w:r>
    </w:p>
    <w:p w14:paraId="0D0B27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C、国家元首或政府首脑派遣的特使</w:t>
      </w:r>
    </w:p>
    <w:p w14:paraId="7FF8B2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D、重要政府间国际和地区组织的主要执行人</w:t>
      </w:r>
    </w:p>
    <w:p w14:paraId="02E86C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9A1D6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外国贵宾以本人所担任公职的身份单独或率领代表团来华进行正式访问时应当升挂国旗或组织旗：国家元首、副元首；政府首脑、副首脑；议长、副议长；外交部长和国防部长、总司令或总参谋长；率领政府代表团的正部长；国家元首或政府首脑派遣的特使；重要政府间国际和地区组织的主要负责人。</w:t>
      </w:r>
    </w:p>
    <w:p w14:paraId="409B9153" w14:textId="77777777" w:rsidR="00505089" w:rsidRDefault="00505089">
      <w:pPr>
        <w:rPr>
          <w:rFonts w:ascii="宋体" w:eastAsia="宋体" w:hAnsi="宋体" w:cs="宋体" w:hint="eastAsia"/>
          <w:sz w:val="24"/>
          <w:szCs w:val="24"/>
          <w:lang w:eastAsia="zh-CN"/>
        </w:rPr>
      </w:pPr>
    </w:p>
    <w:p w14:paraId="2B22E7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 出国参加（   ）国际会议，不可以按东道国或有关主办方的规定和习惯做法升挂中国国旗。</w:t>
      </w:r>
    </w:p>
    <w:p w14:paraId="7505F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A、国际军事合作活动</w:t>
      </w:r>
    </w:p>
    <w:p w14:paraId="018DE5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B、文化体育活动</w:t>
      </w:r>
    </w:p>
    <w:p w14:paraId="3BADC3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C、时装周展览会</w:t>
      </w:r>
    </w:p>
    <w:p w14:paraId="142CF4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D、博览会</w:t>
      </w:r>
    </w:p>
    <w:p w14:paraId="1BAB86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E5572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答案解析：出国参加各种国际会议、国际军事合作活动、文化体育活动、展览会、博览会等，可以按东道国或有关主办方的规定和习惯做法升挂中国国旗。</w:t>
      </w:r>
    </w:p>
    <w:p w14:paraId="4F113AE4" w14:textId="77777777" w:rsidR="00505089" w:rsidRDefault="00505089">
      <w:pPr>
        <w:rPr>
          <w:rFonts w:ascii="宋体" w:eastAsia="宋体" w:hAnsi="宋体" w:cs="宋体" w:hint="eastAsia"/>
          <w:sz w:val="24"/>
          <w:szCs w:val="24"/>
          <w:lang w:eastAsia="zh-CN"/>
        </w:rPr>
      </w:pPr>
    </w:p>
    <w:p w14:paraId="630D26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 中国驻外使馆、领馆按照《维也纳外交关系公约》和《维也纳领事关系公约》，可以在馆舍和馆长官邸升挂中国国旗。不属于各馆升挂中国国旗的重大节庆日是（  ）。</w:t>
      </w:r>
    </w:p>
    <w:p w14:paraId="0A8154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A、中国国庆日</w:t>
      </w:r>
    </w:p>
    <w:p w14:paraId="1EA2A1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B、国际劳动节</w:t>
      </w:r>
    </w:p>
    <w:p w14:paraId="60166F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C、元宵节</w:t>
      </w:r>
    </w:p>
    <w:p w14:paraId="57B19A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D、春节</w:t>
      </w:r>
    </w:p>
    <w:p w14:paraId="536FE1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6384F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驻外使馆、领馆按照《维也纳外交关系公约》和《维也纳领事关系公约》，可以在馆舍和馆长官邸升挂中国国旗。各馆可以根据当地习惯每日或在重大节庆日（即中国国庆日、国际劳动节、元日、春节、国家宪法日等重要节日、纪念日和驻在国国庆日）升挂中国国旗。</w:t>
      </w:r>
    </w:p>
    <w:p w14:paraId="393E4E70" w14:textId="77777777" w:rsidR="00505089" w:rsidRDefault="00505089">
      <w:pPr>
        <w:rPr>
          <w:rFonts w:ascii="宋体" w:eastAsia="宋体" w:hAnsi="宋体" w:cs="宋体" w:hint="eastAsia"/>
          <w:sz w:val="24"/>
          <w:szCs w:val="24"/>
          <w:lang w:eastAsia="zh-CN"/>
        </w:rPr>
      </w:pPr>
    </w:p>
    <w:p w14:paraId="265403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 中国驻外使馆、领馆为中国领导人访问除了举行（  ）以及与驻在国</w:t>
      </w:r>
      <w:proofErr w:type="gramStart"/>
      <w:r>
        <w:rPr>
          <w:rFonts w:ascii="宋体" w:eastAsia="宋体" w:hAnsi="宋体" w:cs="宋体" w:hint="eastAsia"/>
          <w:sz w:val="24"/>
          <w:szCs w:val="24"/>
          <w:lang w:eastAsia="zh-CN"/>
        </w:rPr>
        <w:t>各界或</w:t>
      </w:r>
      <w:proofErr w:type="gramEnd"/>
      <w:r>
        <w:rPr>
          <w:rFonts w:ascii="宋体" w:eastAsia="宋体" w:hAnsi="宋体" w:cs="宋体" w:hint="eastAsia"/>
          <w:sz w:val="24"/>
          <w:szCs w:val="24"/>
          <w:lang w:eastAsia="zh-CN"/>
        </w:rPr>
        <w:t>驻在国外交使团举行的会谈、会见等正式活动，可以在活动场所悬挂中国国旗和驻在国国旗，或中国国旗和有关国国旗或政府间国际和地区组织旗。</w:t>
      </w:r>
    </w:p>
    <w:p w14:paraId="002711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A、国庆招待会</w:t>
      </w:r>
    </w:p>
    <w:p w14:paraId="75C639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B、中秋节招待会</w:t>
      </w:r>
    </w:p>
    <w:p w14:paraId="508F2D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C、建军节招待会</w:t>
      </w:r>
    </w:p>
    <w:p w14:paraId="1FC074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D、建交庆祝活动</w:t>
      </w:r>
    </w:p>
    <w:p w14:paraId="353DCE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F387F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答案解析：中国驻外使馆、领馆为中国领导人访问举行重大活动，举行国庆招待会、春节招待会、建军节招待会、建交庆祝活动等重要对外活动，以及与驻在国</w:t>
      </w:r>
      <w:proofErr w:type="gramStart"/>
      <w:r>
        <w:rPr>
          <w:rFonts w:ascii="宋体" w:eastAsia="宋体" w:hAnsi="宋体" w:cs="宋体" w:hint="eastAsia"/>
          <w:sz w:val="24"/>
          <w:szCs w:val="24"/>
          <w:lang w:eastAsia="zh-CN"/>
        </w:rPr>
        <w:t>各界或</w:t>
      </w:r>
      <w:proofErr w:type="gramEnd"/>
      <w:r>
        <w:rPr>
          <w:rFonts w:ascii="宋体" w:eastAsia="宋体" w:hAnsi="宋体" w:cs="宋体" w:hint="eastAsia"/>
          <w:sz w:val="24"/>
          <w:szCs w:val="24"/>
          <w:lang w:eastAsia="zh-CN"/>
        </w:rPr>
        <w:t>驻在国外交使团举行的会谈、会见等正式活动，可以在活动场所悬挂中国国旗和驻在国国旗，或中国国旗和有关国国旗或政府间国际和地区组织旗。</w:t>
      </w:r>
    </w:p>
    <w:p w14:paraId="55900CB9" w14:textId="77777777" w:rsidR="00505089" w:rsidRDefault="00505089">
      <w:pPr>
        <w:rPr>
          <w:rFonts w:ascii="宋体" w:eastAsia="宋体" w:hAnsi="宋体" w:cs="宋体" w:hint="eastAsia"/>
          <w:sz w:val="24"/>
          <w:szCs w:val="24"/>
          <w:lang w:eastAsia="zh-CN"/>
        </w:rPr>
      </w:pPr>
    </w:p>
    <w:p w14:paraId="1244F1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 (   )对全军的国旗升挂和使用，实施监督管理。</w:t>
      </w:r>
    </w:p>
    <w:p w14:paraId="79EF6C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A、中国人民解放军总政治部</w:t>
      </w:r>
    </w:p>
    <w:p w14:paraId="713155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0CB54D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C、军委主席</w:t>
      </w:r>
    </w:p>
    <w:p w14:paraId="226717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D、各部队主官</w:t>
      </w:r>
    </w:p>
    <w:p w14:paraId="67F3B9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C2EDF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答案解析：中国人民解放军总政治部对全军的国旗升挂和使用，实施监督管理。</w:t>
      </w:r>
    </w:p>
    <w:p w14:paraId="7D3F427F" w14:textId="77777777" w:rsidR="00505089" w:rsidRDefault="00505089">
      <w:pPr>
        <w:rPr>
          <w:rFonts w:ascii="宋体" w:eastAsia="宋体" w:hAnsi="宋体" w:cs="宋体" w:hint="eastAsia"/>
          <w:sz w:val="24"/>
          <w:szCs w:val="24"/>
          <w:lang w:eastAsia="zh-CN"/>
        </w:rPr>
      </w:pPr>
    </w:p>
    <w:p w14:paraId="7EE70EC6" w14:textId="7B3E7D93"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 下列哪个军事机关、单位</w:t>
      </w:r>
      <w:r w:rsidR="00AA55CD">
        <w:rPr>
          <w:rFonts w:ascii="宋体" w:eastAsia="宋体" w:hAnsi="宋体" w:cs="宋体" w:hint="eastAsia"/>
          <w:sz w:val="24"/>
          <w:szCs w:val="24"/>
          <w:lang w:eastAsia="zh-CN"/>
        </w:rPr>
        <w:t>，</w:t>
      </w:r>
      <w:r w:rsidR="00AA55CD" w:rsidRPr="00AA55CD">
        <w:rPr>
          <w:rFonts w:ascii="宋体" w:eastAsia="宋体" w:hAnsi="宋体" w:cs="宋体" w:hint="eastAsia"/>
          <w:sz w:val="24"/>
          <w:szCs w:val="24"/>
          <w:lang w:eastAsia="zh-CN"/>
        </w:rPr>
        <w:t>除假期和休息日外</w:t>
      </w:r>
      <w:r w:rsidR="00AA55CD">
        <w:rPr>
          <w:rFonts w:ascii="宋体" w:eastAsia="宋体" w:hAnsi="宋体" w:cs="宋体" w:hint="eastAsia"/>
          <w:sz w:val="24"/>
          <w:szCs w:val="24"/>
          <w:lang w:eastAsia="zh-CN"/>
        </w:rPr>
        <w:t>，</w:t>
      </w:r>
      <w:r>
        <w:rPr>
          <w:rFonts w:ascii="宋体" w:eastAsia="宋体" w:hAnsi="宋体" w:cs="宋体" w:hint="eastAsia"/>
          <w:sz w:val="24"/>
          <w:szCs w:val="24"/>
          <w:lang w:eastAsia="zh-CN"/>
        </w:rPr>
        <w:t>应当每日升挂国旗。（  ）</w:t>
      </w:r>
    </w:p>
    <w:p w14:paraId="012EBF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A、陆军工程大学</w:t>
      </w:r>
    </w:p>
    <w:p w14:paraId="798427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B、国防大学</w:t>
      </w:r>
    </w:p>
    <w:p w14:paraId="5DFE8A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C、空军工程大学</w:t>
      </w:r>
    </w:p>
    <w:p w14:paraId="091CA5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D、陆军炮兵防空兵学院</w:t>
      </w:r>
    </w:p>
    <w:p w14:paraId="2B0A39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25359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答案解析：省军区、军分区和</w:t>
      </w:r>
      <w:proofErr w:type="gramStart"/>
      <w:r>
        <w:rPr>
          <w:rFonts w:ascii="宋体" w:eastAsia="宋体" w:hAnsi="宋体" w:cs="宋体" w:hint="eastAsia"/>
          <w:sz w:val="24"/>
          <w:szCs w:val="24"/>
          <w:lang w:eastAsia="zh-CN"/>
        </w:rPr>
        <w:t>辖部队</w:t>
      </w:r>
      <w:proofErr w:type="gramEnd"/>
      <w:r>
        <w:rPr>
          <w:rFonts w:ascii="宋体" w:eastAsia="宋体" w:hAnsi="宋体" w:cs="宋体" w:hint="eastAsia"/>
          <w:sz w:val="24"/>
          <w:szCs w:val="24"/>
          <w:lang w:eastAsia="zh-CN"/>
        </w:rPr>
        <w:t>的军级（含）以下机关，应当在工作日升挂国旗。军队院校，除寒假、</w:t>
      </w:r>
      <w:proofErr w:type="gramStart"/>
      <w:r>
        <w:rPr>
          <w:rFonts w:ascii="宋体" w:eastAsia="宋体" w:hAnsi="宋体" w:cs="宋体" w:hint="eastAsia"/>
          <w:sz w:val="24"/>
          <w:szCs w:val="24"/>
          <w:lang w:eastAsia="zh-CN"/>
        </w:rPr>
        <w:t>暑假和</w:t>
      </w:r>
      <w:proofErr w:type="gramEnd"/>
      <w:r>
        <w:rPr>
          <w:rFonts w:ascii="宋体" w:eastAsia="宋体" w:hAnsi="宋体" w:cs="宋体" w:hint="eastAsia"/>
          <w:sz w:val="24"/>
          <w:szCs w:val="24"/>
          <w:lang w:eastAsia="zh-CN"/>
        </w:rPr>
        <w:t>星期日外，应当每日升挂国旗。</w:t>
      </w:r>
    </w:p>
    <w:p w14:paraId="12A99B11" w14:textId="77777777" w:rsidR="00505089" w:rsidRDefault="00505089">
      <w:pPr>
        <w:rPr>
          <w:rFonts w:ascii="宋体" w:eastAsia="宋体" w:hAnsi="宋体" w:cs="宋体" w:hint="eastAsia"/>
          <w:sz w:val="24"/>
          <w:szCs w:val="24"/>
          <w:lang w:eastAsia="zh-CN"/>
        </w:rPr>
      </w:pPr>
    </w:p>
    <w:p w14:paraId="0FAEA3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44. 驻民族自治地区部队的师级以上机关，在（ ）规定升挂国旗的纪念日和主要传统节日，可以升挂国旗。</w:t>
      </w:r>
    </w:p>
    <w:p w14:paraId="39C28A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A、部队</w:t>
      </w:r>
    </w:p>
    <w:p w14:paraId="7743D6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008C95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C、民族自治地区政府</w:t>
      </w:r>
    </w:p>
    <w:p w14:paraId="2C45D6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D、当地政府官员</w:t>
      </w:r>
    </w:p>
    <w:p w14:paraId="0E4D11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9F30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答案解析：驻民族自治地区部队的师级以上机关，在民族自治地区政府规定升挂国旗的纪念日和主要传统节日，可以升挂国旗。</w:t>
      </w:r>
    </w:p>
    <w:p w14:paraId="1F1F0F49" w14:textId="77777777" w:rsidR="00505089" w:rsidRDefault="00505089">
      <w:pPr>
        <w:rPr>
          <w:rFonts w:ascii="宋体" w:eastAsia="宋体" w:hAnsi="宋体" w:cs="宋体" w:hint="eastAsia"/>
          <w:sz w:val="24"/>
          <w:szCs w:val="24"/>
          <w:lang w:eastAsia="zh-CN"/>
        </w:rPr>
      </w:pPr>
    </w:p>
    <w:p w14:paraId="059A1C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 军用舰船按照(   )的规定升挂国旗。</w:t>
      </w:r>
    </w:p>
    <w:p w14:paraId="04375D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5B0668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B、中国人民解放军总政治部</w:t>
      </w:r>
    </w:p>
    <w:p w14:paraId="1FE584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C、总参谋部</w:t>
      </w:r>
    </w:p>
    <w:p w14:paraId="431BBA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D、《中国人民解放军海军舰艇条令》</w:t>
      </w:r>
    </w:p>
    <w:p w14:paraId="19C88B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DA141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答案解析：军用舰船按照《中国人民解放军海军舰艇条令》的规定升挂国旗。</w:t>
      </w:r>
    </w:p>
    <w:p w14:paraId="6E665D04" w14:textId="77777777" w:rsidR="00505089" w:rsidRDefault="00505089">
      <w:pPr>
        <w:rPr>
          <w:rFonts w:ascii="宋体" w:eastAsia="宋体" w:hAnsi="宋体" w:cs="宋体" w:hint="eastAsia"/>
          <w:sz w:val="24"/>
          <w:szCs w:val="24"/>
          <w:lang w:eastAsia="zh-CN"/>
        </w:rPr>
      </w:pPr>
    </w:p>
    <w:p w14:paraId="680B52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 升挂国旗的时间、仪式和方法，下半旗的时机、方法及其他有关事项，依照(  )的有关规定执行。</w:t>
      </w:r>
    </w:p>
    <w:p w14:paraId="157613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6DE9C3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B、《中华人民共和国国旗法》</w:t>
      </w:r>
    </w:p>
    <w:p w14:paraId="3C0B4E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C、中国人民解放军总政治部</w:t>
      </w:r>
    </w:p>
    <w:p w14:paraId="18BFEF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D、中国人民解放军总参谋部</w:t>
      </w:r>
    </w:p>
    <w:p w14:paraId="164365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328C33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答案解析：升挂国旗的时间、仪式和方法，下半旗的时机、方法及其他有关事项，依照《中华人民共和国国旗法》的有关规定执行。</w:t>
      </w:r>
    </w:p>
    <w:p w14:paraId="47B1E69D" w14:textId="77777777" w:rsidR="00505089" w:rsidRDefault="00505089">
      <w:pPr>
        <w:rPr>
          <w:rFonts w:ascii="宋体" w:eastAsia="宋体" w:hAnsi="宋体" w:cs="宋体" w:hint="eastAsia"/>
          <w:sz w:val="24"/>
          <w:szCs w:val="24"/>
          <w:lang w:eastAsia="zh-CN"/>
        </w:rPr>
      </w:pPr>
    </w:p>
    <w:p w14:paraId="0EE900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 军队升挂国旗的仪式及方法在国旗法中没有明确规定的，可参照(  )和《中国人民解放军海军舰艇条令》中的有关旗帜、礼节和仪式的规定办理。</w:t>
      </w:r>
    </w:p>
    <w:p w14:paraId="1BB5FB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A、《中国人民解放军内务条令》</w:t>
      </w:r>
    </w:p>
    <w:p w14:paraId="2F769D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B、中国人民解放军总政治部</w:t>
      </w:r>
    </w:p>
    <w:p w14:paraId="7488F4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C、中国人民解放军总参谋部</w:t>
      </w:r>
    </w:p>
    <w:p w14:paraId="451CF2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D、中央军事委员会</w:t>
      </w:r>
    </w:p>
    <w:p w14:paraId="028DB6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1AFDF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答案解析：军队升挂国旗的仪式及方法在国旗法中没有明确规定的，可参照《中国人民解放军内务条令》和《中国人民解放军海军舰艇条令》中的有关旗帜、礼节和仪式的规定办理。</w:t>
      </w:r>
    </w:p>
    <w:p w14:paraId="231EABFD" w14:textId="77777777" w:rsidR="00505089" w:rsidRDefault="00505089">
      <w:pPr>
        <w:rPr>
          <w:rFonts w:ascii="宋体" w:eastAsia="宋体" w:hAnsi="宋体" w:cs="宋体" w:hint="eastAsia"/>
          <w:sz w:val="24"/>
          <w:szCs w:val="24"/>
          <w:lang w:eastAsia="zh-CN"/>
        </w:rPr>
      </w:pPr>
    </w:p>
    <w:p w14:paraId="6AB8DC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 国旗由各大单位依照(  )统一制作，下发部队。</w:t>
      </w:r>
    </w:p>
    <w:p w14:paraId="50DCFD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48E51B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B、中国人民解放军总后勤部</w:t>
      </w:r>
    </w:p>
    <w:p w14:paraId="185B77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C、《国旗制法说明》</w:t>
      </w:r>
    </w:p>
    <w:p w14:paraId="07F4F6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D、中国人民解放军总参谋部</w:t>
      </w:r>
    </w:p>
    <w:p w14:paraId="5B975B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8919F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答案解析：国旗由各大单位依照《国旗制法说明》统一制作，下发部队。</w:t>
      </w:r>
    </w:p>
    <w:p w14:paraId="65913C13" w14:textId="77777777" w:rsidR="00505089" w:rsidRDefault="00505089">
      <w:pPr>
        <w:rPr>
          <w:rFonts w:ascii="宋体" w:eastAsia="宋体" w:hAnsi="宋体" w:cs="宋体" w:hint="eastAsia"/>
          <w:sz w:val="24"/>
          <w:szCs w:val="24"/>
          <w:lang w:eastAsia="zh-CN"/>
        </w:rPr>
      </w:pPr>
    </w:p>
    <w:p w14:paraId="0FBA95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 其他军事机关、单位，军队家属区，军队企事业单位，应当在（ ）升挂国旗。</w:t>
      </w:r>
    </w:p>
    <w:p w14:paraId="040129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A、国庆节、建军节、国际劳动节、元旦、春节</w:t>
      </w:r>
    </w:p>
    <w:p w14:paraId="3BA741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B、国庆节、建军节、端午节、元宵节、春节</w:t>
      </w:r>
    </w:p>
    <w:p w14:paraId="1A76C2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C、国庆节、建军节、重阳节、元旦、春节</w:t>
      </w:r>
    </w:p>
    <w:p w14:paraId="59124B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D、国庆节、建军节、中秋节、元宵节、春节</w:t>
      </w:r>
    </w:p>
    <w:p w14:paraId="2DDDC0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F3477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答案解析：其他军事机关、单位，军队家属区，军队企事业单位，应当在国庆节、建军节、国际劳动节、元旦、春节升挂国旗。</w:t>
      </w:r>
    </w:p>
    <w:p w14:paraId="0AD733C6" w14:textId="77777777" w:rsidR="00505089" w:rsidRDefault="00505089">
      <w:pPr>
        <w:rPr>
          <w:rFonts w:ascii="宋体" w:eastAsia="宋体" w:hAnsi="宋体" w:cs="宋体" w:hint="eastAsia"/>
          <w:sz w:val="24"/>
          <w:szCs w:val="24"/>
          <w:lang w:eastAsia="zh-CN"/>
        </w:rPr>
      </w:pPr>
    </w:p>
    <w:p w14:paraId="7CE9E0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 国旗由一名掌旗员掌持，（ ）护旗兵护旗，护旗</w:t>
      </w:r>
      <w:proofErr w:type="gramStart"/>
      <w:r>
        <w:rPr>
          <w:rFonts w:ascii="宋体" w:eastAsia="宋体" w:hAnsi="宋体" w:cs="宋体" w:hint="eastAsia"/>
          <w:sz w:val="24"/>
          <w:szCs w:val="24"/>
          <w:lang w:eastAsia="zh-CN"/>
        </w:rPr>
        <w:t>兵位于掌</w:t>
      </w:r>
      <w:proofErr w:type="gramEnd"/>
      <w:r>
        <w:rPr>
          <w:rFonts w:ascii="宋体" w:eastAsia="宋体" w:hAnsi="宋体" w:cs="宋体" w:hint="eastAsia"/>
          <w:sz w:val="24"/>
          <w:szCs w:val="24"/>
          <w:lang w:eastAsia="zh-CN"/>
        </w:rPr>
        <w:t>旗员两侧。</w:t>
      </w:r>
    </w:p>
    <w:p w14:paraId="33643F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A、一名</w:t>
      </w:r>
    </w:p>
    <w:p w14:paraId="27D2A0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B、两名</w:t>
      </w:r>
    </w:p>
    <w:p w14:paraId="5668CC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C、三名</w:t>
      </w:r>
    </w:p>
    <w:p w14:paraId="0D7F00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D、四名</w:t>
      </w:r>
    </w:p>
    <w:p w14:paraId="5C3B4C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9E77C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答案解析：国旗由一名掌旗员掌持，两名护旗兵护旗，护旗</w:t>
      </w:r>
      <w:proofErr w:type="gramStart"/>
      <w:r>
        <w:rPr>
          <w:rFonts w:ascii="宋体" w:eastAsia="宋体" w:hAnsi="宋体" w:cs="宋体" w:hint="eastAsia"/>
          <w:sz w:val="24"/>
          <w:szCs w:val="24"/>
          <w:lang w:eastAsia="zh-CN"/>
        </w:rPr>
        <w:t>兵位于掌</w:t>
      </w:r>
      <w:proofErr w:type="gramEnd"/>
      <w:r>
        <w:rPr>
          <w:rFonts w:ascii="宋体" w:eastAsia="宋体" w:hAnsi="宋体" w:cs="宋体" w:hint="eastAsia"/>
          <w:sz w:val="24"/>
          <w:szCs w:val="24"/>
          <w:lang w:eastAsia="zh-CN"/>
        </w:rPr>
        <w:t>旗员两侧。</w:t>
      </w:r>
    </w:p>
    <w:p w14:paraId="70B22FA0" w14:textId="77777777" w:rsidR="00505089" w:rsidRDefault="00505089">
      <w:pPr>
        <w:rPr>
          <w:rFonts w:ascii="宋体" w:eastAsia="宋体" w:hAnsi="宋体" w:cs="宋体" w:hint="eastAsia"/>
          <w:sz w:val="24"/>
          <w:szCs w:val="24"/>
          <w:lang w:eastAsia="zh-CN"/>
        </w:rPr>
      </w:pPr>
    </w:p>
    <w:p w14:paraId="7ED9FE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 《中国人民解放军内务条令》明确，军人在升国旗时的礼节不包括（ ）。</w:t>
      </w:r>
    </w:p>
    <w:p w14:paraId="0C107A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A、迅速原地立正</w:t>
      </w:r>
    </w:p>
    <w:p w14:paraId="6F32A8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w:t>
      </w:r>
      <w:proofErr w:type="gramStart"/>
      <w:r>
        <w:rPr>
          <w:rFonts w:ascii="宋体" w:eastAsia="宋体" w:hAnsi="宋体" w:cs="宋体" w:hint="eastAsia"/>
          <w:sz w:val="24"/>
          <w:szCs w:val="24"/>
          <w:lang w:eastAsia="zh-CN"/>
        </w:rPr>
        <w:t>、着</w:t>
      </w:r>
      <w:proofErr w:type="gramEnd"/>
      <w:r>
        <w:rPr>
          <w:rFonts w:ascii="宋体" w:eastAsia="宋体" w:hAnsi="宋体" w:cs="宋体" w:hint="eastAsia"/>
          <w:sz w:val="24"/>
          <w:szCs w:val="24"/>
          <w:lang w:eastAsia="zh-CN"/>
        </w:rPr>
        <w:t>军服的行举手礼</w:t>
      </w:r>
    </w:p>
    <w:p w14:paraId="0589A0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proofErr w:type="gramStart"/>
      <w:r>
        <w:rPr>
          <w:rFonts w:ascii="宋体" w:eastAsia="宋体" w:hAnsi="宋体" w:cs="宋体" w:hint="eastAsia"/>
          <w:sz w:val="24"/>
          <w:szCs w:val="24"/>
          <w:lang w:eastAsia="zh-CN"/>
        </w:rPr>
        <w:t>、着</w:t>
      </w:r>
      <w:proofErr w:type="gramEnd"/>
      <w:r>
        <w:rPr>
          <w:rFonts w:ascii="宋体" w:eastAsia="宋体" w:hAnsi="宋体" w:cs="宋体" w:hint="eastAsia"/>
          <w:sz w:val="24"/>
          <w:szCs w:val="24"/>
          <w:lang w:eastAsia="zh-CN"/>
        </w:rPr>
        <w:t>便服的行注目礼</w:t>
      </w:r>
    </w:p>
    <w:p w14:paraId="0BE580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D、面向国旗立正</w:t>
      </w:r>
    </w:p>
    <w:p w14:paraId="7E8A6F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FE411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答案解析：升国旗时，在场的全体军人应当面向国旗立正</w:t>
      </w:r>
      <w:proofErr w:type="gramStart"/>
      <w:r>
        <w:rPr>
          <w:rFonts w:ascii="宋体" w:eastAsia="宋体" w:hAnsi="宋体" w:cs="宋体" w:hint="eastAsia"/>
          <w:sz w:val="24"/>
          <w:szCs w:val="24"/>
          <w:lang w:eastAsia="zh-CN"/>
        </w:rPr>
        <w:t>，着</w:t>
      </w:r>
      <w:proofErr w:type="gramEnd"/>
      <w:r>
        <w:rPr>
          <w:rFonts w:ascii="宋体" w:eastAsia="宋体" w:hAnsi="宋体" w:cs="宋体" w:hint="eastAsia"/>
          <w:sz w:val="24"/>
          <w:szCs w:val="24"/>
          <w:lang w:eastAsia="zh-CN"/>
        </w:rPr>
        <w:t>军服的行举手礼</w:t>
      </w:r>
      <w:proofErr w:type="gramStart"/>
      <w:r>
        <w:rPr>
          <w:rFonts w:ascii="宋体" w:eastAsia="宋体" w:hAnsi="宋体" w:cs="宋体" w:hint="eastAsia"/>
          <w:sz w:val="24"/>
          <w:szCs w:val="24"/>
          <w:lang w:eastAsia="zh-CN"/>
        </w:rPr>
        <w:t>，着</w:t>
      </w:r>
      <w:proofErr w:type="gramEnd"/>
      <w:r>
        <w:rPr>
          <w:rFonts w:ascii="宋体" w:eastAsia="宋体" w:hAnsi="宋体" w:cs="宋体" w:hint="eastAsia"/>
          <w:sz w:val="24"/>
          <w:szCs w:val="24"/>
          <w:lang w:eastAsia="zh-CN"/>
        </w:rPr>
        <w:t>便服的行注目礼。</w:t>
      </w:r>
    </w:p>
    <w:p w14:paraId="0B8A295B" w14:textId="77777777" w:rsidR="00505089" w:rsidRDefault="00505089">
      <w:pPr>
        <w:rPr>
          <w:rFonts w:ascii="宋体" w:eastAsia="宋体" w:hAnsi="宋体" w:cs="宋体" w:hint="eastAsia"/>
          <w:sz w:val="24"/>
          <w:szCs w:val="24"/>
          <w:lang w:eastAsia="zh-CN"/>
        </w:rPr>
      </w:pPr>
    </w:p>
    <w:p w14:paraId="4E612E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52. 中国籍船舶在航行中与军舰相遇，需要时(  )中国国旗表示礼仪。</w:t>
      </w:r>
    </w:p>
    <w:p w14:paraId="013EBF1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A、可以使用</w:t>
      </w:r>
      <w:proofErr w:type="spellEnd"/>
    </w:p>
    <w:p w14:paraId="5F350D9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B、可以不使用</w:t>
      </w:r>
      <w:proofErr w:type="spellEnd"/>
    </w:p>
    <w:p w14:paraId="115699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C、应当使用</w:t>
      </w:r>
    </w:p>
    <w:p w14:paraId="4256DA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D、应当不使用</w:t>
      </w:r>
    </w:p>
    <w:p w14:paraId="1906BE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2C416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答案解析：中国籍船舶在航行中与军舰相遇，需要时可以使用中国国旗表示礼仪。</w:t>
      </w:r>
    </w:p>
    <w:p w14:paraId="27AE1020" w14:textId="77777777" w:rsidR="00505089" w:rsidRDefault="00505089">
      <w:pPr>
        <w:rPr>
          <w:rFonts w:ascii="宋体" w:eastAsia="宋体" w:hAnsi="宋体" w:cs="宋体" w:hint="eastAsia"/>
          <w:sz w:val="24"/>
          <w:szCs w:val="24"/>
          <w:lang w:eastAsia="zh-CN"/>
        </w:rPr>
      </w:pPr>
    </w:p>
    <w:p w14:paraId="5BAD6E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 民用船舶和进入中国（  ）的外国船舶升挂国旗的办法，由国务院交通主管部门规定。</w:t>
      </w:r>
    </w:p>
    <w:p w14:paraId="2771F4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A、内水</w:t>
      </w:r>
    </w:p>
    <w:p w14:paraId="59ACC0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B、内海</w:t>
      </w:r>
    </w:p>
    <w:p w14:paraId="53650B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C、领水</w:t>
      </w:r>
    </w:p>
    <w:p w14:paraId="668501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D、领海</w:t>
      </w:r>
    </w:p>
    <w:p w14:paraId="178A86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868A2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答案解析：民用船舶和进入中国领水的外国船舶升挂国旗的办法，由国务院交通主管部门规定。</w:t>
      </w:r>
    </w:p>
    <w:p w14:paraId="21290A66" w14:textId="77777777" w:rsidR="00505089" w:rsidRDefault="00505089">
      <w:pPr>
        <w:rPr>
          <w:rFonts w:ascii="宋体" w:eastAsia="宋体" w:hAnsi="宋体" w:cs="宋体" w:hint="eastAsia"/>
          <w:sz w:val="24"/>
          <w:szCs w:val="24"/>
          <w:lang w:eastAsia="zh-CN"/>
        </w:rPr>
      </w:pPr>
    </w:p>
    <w:p w14:paraId="3E80AB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 国家综合性（  ）的船舶升挂国旗的办法，由国务院应急管理部门规定。</w:t>
      </w:r>
    </w:p>
    <w:p w14:paraId="693743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A、消防队伍</w:t>
      </w:r>
    </w:p>
    <w:p w14:paraId="0815BF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B、救援队伍</w:t>
      </w:r>
    </w:p>
    <w:p w14:paraId="454FD6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C、安全救援队伍</w:t>
      </w:r>
    </w:p>
    <w:p w14:paraId="22ED78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D、消防救援队伍</w:t>
      </w:r>
    </w:p>
    <w:p w14:paraId="0B3307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FA09D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答案解析：国家综合性消防救援队伍的船舶升挂国旗的办法，由国务院应急管理部门规定。</w:t>
      </w:r>
    </w:p>
    <w:p w14:paraId="0FD1FB7E" w14:textId="77777777" w:rsidR="00505089" w:rsidRDefault="00505089">
      <w:pPr>
        <w:rPr>
          <w:rFonts w:ascii="宋体" w:eastAsia="宋体" w:hAnsi="宋体" w:cs="宋体" w:hint="eastAsia"/>
          <w:sz w:val="24"/>
          <w:szCs w:val="24"/>
          <w:lang w:eastAsia="zh-CN"/>
        </w:rPr>
      </w:pPr>
    </w:p>
    <w:p w14:paraId="05A9D1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 （  ）船舶和进入中国领水的外国船舶升挂国旗的办法，由国务院交通主管部门规定。</w:t>
      </w:r>
    </w:p>
    <w:p w14:paraId="5EDA45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A、军用</w:t>
      </w:r>
    </w:p>
    <w:p w14:paraId="76B883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B、工用</w:t>
      </w:r>
    </w:p>
    <w:p w14:paraId="1F9FD4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C、民用</w:t>
      </w:r>
    </w:p>
    <w:p w14:paraId="51B906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D、医用</w:t>
      </w:r>
    </w:p>
    <w:p w14:paraId="4245E9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F15A1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答案解析：民用船舶和进入中国领水的外国船舶升挂国旗的办法，由国务院交通主管部门规定。</w:t>
      </w:r>
    </w:p>
    <w:p w14:paraId="4BEBE360" w14:textId="77777777" w:rsidR="00505089" w:rsidRDefault="00505089">
      <w:pPr>
        <w:rPr>
          <w:rFonts w:ascii="宋体" w:eastAsia="宋体" w:hAnsi="宋体" w:cs="宋体" w:hint="eastAsia"/>
          <w:sz w:val="24"/>
          <w:szCs w:val="24"/>
          <w:lang w:eastAsia="zh-CN"/>
        </w:rPr>
      </w:pPr>
    </w:p>
    <w:p w14:paraId="337EA7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 依照中华人民共和国有关船舶登记法规办理船舶登记，取得了（  ）国籍的船舶，方可将中国国旗作为船旗国国旗悬挂。</w:t>
      </w:r>
    </w:p>
    <w:p w14:paraId="1CE9DA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w:t>
      </w:r>
    </w:p>
    <w:p w14:paraId="526AEC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B、外国</w:t>
      </w:r>
    </w:p>
    <w:p w14:paraId="6AFF54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C、中华人民共和国和外国</w:t>
      </w:r>
    </w:p>
    <w:p w14:paraId="6069AF9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D、以上都不是</w:t>
      </w:r>
      <w:proofErr w:type="spellEnd"/>
    </w:p>
    <w:p w14:paraId="5181DCD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7E020B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答案解析：依照中华人民共和国有关船舶登记法规办理船舶登记，取得了中华人民共和国国籍的船舶，方可将中国国旗作为船旗国国旗悬挂。</w:t>
      </w:r>
    </w:p>
    <w:p w14:paraId="2F8606EC" w14:textId="77777777" w:rsidR="00505089" w:rsidRDefault="00505089">
      <w:pPr>
        <w:rPr>
          <w:rFonts w:ascii="宋体" w:eastAsia="宋体" w:hAnsi="宋体" w:cs="宋体" w:hint="eastAsia"/>
          <w:sz w:val="24"/>
          <w:szCs w:val="24"/>
          <w:lang w:eastAsia="zh-CN"/>
        </w:rPr>
      </w:pPr>
    </w:p>
    <w:p w14:paraId="43C44B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 进入中华人民共和国内水、港口、锚地的外国籍船舶，应当（ ）悬挂中国国旗。</w:t>
      </w:r>
    </w:p>
    <w:p w14:paraId="5CA276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A、每日</w:t>
      </w:r>
    </w:p>
    <w:p w14:paraId="5FA15D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B、每周一</w:t>
      </w:r>
    </w:p>
    <w:p w14:paraId="4C93EA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C、每两日</w:t>
      </w:r>
    </w:p>
    <w:p w14:paraId="6189A8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D、每周</w:t>
      </w:r>
    </w:p>
    <w:p w14:paraId="791290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82EAE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答案解析：进入中华人民共和国内水、港口、锚地的外国籍船舶，应当每日悬挂中国国旗。</w:t>
      </w:r>
    </w:p>
    <w:p w14:paraId="11F3DBD7" w14:textId="77777777" w:rsidR="00505089" w:rsidRDefault="00505089">
      <w:pPr>
        <w:rPr>
          <w:rFonts w:ascii="宋体" w:eastAsia="宋体" w:hAnsi="宋体" w:cs="宋体" w:hint="eastAsia"/>
          <w:sz w:val="24"/>
          <w:szCs w:val="24"/>
          <w:lang w:eastAsia="zh-CN"/>
        </w:rPr>
      </w:pPr>
    </w:p>
    <w:p w14:paraId="53458E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 船舶取得中华人民共和国国籍后，（  ）升挂中国国旗时，可以举行升旗仪式。</w:t>
      </w:r>
    </w:p>
    <w:p w14:paraId="2E8774C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A、第一次</w:t>
      </w:r>
      <w:proofErr w:type="spellEnd"/>
    </w:p>
    <w:p w14:paraId="1D96E53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B、第二次</w:t>
      </w:r>
      <w:proofErr w:type="spellEnd"/>
    </w:p>
    <w:p w14:paraId="40E4EF7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C、第三次</w:t>
      </w:r>
      <w:proofErr w:type="spellEnd"/>
    </w:p>
    <w:p w14:paraId="29C3525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D、第四次</w:t>
      </w:r>
      <w:proofErr w:type="spellEnd"/>
    </w:p>
    <w:p w14:paraId="453AB09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77957A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答案解析：船舶取得中华人民共和国国籍后，第一次升挂中国国旗时，可以举行升旗仪式。</w:t>
      </w:r>
    </w:p>
    <w:p w14:paraId="3C8F44CA" w14:textId="77777777" w:rsidR="00505089" w:rsidRDefault="00505089">
      <w:pPr>
        <w:rPr>
          <w:rFonts w:ascii="宋体" w:eastAsia="宋体" w:hAnsi="宋体" w:cs="宋体" w:hint="eastAsia"/>
          <w:sz w:val="24"/>
          <w:szCs w:val="24"/>
          <w:lang w:eastAsia="zh-CN"/>
        </w:rPr>
      </w:pPr>
    </w:p>
    <w:p w14:paraId="5F4ED7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 执行出入境（  ）的船舶升挂国旗的办法，由国务院公安部门规定。</w:t>
      </w:r>
    </w:p>
    <w:p w14:paraId="6EAAFC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A、边防检查</w:t>
      </w:r>
    </w:p>
    <w:p w14:paraId="3097A3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B、边境管理</w:t>
      </w:r>
    </w:p>
    <w:p w14:paraId="44686F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C、治安任务</w:t>
      </w:r>
    </w:p>
    <w:p w14:paraId="757CAB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D、以上都是</w:t>
      </w:r>
    </w:p>
    <w:p w14:paraId="4AD669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E9751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答案解析：执行出入境边防检查、边境管理、治安任务的船舶升挂国旗的办法，由国务院公安部门规定。</w:t>
      </w:r>
    </w:p>
    <w:p w14:paraId="2E27A304" w14:textId="77777777" w:rsidR="00505089" w:rsidRDefault="00505089">
      <w:pPr>
        <w:rPr>
          <w:rFonts w:ascii="宋体" w:eastAsia="宋体" w:hAnsi="宋体" w:cs="宋体" w:hint="eastAsia"/>
          <w:sz w:val="24"/>
          <w:szCs w:val="24"/>
          <w:lang w:eastAsia="zh-CN"/>
        </w:rPr>
      </w:pPr>
    </w:p>
    <w:p w14:paraId="41A5A4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 中国籍船舶改变国籍，在最后一次</w:t>
      </w:r>
      <w:proofErr w:type="gramStart"/>
      <w:r>
        <w:rPr>
          <w:rFonts w:ascii="宋体" w:eastAsia="宋体" w:hAnsi="宋体" w:cs="宋体" w:hint="eastAsia"/>
          <w:sz w:val="24"/>
          <w:szCs w:val="24"/>
          <w:lang w:eastAsia="zh-CN"/>
        </w:rPr>
        <w:t>降中国</w:t>
      </w:r>
      <w:proofErr w:type="gramEnd"/>
      <w:r>
        <w:rPr>
          <w:rFonts w:ascii="宋体" w:eastAsia="宋体" w:hAnsi="宋体" w:cs="宋体" w:hint="eastAsia"/>
          <w:sz w:val="24"/>
          <w:szCs w:val="24"/>
          <w:lang w:eastAsia="zh-CN"/>
        </w:rPr>
        <w:t>国旗时，（  ）举行降旗仪式。</w:t>
      </w:r>
    </w:p>
    <w:p w14:paraId="0AAE1A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543B04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w:t>
      </w:r>
    </w:p>
    <w:p w14:paraId="7735F8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C、必须</w:t>
      </w:r>
    </w:p>
    <w:p w14:paraId="6C7A41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D、不用</w:t>
      </w:r>
    </w:p>
    <w:p w14:paraId="29345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857EE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答案解析：中国籍船舶改变国籍，在最后一次</w:t>
      </w:r>
      <w:proofErr w:type="gramStart"/>
      <w:r>
        <w:rPr>
          <w:rFonts w:ascii="宋体" w:eastAsia="宋体" w:hAnsi="宋体" w:cs="宋体" w:hint="eastAsia"/>
          <w:sz w:val="24"/>
          <w:szCs w:val="24"/>
          <w:lang w:eastAsia="zh-CN"/>
        </w:rPr>
        <w:t>降中国</w:t>
      </w:r>
      <w:proofErr w:type="gramEnd"/>
      <w:r>
        <w:rPr>
          <w:rFonts w:ascii="宋体" w:eastAsia="宋体" w:hAnsi="宋体" w:cs="宋体" w:hint="eastAsia"/>
          <w:sz w:val="24"/>
          <w:szCs w:val="24"/>
          <w:lang w:eastAsia="zh-CN"/>
        </w:rPr>
        <w:t>国旗时，可以举行降旗仪式。</w:t>
      </w:r>
    </w:p>
    <w:p w14:paraId="40559803" w14:textId="77777777" w:rsidR="00505089" w:rsidRDefault="00505089">
      <w:pPr>
        <w:rPr>
          <w:rFonts w:ascii="宋体" w:eastAsia="宋体" w:hAnsi="宋体" w:cs="宋体" w:hint="eastAsia"/>
          <w:sz w:val="24"/>
          <w:szCs w:val="24"/>
          <w:lang w:eastAsia="zh-CN"/>
        </w:rPr>
      </w:pPr>
    </w:p>
    <w:p w14:paraId="2EB572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 船舶悬挂的中国国旗应当整洁，不得破损、污损、褪色或者不合（  ），不得倒挂。</w:t>
      </w:r>
    </w:p>
    <w:p w14:paraId="01FC0F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A、尺寸</w:t>
      </w:r>
    </w:p>
    <w:p w14:paraId="3DF2B4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B、大小</w:t>
      </w:r>
    </w:p>
    <w:p w14:paraId="230052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C、规格</w:t>
      </w:r>
    </w:p>
    <w:p w14:paraId="5E746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D、规定</w:t>
      </w:r>
    </w:p>
    <w:p w14:paraId="32C580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DDE3A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答案解析：船舶悬挂的中国国旗应当整洁，不得破损、污损、褪色或者不合规格，不得倒挂。</w:t>
      </w:r>
    </w:p>
    <w:p w14:paraId="316CE3F1" w14:textId="77777777" w:rsidR="00505089" w:rsidRDefault="00505089">
      <w:pPr>
        <w:rPr>
          <w:rFonts w:ascii="宋体" w:eastAsia="宋体" w:hAnsi="宋体" w:cs="宋体" w:hint="eastAsia"/>
          <w:sz w:val="24"/>
          <w:szCs w:val="24"/>
          <w:lang w:eastAsia="zh-CN"/>
        </w:rPr>
      </w:pPr>
    </w:p>
    <w:p w14:paraId="39716D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 民用船舶和进入中国领水的外国船舶升挂国旗的办法由国务院（  ）部门规定。</w:t>
      </w:r>
    </w:p>
    <w:p w14:paraId="4F8AE5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A、公安</w:t>
      </w:r>
    </w:p>
    <w:p w14:paraId="1E8654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B、交通主管</w:t>
      </w:r>
    </w:p>
    <w:p w14:paraId="225FB1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C、应急主管</w:t>
      </w:r>
    </w:p>
    <w:p w14:paraId="4C3218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D、海关</w:t>
      </w:r>
    </w:p>
    <w:p w14:paraId="38D03D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7D14E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答案解析：民用船舶和进入中国领水的外国船舶升挂国旗的办法,由国务院交通主管部门规定。</w:t>
      </w:r>
    </w:p>
    <w:p w14:paraId="23C2034E" w14:textId="77777777" w:rsidR="00505089" w:rsidRDefault="00505089">
      <w:pPr>
        <w:rPr>
          <w:rFonts w:ascii="宋体" w:eastAsia="宋体" w:hAnsi="宋体" w:cs="宋体" w:hint="eastAsia"/>
          <w:sz w:val="24"/>
          <w:szCs w:val="24"/>
          <w:lang w:eastAsia="zh-CN"/>
        </w:rPr>
      </w:pPr>
    </w:p>
    <w:p w14:paraId="65057D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 执行出入境边防检查、边境管理、治安任务的船舶升挂国旗的办法,由国务院（ ）规定。</w:t>
      </w:r>
    </w:p>
    <w:p w14:paraId="1E9E6B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A、公安部门</w:t>
      </w:r>
    </w:p>
    <w:p w14:paraId="3E845C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B、交通主管</w:t>
      </w:r>
    </w:p>
    <w:p w14:paraId="76E8D7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C、应急主管</w:t>
      </w:r>
    </w:p>
    <w:p w14:paraId="5DB156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D、海关部门</w:t>
      </w:r>
    </w:p>
    <w:p w14:paraId="776181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2BE0B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答案解析：执行出入境边防检查、边境管理、治安任务的船舶升挂国旗的办法,由国务院公安部门规定。</w:t>
      </w:r>
    </w:p>
    <w:p w14:paraId="7FBC3503" w14:textId="77777777" w:rsidR="00505089" w:rsidRDefault="00505089">
      <w:pPr>
        <w:rPr>
          <w:rFonts w:ascii="宋体" w:eastAsia="宋体" w:hAnsi="宋体" w:cs="宋体" w:hint="eastAsia"/>
          <w:sz w:val="24"/>
          <w:szCs w:val="24"/>
          <w:lang w:eastAsia="zh-CN"/>
        </w:rPr>
      </w:pPr>
    </w:p>
    <w:p w14:paraId="724AB5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 中国籍船舶应将中国国旗悬挂于（ ）旗杆上。</w:t>
      </w:r>
    </w:p>
    <w:p w14:paraId="3715F1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A、船头</w:t>
      </w:r>
    </w:p>
    <w:p w14:paraId="5FDC51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B、中间</w:t>
      </w:r>
    </w:p>
    <w:p w14:paraId="222B65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C、船尾</w:t>
      </w:r>
    </w:p>
    <w:p w14:paraId="75D87F7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D、任意位置</w:t>
      </w:r>
      <w:proofErr w:type="spellEnd"/>
    </w:p>
    <w:p w14:paraId="0D9E3CE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0A92A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答案解析：中国籍船舶应将中国国旗悬挂于船尾旗杆上。</w:t>
      </w:r>
    </w:p>
    <w:p w14:paraId="386B3AB2" w14:textId="77777777" w:rsidR="00505089" w:rsidRDefault="00505089">
      <w:pPr>
        <w:rPr>
          <w:rFonts w:ascii="宋体" w:eastAsia="宋体" w:hAnsi="宋体" w:cs="宋体" w:hint="eastAsia"/>
          <w:sz w:val="24"/>
          <w:szCs w:val="24"/>
          <w:lang w:eastAsia="zh-CN"/>
        </w:rPr>
      </w:pPr>
    </w:p>
    <w:p w14:paraId="04B7A2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65. 船舶应按其长度悬挂对应尺度的中国国旗。不足２０米的船舶应悬挂（  ）中国国旗</w:t>
      </w:r>
    </w:p>
    <w:p w14:paraId="13D80DB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A、甲种或乙种或丙种</w:t>
      </w:r>
      <w:proofErr w:type="spellEnd"/>
    </w:p>
    <w:p w14:paraId="62934CF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B、丙种或丁种</w:t>
      </w:r>
      <w:proofErr w:type="spellEnd"/>
    </w:p>
    <w:p w14:paraId="47FBB87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C、丁种或戊种</w:t>
      </w:r>
      <w:proofErr w:type="spellEnd"/>
    </w:p>
    <w:p w14:paraId="1EE114F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D、戊种</w:t>
      </w:r>
      <w:proofErr w:type="spellEnd"/>
    </w:p>
    <w:p w14:paraId="3BEEDA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53850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答案解析：船舶应按其长度悬挂下列尺度的中国国旗。不足２０米的船舶应悬挂</w:t>
      </w:r>
      <w:proofErr w:type="gramStart"/>
      <w:r>
        <w:rPr>
          <w:rFonts w:ascii="宋体" w:eastAsia="宋体" w:hAnsi="宋体" w:cs="宋体" w:hint="eastAsia"/>
          <w:sz w:val="24"/>
          <w:szCs w:val="24"/>
          <w:lang w:eastAsia="zh-CN"/>
        </w:rPr>
        <w:t>戊种中国</w:t>
      </w:r>
      <w:proofErr w:type="gramEnd"/>
      <w:r>
        <w:rPr>
          <w:rFonts w:ascii="宋体" w:eastAsia="宋体" w:hAnsi="宋体" w:cs="宋体" w:hint="eastAsia"/>
          <w:sz w:val="24"/>
          <w:szCs w:val="24"/>
          <w:lang w:eastAsia="zh-CN"/>
        </w:rPr>
        <w:t>国旗。</w:t>
      </w:r>
    </w:p>
    <w:p w14:paraId="6C854EFD" w14:textId="77777777" w:rsidR="00505089" w:rsidRDefault="00505089">
      <w:pPr>
        <w:rPr>
          <w:rFonts w:ascii="宋体" w:eastAsia="宋体" w:hAnsi="宋体" w:cs="宋体" w:hint="eastAsia"/>
          <w:sz w:val="24"/>
          <w:szCs w:val="24"/>
          <w:lang w:eastAsia="zh-CN"/>
        </w:rPr>
      </w:pPr>
    </w:p>
    <w:p w14:paraId="513437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 外国籍船舶悬挂的中国国旗尺度，一般应(  )其悬挂的船旗国国旗的尺度。</w:t>
      </w:r>
    </w:p>
    <w:p w14:paraId="5B39398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A、小于</w:t>
      </w:r>
      <w:proofErr w:type="spellEnd"/>
    </w:p>
    <w:p w14:paraId="3D615D6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B、不小于</w:t>
      </w:r>
      <w:proofErr w:type="spellEnd"/>
    </w:p>
    <w:p w14:paraId="5B49962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C、大于</w:t>
      </w:r>
      <w:proofErr w:type="spellEnd"/>
    </w:p>
    <w:p w14:paraId="31115C0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D、不大于</w:t>
      </w:r>
      <w:proofErr w:type="spellEnd"/>
    </w:p>
    <w:p w14:paraId="02049C4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05EB8B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答案解析：外国籍船舶悬挂的中国国旗尺度，一般应不小于其悬挂的船旗国国旗的尺度。</w:t>
      </w:r>
    </w:p>
    <w:p w14:paraId="385D6E04" w14:textId="77777777" w:rsidR="00505089" w:rsidRDefault="00505089">
      <w:pPr>
        <w:rPr>
          <w:rFonts w:ascii="宋体" w:eastAsia="宋体" w:hAnsi="宋体" w:cs="宋体" w:hint="eastAsia"/>
          <w:sz w:val="24"/>
          <w:szCs w:val="24"/>
          <w:lang w:eastAsia="zh-CN"/>
        </w:rPr>
      </w:pPr>
    </w:p>
    <w:p w14:paraId="735266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 进入中华人民共和国内水、港口、锚地的外国籍船舶，应当每日悬挂（ ）。</w:t>
      </w:r>
    </w:p>
    <w:p w14:paraId="3B309C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A、中国国旗</w:t>
      </w:r>
    </w:p>
    <w:p w14:paraId="52FCFE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B、船旗国国旗</w:t>
      </w:r>
    </w:p>
    <w:p w14:paraId="4EC508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C、船舶登记所在国国旗</w:t>
      </w:r>
    </w:p>
    <w:p w14:paraId="77E8C0E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D、以上都可以</w:t>
      </w:r>
      <w:proofErr w:type="spellEnd"/>
    </w:p>
    <w:p w14:paraId="373D7BD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正确答案：A</w:t>
      </w:r>
      <w:proofErr w:type="spellEnd"/>
    </w:p>
    <w:p w14:paraId="4CC5C9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答案解析：进入中华人民共和国内水、港口、锚地的外国籍船舶，应当每日悬挂中国国旗。</w:t>
      </w:r>
    </w:p>
    <w:p w14:paraId="5AD38CCE" w14:textId="77777777" w:rsidR="00505089" w:rsidRDefault="00505089">
      <w:pPr>
        <w:rPr>
          <w:rFonts w:ascii="宋体" w:eastAsia="宋体" w:hAnsi="宋体" w:cs="宋体" w:hint="eastAsia"/>
          <w:sz w:val="24"/>
          <w:szCs w:val="24"/>
          <w:lang w:eastAsia="zh-CN"/>
        </w:rPr>
      </w:pPr>
    </w:p>
    <w:p w14:paraId="00CDAA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 中国国旗与其他旗帜同时悬挂于驾驶室信号杆右横</w:t>
      </w:r>
      <w:proofErr w:type="gramStart"/>
      <w:r>
        <w:rPr>
          <w:rFonts w:ascii="宋体" w:eastAsia="宋体" w:hAnsi="宋体" w:cs="宋体" w:hint="eastAsia"/>
          <w:sz w:val="24"/>
          <w:szCs w:val="24"/>
          <w:lang w:eastAsia="zh-CN"/>
        </w:rPr>
        <w:t>桁</w:t>
      </w:r>
      <w:proofErr w:type="gramEnd"/>
      <w:r>
        <w:rPr>
          <w:rFonts w:ascii="宋体" w:eastAsia="宋体" w:hAnsi="宋体" w:cs="宋体" w:hint="eastAsia"/>
          <w:sz w:val="24"/>
          <w:szCs w:val="24"/>
          <w:lang w:eastAsia="zh-CN"/>
        </w:rPr>
        <w:t>时，中国国旗应悬挂于（ ）。</w:t>
      </w:r>
    </w:p>
    <w:p w14:paraId="6D1A9C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A、最里面</w:t>
      </w:r>
    </w:p>
    <w:p w14:paraId="30F29D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B、中间</w:t>
      </w:r>
    </w:p>
    <w:p w14:paraId="669372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C、最外侧</w:t>
      </w:r>
    </w:p>
    <w:p w14:paraId="41912D6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D、任意地方</w:t>
      </w:r>
      <w:proofErr w:type="spellEnd"/>
    </w:p>
    <w:p w14:paraId="798698B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3B9D59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答案解析：中国国旗与其他旗帜同时悬挂于驾驶室信号杆右横</w:t>
      </w:r>
      <w:proofErr w:type="gramStart"/>
      <w:r>
        <w:rPr>
          <w:rFonts w:ascii="宋体" w:eastAsia="宋体" w:hAnsi="宋体" w:cs="宋体" w:hint="eastAsia"/>
          <w:sz w:val="24"/>
          <w:szCs w:val="24"/>
          <w:lang w:eastAsia="zh-CN"/>
        </w:rPr>
        <w:t>桁</w:t>
      </w:r>
      <w:proofErr w:type="gramEnd"/>
      <w:r>
        <w:rPr>
          <w:rFonts w:ascii="宋体" w:eastAsia="宋体" w:hAnsi="宋体" w:cs="宋体" w:hint="eastAsia"/>
          <w:sz w:val="24"/>
          <w:szCs w:val="24"/>
          <w:lang w:eastAsia="zh-CN"/>
        </w:rPr>
        <w:t>时，中国国旗应悬挂于最外侧。</w:t>
      </w:r>
    </w:p>
    <w:p w14:paraId="1E91C056" w14:textId="77777777" w:rsidR="00505089" w:rsidRDefault="00505089">
      <w:pPr>
        <w:rPr>
          <w:rFonts w:ascii="宋体" w:eastAsia="宋体" w:hAnsi="宋体" w:cs="宋体" w:hint="eastAsia"/>
          <w:sz w:val="24"/>
          <w:szCs w:val="24"/>
          <w:lang w:eastAsia="zh-CN"/>
        </w:rPr>
      </w:pPr>
    </w:p>
    <w:p w14:paraId="588C68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 船舶悬挂中国国旗应当早晨升起，傍晚降下。但遇有恶劣天气时，（ ）中国国旗。</w:t>
      </w:r>
    </w:p>
    <w:p w14:paraId="1D7FA4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A、应当不升挂</w:t>
      </w:r>
    </w:p>
    <w:p w14:paraId="44DC08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B、可以不升挂</w:t>
      </w:r>
    </w:p>
    <w:p w14:paraId="482F0C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C、应当要升挂</w:t>
      </w:r>
    </w:p>
    <w:p w14:paraId="4FED79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D、可以升挂</w:t>
      </w:r>
    </w:p>
    <w:p w14:paraId="644DBC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54E63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答案解析：船舶悬挂中国国旗应当早晨升起，傍晚降下。但遇有恶劣天气时，可以不升挂中国国旗。</w:t>
      </w:r>
    </w:p>
    <w:p w14:paraId="7B5B1BBC" w14:textId="77777777" w:rsidR="00505089" w:rsidRDefault="00505089">
      <w:pPr>
        <w:rPr>
          <w:rFonts w:ascii="宋体" w:eastAsia="宋体" w:hAnsi="宋体" w:cs="宋体" w:hint="eastAsia"/>
          <w:sz w:val="24"/>
          <w:szCs w:val="24"/>
          <w:lang w:eastAsia="zh-CN"/>
        </w:rPr>
      </w:pPr>
    </w:p>
    <w:p w14:paraId="7143E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 外国籍船舶根据船旗国的规定需将船旗国国旗下半旗的，应向(  )报告。</w:t>
      </w:r>
    </w:p>
    <w:p w14:paraId="555F6E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A、海关管理部门</w:t>
      </w:r>
    </w:p>
    <w:p w14:paraId="491E94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B、海事管理部门</w:t>
      </w:r>
    </w:p>
    <w:p w14:paraId="353557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C、港务监督机构</w:t>
      </w:r>
    </w:p>
    <w:p w14:paraId="5A796C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D、交通管理部门</w:t>
      </w:r>
    </w:p>
    <w:p w14:paraId="7F46CC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A330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答案解析：外国籍船舶根据船旗国的规定需将船旗国国旗下半旗的，应向港务监督机构报告。</w:t>
      </w:r>
    </w:p>
    <w:p w14:paraId="73EE47BA" w14:textId="77777777" w:rsidR="00505089" w:rsidRDefault="00505089">
      <w:pPr>
        <w:rPr>
          <w:rFonts w:ascii="宋体" w:eastAsia="宋体" w:hAnsi="宋体" w:cs="宋体" w:hint="eastAsia"/>
          <w:sz w:val="24"/>
          <w:szCs w:val="24"/>
          <w:lang w:eastAsia="zh-CN"/>
        </w:rPr>
      </w:pPr>
    </w:p>
    <w:p w14:paraId="174294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 航行在中国（ ）和香港、澳门地区的中国籍船舶应当每日悬挂中国国旗。</w:t>
      </w:r>
    </w:p>
    <w:p w14:paraId="704886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A、领水以外水域</w:t>
      </w:r>
    </w:p>
    <w:p w14:paraId="294FB6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B、领海以外水域</w:t>
      </w:r>
    </w:p>
    <w:p w14:paraId="721B09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C、内水以外水域</w:t>
      </w:r>
    </w:p>
    <w:p w14:paraId="123BE7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w:t>
      </w:r>
      <w:proofErr w:type="gramStart"/>
      <w:r>
        <w:rPr>
          <w:rFonts w:ascii="宋体" w:eastAsia="宋体" w:hAnsi="宋体" w:cs="宋体" w:hint="eastAsia"/>
          <w:sz w:val="24"/>
          <w:szCs w:val="24"/>
          <w:lang w:eastAsia="zh-CN"/>
        </w:rPr>
        <w:t>领水以内</w:t>
      </w:r>
      <w:proofErr w:type="gramEnd"/>
      <w:r>
        <w:rPr>
          <w:rFonts w:ascii="宋体" w:eastAsia="宋体" w:hAnsi="宋体" w:cs="宋体" w:hint="eastAsia"/>
          <w:sz w:val="24"/>
          <w:szCs w:val="24"/>
          <w:lang w:eastAsia="zh-CN"/>
        </w:rPr>
        <w:t>水域</w:t>
      </w:r>
    </w:p>
    <w:p w14:paraId="1F3C59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94C8D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答案解析：下列中国籍船舶应当每日悬挂中国国旗：５０总吨及以上的船舶；航行在中国领水以外水域和香港、澳门地区的船舶；公务船舶。</w:t>
      </w:r>
    </w:p>
    <w:p w14:paraId="38E3AE51" w14:textId="77777777" w:rsidR="00505089" w:rsidRDefault="00505089">
      <w:pPr>
        <w:rPr>
          <w:rFonts w:ascii="宋体" w:eastAsia="宋体" w:hAnsi="宋体" w:cs="宋体" w:hint="eastAsia"/>
          <w:sz w:val="24"/>
          <w:szCs w:val="24"/>
          <w:lang w:eastAsia="zh-CN"/>
        </w:rPr>
      </w:pPr>
    </w:p>
    <w:p w14:paraId="11A321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 根据《中华人民共和国国旗法》规定，升降国旗应遵守以下哪些规范。（   ）</w:t>
      </w:r>
    </w:p>
    <w:p w14:paraId="3A3808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A、早晨升起，下午降下</w:t>
      </w:r>
    </w:p>
    <w:p w14:paraId="12B67D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B、悬挂不降</w:t>
      </w:r>
    </w:p>
    <w:p w14:paraId="7E063A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C、早晨升起，傍晚降下</w:t>
      </w:r>
    </w:p>
    <w:p w14:paraId="5005168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D、早晨升起，中午降下</w:t>
      </w:r>
      <w:proofErr w:type="spellEnd"/>
    </w:p>
    <w:p w14:paraId="6E3ED8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C0BE4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答案解析：依照《国旗法》第十三条的规定：升挂国旗的，应当早晨升起，傍晚降下。</w:t>
      </w:r>
    </w:p>
    <w:p w14:paraId="6F4439D1" w14:textId="77777777" w:rsidR="00505089" w:rsidRDefault="00505089">
      <w:pPr>
        <w:rPr>
          <w:rFonts w:ascii="宋体" w:eastAsia="宋体" w:hAnsi="宋体" w:cs="宋体" w:hint="eastAsia"/>
          <w:sz w:val="24"/>
          <w:szCs w:val="24"/>
          <w:lang w:eastAsia="zh-CN"/>
        </w:rPr>
      </w:pPr>
    </w:p>
    <w:p w14:paraId="276B01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 根据《中华人民共和国国旗法》规定应当升挂国旗的，遇到（   ）可以不升挂。</w:t>
      </w:r>
    </w:p>
    <w:p w14:paraId="4F1759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A、恶劣天气</w:t>
      </w:r>
    </w:p>
    <w:p w14:paraId="4DC14B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B、艳阳天</w:t>
      </w:r>
    </w:p>
    <w:p w14:paraId="0B7680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C、节假日</w:t>
      </w:r>
    </w:p>
    <w:p w14:paraId="5C3C6A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D、以上都是</w:t>
      </w:r>
    </w:p>
    <w:p w14:paraId="14C7B9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D20C1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答案解析：依照《国旗法》第十三条的规定：应当升挂国旗的，遇有恶劣天气，可以不升挂。</w:t>
      </w:r>
    </w:p>
    <w:p w14:paraId="7C99A86A" w14:textId="77777777" w:rsidR="00505089" w:rsidRDefault="00505089">
      <w:pPr>
        <w:rPr>
          <w:rFonts w:ascii="宋体" w:eastAsia="宋体" w:hAnsi="宋体" w:cs="宋体" w:hint="eastAsia"/>
          <w:sz w:val="24"/>
          <w:szCs w:val="24"/>
          <w:lang w:eastAsia="zh-CN"/>
        </w:rPr>
      </w:pPr>
    </w:p>
    <w:p w14:paraId="2DDEF5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 升挂国旗时，（   ）举行升旗仪式。</w:t>
      </w:r>
    </w:p>
    <w:p w14:paraId="5D7467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55B586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w:t>
      </w:r>
    </w:p>
    <w:p w14:paraId="2FF02D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C、可以不</w:t>
      </w:r>
    </w:p>
    <w:p w14:paraId="2C17C6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D、必须</w:t>
      </w:r>
    </w:p>
    <w:p w14:paraId="271FC1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847A9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答案解析：依照《国旗法》第十四条的规定：升挂国旗时，可以举行升旗仪式。</w:t>
      </w:r>
    </w:p>
    <w:p w14:paraId="4049D67E" w14:textId="77777777" w:rsidR="00505089" w:rsidRDefault="00505089">
      <w:pPr>
        <w:rPr>
          <w:rFonts w:ascii="宋体" w:eastAsia="宋体" w:hAnsi="宋体" w:cs="宋体" w:hint="eastAsia"/>
          <w:sz w:val="24"/>
          <w:szCs w:val="24"/>
          <w:lang w:eastAsia="zh-CN"/>
        </w:rPr>
      </w:pPr>
    </w:p>
    <w:p w14:paraId="6BB682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 举行升旗仪式时，（   ）奏唱国歌，在国旗升起的过程中。</w:t>
      </w:r>
    </w:p>
    <w:p w14:paraId="53B49E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533457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w:t>
      </w:r>
    </w:p>
    <w:p w14:paraId="1A0ACB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C、可以不</w:t>
      </w:r>
    </w:p>
    <w:p w14:paraId="2B249A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D、必须</w:t>
      </w:r>
    </w:p>
    <w:p w14:paraId="3658BB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52222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答案解析：依照《国旗法》第十四条的规定：举行升旗仪式时，应当奏唱国歌，在国旗升起的过程中。</w:t>
      </w:r>
    </w:p>
    <w:p w14:paraId="097FE533" w14:textId="77777777" w:rsidR="00505089" w:rsidRDefault="00505089">
      <w:pPr>
        <w:rPr>
          <w:rFonts w:ascii="宋体" w:eastAsia="宋体" w:hAnsi="宋体" w:cs="宋体" w:hint="eastAsia"/>
          <w:sz w:val="24"/>
          <w:szCs w:val="24"/>
          <w:lang w:eastAsia="zh-CN"/>
        </w:rPr>
      </w:pPr>
    </w:p>
    <w:p w14:paraId="0A887E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 举行升旗仪式时，在场人员应当面向国旗（   ），不得有损害国旗尊严的行为。</w:t>
      </w:r>
    </w:p>
    <w:p w14:paraId="31700E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A、肃立</w:t>
      </w:r>
    </w:p>
    <w:p w14:paraId="32F7C6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B、行注目礼</w:t>
      </w:r>
    </w:p>
    <w:p w14:paraId="669074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C、敬礼</w:t>
      </w:r>
    </w:p>
    <w:p w14:paraId="4ED776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D、肃立，行注目礼或者按照规定要求敬礼</w:t>
      </w:r>
    </w:p>
    <w:p w14:paraId="3AED75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2CEA4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答案解析：依照《国旗法》第十四条的规定：举行升旗仪式时，应当奏唱国歌，在国旗升起的过程中。在场人员应当面向国旗肃立，行注目礼或者按照规定要求敬礼，不得有损害国旗尊严的行为。</w:t>
      </w:r>
    </w:p>
    <w:p w14:paraId="0C77821A" w14:textId="77777777" w:rsidR="00505089" w:rsidRDefault="00505089">
      <w:pPr>
        <w:rPr>
          <w:rFonts w:ascii="宋体" w:eastAsia="宋体" w:hAnsi="宋体" w:cs="宋体" w:hint="eastAsia"/>
          <w:sz w:val="24"/>
          <w:szCs w:val="24"/>
          <w:lang w:eastAsia="zh-CN"/>
        </w:rPr>
      </w:pPr>
    </w:p>
    <w:p w14:paraId="5FC6E5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 北京天安门广场（   ）举行升旗仪式。</w:t>
      </w:r>
    </w:p>
    <w:p w14:paraId="6C70988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A、每日</w:t>
      </w:r>
      <w:proofErr w:type="spellEnd"/>
    </w:p>
    <w:p w14:paraId="3699746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B、每周</w:t>
      </w:r>
      <w:proofErr w:type="spellEnd"/>
    </w:p>
    <w:p w14:paraId="38134DC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C、每月</w:t>
      </w:r>
      <w:proofErr w:type="spellEnd"/>
    </w:p>
    <w:p w14:paraId="579C04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D、每年</w:t>
      </w:r>
    </w:p>
    <w:p w14:paraId="177755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81C58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答案解析：依照《国旗法》第十四条的规定：北京天安门广场每日举行升旗仪式。</w:t>
      </w:r>
    </w:p>
    <w:p w14:paraId="5284B89A" w14:textId="77777777" w:rsidR="00505089" w:rsidRDefault="00505089">
      <w:pPr>
        <w:rPr>
          <w:rFonts w:ascii="宋体" w:eastAsia="宋体" w:hAnsi="宋体" w:cs="宋体" w:hint="eastAsia"/>
          <w:sz w:val="24"/>
          <w:szCs w:val="24"/>
          <w:lang w:eastAsia="zh-CN"/>
        </w:rPr>
      </w:pPr>
    </w:p>
    <w:p w14:paraId="48AACE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78. 学校（   ）举行一次升旗仪式。</w:t>
      </w:r>
    </w:p>
    <w:p w14:paraId="5BBD12D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A、每天</w:t>
      </w:r>
      <w:proofErr w:type="spellEnd"/>
    </w:p>
    <w:p w14:paraId="7F87CE1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B、每周</w:t>
      </w:r>
      <w:proofErr w:type="spellEnd"/>
    </w:p>
    <w:p w14:paraId="17FB27D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C、每月</w:t>
      </w:r>
      <w:proofErr w:type="spellEnd"/>
    </w:p>
    <w:p w14:paraId="1934664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D、除假期外，每周</w:t>
      </w:r>
      <w:proofErr w:type="spellEnd"/>
    </w:p>
    <w:p w14:paraId="0A459A3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2B3964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答案解析：依照《国旗法》第十四条的规定：学校除假期外，每周举行一次升旗仪式。</w:t>
      </w:r>
    </w:p>
    <w:p w14:paraId="53D26C41" w14:textId="77777777" w:rsidR="00505089" w:rsidRDefault="00505089">
      <w:pPr>
        <w:rPr>
          <w:rFonts w:ascii="宋体" w:eastAsia="宋体" w:hAnsi="宋体" w:cs="宋体" w:hint="eastAsia"/>
          <w:sz w:val="24"/>
          <w:szCs w:val="24"/>
          <w:lang w:eastAsia="zh-CN"/>
        </w:rPr>
      </w:pPr>
    </w:p>
    <w:p w14:paraId="4A8FD1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 根据《中华人民共和国国旗法》规定，（   ）逝世，下半旗致哀。</w:t>
      </w:r>
    </w:p>
    <w:p w14:paraId="0A765D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A、国家副主席</w:t>
      </w:r>
    </w:p>
    <w:p w14:paraId="79E9F1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B、国家总理</w:t>
      </w:r>
    </w:p>
    <w:p w14:paraId="1ED4B8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C、各省省长</w:t>
      </w:r>
    </w:p>
    <w:p w14:paraId="61C2C9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D、诺贝尔奖获得者</w:t>
      </w:r>
    </w:p>
    <w:p w14:paraId="08A6AD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D51EB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答案解析：依照《国旗法》第十五条的规定，下列人士逝世,下半旗致哀:(</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 中华人民共和国主席、全国人民代表大会常务委员会委员长、国务院总理、中央军事委员会主席；(二) 中国人民政治协商会议全国委员会主席；(三) 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杰出贡献的人；(四) 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4AC3CF76" w14:textId="77777777" w:rsidR="00505089" w:rsidRDefault="00505089">
      <w:pPr>
        <w:rPr>
          <w:rFonts w:ascii="宋体" w:eastAsia="宋体" w:hAnsi="宋体" w:cs="宋体" w:hint="eastAsia"/>
          <w:sz w:val="24"/>
          <w:szCs w:val="24"/>
          <w:lang w:eastAsia="zh-CN"/>
        </w:rPr>
      </w:pPr>
    </w:p>
    <w:p w14:paraId="54FAAC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 举行国家公祭仪式或者发生严重自然灾害、突发公共卫生事件以及其他不幸事件造成（   ）的，可以在全国范围内下半旗致哀，也可以在部分地区或者特定场所下半旗致哀。</w:t>
      </w:r>
    </w:p>
    <w:p w14:paraId="2FB57A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A、特别重大伤亡</w:t>
      </w:r>
    </w:p>
    <w:p w14:paraId="60352D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B、重大伤亡</w:t>
      </w:r>
    </w:p>
    <w:p w14:paraId="731764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C、较大伤亡</w:t>
      </w:r>
    </w:p>
    <w:p w14:paraId="6381C1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D、伤亡</w:t>
      </w:r>
    </w:p>
    <w:p w14:paraId="03DD56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D552D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五条的规定：举行国家公祭仪式或者发生严重自然灾害、突发公共卫生事件以及其他不幸事件造成特别重大伤亡的，可以在全国范围内下半旗致哀，也可以在部分地区或者特定场所下半旗致哀。</w:t>
      </w:r>
    </w:p>
    <w:p w14:paraId="27B70BD5" w14:textId="77777777" w:rsidR="00505089" w:rsidRDefault="00505089">
      <w:pPr>
        <w:rPr>
          <w:rFonts w:ascii="宋体" w:eastAsia="宋体" w:hAnsi="宋体" w:cs="宋体" w:hint="eastAsia"/>
          <w:sz w:val="24"/>
          <w:szCs w:val="24"/>
          <w:lang w:eastAsia="zh-CN"/>
        </w:rPr>
      </w:pPr>
    </w:p>
    <w:p w14:paraId="344DBA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 根据《中华人民共和国国旗法》规定，（   ）逝世，下半旗致哀。</w:t>
      </w:r>
    </w:p>
    <w:p w14:paraId="25005A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A、全国人民代表大会常务委员会委员</w:t>
      </w:r>
    </w:p>
    <w:p w14:paraId="199A6C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544A06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C、中国人民政治协商会议全国委员会委员</w:t>
      </w:r>
    </w:p>
    <w:p w14:paraId="36F930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D、中央军事委员会委员</w:t>
      </w:r>
    </w:p>
    <w:p w14:paraId="10C88B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8A55E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答案解析：依照《国旗法》第十五条的规定：下列人士逝世,下半旗致哀:(</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 中华人民共和国主席、全国人民代表大会常务委员会委员长、国务院总理、中央军事委员会主席；(二) 中国人民政治协商会议全国委员会主席；(三) 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杰出贡献的人；(四) 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7B17C4C3" w14:textId="77777777" w:rsidR="00505089" w:rsidRDefault="00505089">
      <w:pPr>
        <w:rPr>
          <w:rFonts w:ascii="宋体" w:eastAsia="宋体" w:hAnsi="宋体" w:cs="宋体" w:hint="eastAsia"/>
          <w:sz w:val="24"/>
          <w:szCs w:val="24"/>
          <w:lang w:eastAsia="zh-CN"/>
        </w:rPr>
      </w:pPr>
    </w:p>
    <w:p w14:paraId="59E46B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 下列选项中，关于下半旗的使用条件，正确的是（   ）。</w:t>
      </w:r>
    </w:p>
    <w:p w14:paraId="2AF8D3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A、中华人民共和国主席、全国人民代表大会常务委员会委员长、国务院总理、中央军事委员会主席逝世。</w:t>
      </w:r>
    </w:p>
    <w:p w14:paraId="26DA0F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贡献的人逝世。</w:t>
      </w:r>
    </w:p>
    <w:p w14:paraId="169C7A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C、中国人民特别尊崇和喜爱的人逝世。</w:t>
      </w:r>
    </w:p>
    <w:p w14:paraId="0C0A8F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D、举行国家公祭仪式或者发生严重自然灾害、突发公共卫生事件以及其他不幸事件造成伤亡的。</w:t>
      </w:r>
    </w:p>
    <w:p w14:paraId="0C3A13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B0F5D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答案解析：依照《国旗法》第十五条的规定：下列人士逝世,下半旗致哀:(</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 中华人民共和国主席、全国人民代表大会常务委员会委员长、国务院总理、中央军事委员会主席；(二) 中国人民政治协商会议全国委员会主席；(三) 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杰出贡献的人；(四) 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杰出贡献的人。举行国家公祭仪式或者发生严重自然灾害、突发公共卫生事件以及其他不幸事件造成特别重大伤亡的，可以在全国范围内下半旗致哀，也可以在部分地区或者特定场所下半旗致哀。</w:t>
      </w:r>
    </w:p>
    <w:p w14:paraId="078F6828" w14:textId="77777777" w:rsidR="00505089" w:rsidRDefault="00505089">
      <w:pPr>
        <w:rPr>
          <w:rFonts w:ascii="宋体" w:eastAsia="宋体" w:hAnsi="宋体" w:cs="宋体" w:hint="eastAsia"/>
          <w:sz w:val="24"/>
          <w:szCs w:val="24"/>
          <w:lang w:eastAsia="zh-CN"/>
        </w:rPr>
      </w:pPr>
    </w:p>
    <w:p w14:paraId="239B8D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 《国旗法》第十五条第一款第一项至第三项规定的人士逝世，其遗体、灵柩或者骨灰盒覆盖国旗时，国旗（   ），仪式结束后应当将国旗收回保存。</w:t>
      </w:r>
    </w:p>
    <w:p w14:paraId="21986E6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A、可以触及地面</w:t>
      </w:r>
      <w:proofErr w:type="spellEnd"/>
    </w:p>
    <w:p w14:paraId="6FCF9BB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B、不得触及地面</w:t>
      </w:r>
      <w:proofErr w:type="spellEnd"/>
    </w:p>
    <w:p w14:paraId="0A9492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C、可以轻触地面</w:t>
      </w:r>
    </w:p>
    <w:p w14:paraId="00D6FA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D、必须触及地面</w:t>
      </w:r>
    </w:p>
    <w:p w14:paraId="5252FD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4C564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答案解析：下列人士逝世，举行哀悼仪式时，其遗体、灵柩或者骨灰盒可以覆盖国旗:(</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 本法第十五条第一款第一项至第三项规定的人士；(二) 烈士；(三) 国家规定的其他人士；覆盖国旗时，国旗不得触及地面，仪式结束后应当将国旗收回保存。</w:t>
      </w:r>
    </w:p>
    <w:p w14:paraId="33BED004" w14:textId="77777777" w:rsidR="00505089" w:rsidRDefault="00505089">
      <w:pPr>
        <w:rPr>
          <w:rFonts w:ascii="宋体" w:eastAsia="宋体" w:hAnsi="宋体" w:cs="宋体" w:hint="eastAsia"/>
          <w:sz w:val="24"/>
          <w:szCs w:val="24"/>
          <w:lang w:eastAsia="zh-CN"/>
        </w:rPr>
      </w:pPr>
    </w:p>
    <w:p w14:paraId="3A3EE8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 列队举持国旗和其他旗帜行进时，国旗应当在其他旗帜之（  ）。</w:t>
      </w:r>
    </w:p>
    <w:p w14:paraId="1A5AB4D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A、前</w:t>
      </w:r>
      <w:proofErr w:type="spellEnd"/>
    </w:p>
    <w:p w14:paraId="24D95B7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B、后</w:t>
      </w:r>
      <w:proofErr w:type="spellEnd"/>
    </w:p>
    <w:p w14:paraId="41962A7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C、左</w:t>
      </w:r>
      <w:proofErr w:type="spellEnd"/>
    </w:p>
    <w:p w14:paraId="38E7C8F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D、右</w:t>
      </w:r>
      <w:proofErr w:type="spellEnd"/>
    </w:p>
    <w:p w14:paraId="2F1636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231D2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答案解析：列队举持国旗和其他旗帜行进时，国旗应当在其他旗帜之前。</w:t>
      </w:r>
    </w:p>
    <w:p w14:paraId="4C656479" w14:textId="77777777" w:rsidR="00505089" w:rsidRDefault="00505089">
      <w:pPr>
        <w:rPr>
          <w:rFonts w:ascii="宋体" w:eastAsia="宋体" w:hAnsi="宋体" w:cs="宋体" w:hint="eastAsia"/>
          <w:sz w:val="24"/>
          <w:szCs w:val="24"/>
          <w:lang w:eastAsia="zh-CN"/>
        </w:rPr>
      </w:pPr>
    </w:p>
    <w:p w14:paraId="68CC45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 国旗与其他旗帜同时升挂时，应当将国旗置于中心、较高或者（ ）的位置。</w:t>
      </w:r>
    </w:p>
    <w:p w14:paraId="7FA59EB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A、前方</w:t>
      </w:r>
      <w:proofErr w:type="spellEnd"/>
    </w:p>
    <w:p w14:paraId="0FC718A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B、靠后</w:t>
      </w:r>
      <w:proofErr w:type="spellEnd"/>
    </w:p>
    <w:p w14:paraId="640A1C8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C、上方</w:t>
      </w:r>
      <w:proofErr w:type="spellEnd"/>
    </w:p>
    <w:p w14:paraId="72F561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D、突出</w:t>
      </w:r>
    </w:p>
    <w:p w14:paraId="4A9818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7E8C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答案解析：国旗与其他旗帜同时升挂时，应当将国旗置于中心、较高或者突出的位置。</w:t>
      </w:r>
    </w:p>
    <w:p w14:paraId="48D356DF" w14:textId="77777777" w:rsidR="00505089" w:rsidRDefault="00505089">
      <w:pPr>
        <w:rPr>
          <w:rFonts w:ascii="宋体" w:eastAsia="宋体" w:hAnsi="宋体" w:cs="宋体" w:hint="eastAsia"/>
          <w:sz w:val="24"/>
          <w:szCs w:val="24"/>
          <w:lang w:eastAsia="zh-CN"/>
        </w:rPr>
      </w:pPr>
    </w:p>
    <w:p w14:paraId="6EB888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 在外事活动中同时升挂（ ）</w:t>
      </w:r>
      <w:proofErr w:type="gramStart"/>
      <w:r>
        <w:rPr>
          <w:rFonts w:ascii="宋体" w:eastAsia="宋体" w:hAnsi="宋体" w:cs="宋体" w:hint="eastAsia"/>
          <w:sz w:val="24"/>
          <w:szCs w:val="24"/>
          <w:lang w:eastAsia="zh-CN"/>
        </w:rPr>
        <w:t>个</w:t>
      </w:r>
      <w:proofErr w:type="gramEnd"/>
      <w:r>
        <w:rPr>
          <w:rFonts w:ascii="宋体" w:eastAsia="宋体" w:hAnsi="宋体" w:cs="宋体" w:hint="eastAsia"/>
          <w:sz w:val="24"/>
          <w:szCs w:val="24"/>
          <w:lang w:eastAsia="zh-CN"/>
        </w:rPr>
        <w:t>以上国家的国旗时，应当按照外交部的规定或者国际惯例升挂。</w:t>
      </w:r>
    </w:p>
    <w:p w14:paraId="38556D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A、两</w:t>
      </w:r>
    </w:p>
    <w:p w14:paraId="404ED7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B、三</w:t>
      </w:r>
    </w:p>
    <w:p w14:paraId="2BBF48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C、四</w:t>
      </w:r>
    </w:p>
    <w:p w14:paraId="645B19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D、五</w:t>
      </w:r>
    </w:p>
    <w:p w14:paraId="160087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D6A7A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答案解析：在外事活动中同时升挂两个以上国家的国旗时，应当按照外交部的规定或者国际惯例升挂。</w:t>
      </w:r>
    </w:p>
    <w:p w14:paraId="68FC2B99" w14:textId="77777777" w:rsidR="00505089" w:rsidRDefault="00505089">
      <w:pPr>
        <w:rPr>
          <w:rFonts w:ascii="宋体" w:eastAsia="宋体" w:hAnsi="宋体" w:cs="宋体" w:hint="eastAsia"/>
          <w:sz w:val="24"/>
          <w:szCs w:val="24"/>
          <w:lang w:eastAsia="zh-CN"/>
        </w:rPr>
      </w:pPr>
    </w:p>
    <w:p w14:paraId="2D216C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 在外事活动中同时升挂两个以上国家的国旗时，应当按照（  ）的规定或者国际惯例升挂。</w:t>
      </w:r>
    </w:p>
    <w:p w14:paraId="764EC4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A、公安部</w:t>
      </w:r>
    </w:p>
    <w:p w14:paraId="46CD9E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B、教育部</w:t>
      </w:r>
    </w:p>
    <w:p w14:paraId="594E4C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2BD63D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D、外交部</w:t>
      </w:r>
    </w:p>
    <w:p w14:paraId="54EEEF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D5BA5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答案解析：在外事活动中同时升挂两个以上国家的国旗时，应当按照外交部的规定或者国际惯例升挂。</w:t>
      </w:r>
    </w:p>
    <w:p w14:paraId="6FEF2353" w14:textId="77777777" w:rsidR="00505089" w:rsidRDefault="00505089">
      <w:pPr>
        <w:rPr>
          <w:rFonts w:ascii="宋体" w:eastAsia="宋体" w:hAnsi="宋体" w:cs="宋体" w:hint="eastAsia"/>
          <w:sz w:val="24"/>
          <w:szCs w:val="24"/>
          <w:lang w:eastAsia="zh-CN"/>
        </w:rPr>
      </w:pPr>
    </w:p>
    <w:p w14:paraId="442B2C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 在外事活动中同时升挂两个以上国家的国旗时，应当按照外交部的规定或者（  ）升挂。</w:t>
      </w:r>
    </w:p>
    <w:p w14:paraId="476096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A、规章制度</w:t>
      </w:r>
    </w:p>
    <w:p w14:paraId="5F7A4A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B、法律条款</w:t>
      </w:r>
    </w:p>
    <w:p w14:paraId="718210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C、风俗习惯</w:t>
      </w:r>
    </w:p>
    <w:p w14:paraId="25CDEF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D、国际惯例</w:t>
      </w:r>
    </w:p>
    <w:p w14:paraId="6873E0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0871E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答案解析：在外事活动中同时升挂两个以上国家的国旗时，应当按照外交部的规定或者国际惯例升挂。</w:t>
      </w:r>
    </w:p>
    <w:p w14:paraId="1A9CDF7E" w14:textId="77777777" w:rsidR="00505089" w:rsidRDefault="00505089">
      <w:pPr>
        <w:rPr>
          <w:rFonts w:ascii="宋体" w:eastAsia="宋体" w:hAnsi="宋体" w:cs="宋体" w:hint="eastAsia"/>
          <w:sz w:val="24"/>
          <w:szCs w:val="24"/>
          <w:lang w:eastAsia="zh-CN"/>
        </w:rPr>
      </w:pPr>
    </w:p>
    <w:p w14:paraId="0F369B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 在直立的旗杆上升降国旗，应当（  ）升降。</w:t>
      </w:r>
    </w:p>
    <w:p w14:paraId="3CE5FC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A、缓慢</w:t>
      </w:r>
    </w:p>
    <w:p w14:paraId="5E06A5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B、徐徐</w:t>
      </w:r>
    </w:p>
    <w:p w14:paraId="3FF7CC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C、快速</w:t>
      </w:r>
    </w:p>
    <w:p w14:paraId="20677B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D、轻轻</w:t>
      </w:r>
    </w:p>
    <w:p w14:paraId="3CFD93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71BAC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答案解析：在直立的旗杆上升降国旗，应当徐徐升降。</w:t>
      </w:r>
    </w:p>
    <w:p w14:paraId="2BAA68D0" w14:textId="77777777" w:rsidR="00505089" w:rsidRDefault="00505089">
      <w:pPr>
        <w:rPr>
          <w:rFonts w:ascii="宋体" w:eastAsia="宋体" w:hAnsi="宋体" w:cs="宋体" w:hint="eastAsia"/>
          <w:sz w:val="24"/>
          <w:szCs w:val="24"/>
          <w:lang w:eastAsia="zh-CN"/>
        </w:rPr>
      </w:pPr>
    </w:p>
    <w:p w14:paraId="4383BB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 下半旗时，应当先将国旗升至（ ），然后降至旗顶与杆顶之间的距离为旗杆全长的三分之一处。</w:t>
      </w:r>
    </w:p>
    <w:p w14:paraId="2FB139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A、杆顶</w:t>
      </w:r>
    </w:p>
    <w:p w14:paraId="3CF85A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B、旗顶与杆顶之间的距离为旗杆全长的五分之三处</w:t>
      </w:r>
    </w:p>
    <w:p w14:paraId="1EAD95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C、旗顶与杆顶之间的距离为旗杆全长的三分之二处</w:t>
      </w:r>
    </w:p>
    <w:p w14:paraId="044702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D、旗杆中点处</w:t>
      </w:r>
    </w:p>
    <w:p w14:paraId="33293F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06661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答案解析：下半旗时，应当先将国旗升至杆顶，然后降至旗顶与杆顶之间的距离为旗杆全长的三分之一处。</w:t>
      </w:r>
    </w:p>
    <w:p w14:paraId="02C1AB8C" w14:textId="77777777" w:rsidR="00505089" w:rsidRDefault="00505089">
      <w:pPr>
        <w:rPr>
          <w:rFonts w:ascii="宋体" w:eastAsia="宋体" w:hAnsi="宋体" w:cs="宋体" w:hint="eastAsia"/>
          <w:sz w:val="24"/>
          <w:szCs w:val="24"/>
          <w:lang w:eastAsia="zh-CN"/>
        </w:rPr>
      </w:pPr>
    </w:p>
    <w:p w14:paraId="5ADEB9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91. 下半旗时，应当先将国旗升至杆顶，然后降至旗顶与杆顶之间的距离为旗杆全长的（  ）处。</w:t>
      </w:r>
    </w:p>
    <w:p w14:paraId="2D78B07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A、三分之二</w:t>
      </w:r>
      <w:proofErr w:type="spellEnd"/>
    </w:p>
    <w:p w14:paraId="0A15E99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B、五分之三</w:t>
      </w:r>
      <w:proofErr w:type="spellEnd"/>
    </w:p>
    <w:p w14:paraId="05AF407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C、三分之一</w:t>
      </w:r>
      <w:proofErr w:type="spellEnd"/>
    </w:p>
    <w:p w14:paraId="2F47E8D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D、二分之一</w:t>
      </w:r>
      <w:proofErr w:type="spellEnd"/>
    </w:p>
    <w:p w14:paraId="74BB9B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C56D2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答案解析：下半旗时，应当先将国旗升至杆顶，然后降至旗顶与杆顶之间的距离为旗杆全长的三分之一处。</w:t>
      </w:r>
    </w:p>
    <w:p w14:paraId="09DD7159" w14:textId="77777777" w:rsidR="00505089" w:rsidRDefault="00505089">
      <w:pPr>
        <w:rPr>
          <w:rFonts w:ascii="宋体" w:eastAsia="宋体" w:hAnsi="宋体" w:cs="宋体" w:hint="eastAsia"/>
          <w:sz w:val="24"/>
          <w:szCs w:val="24"/>
          <w:lang w:eastAsia="zh-CN"/>
        </w:rPr>
      </w:pPr>
    </w:p>
    <w:p w14:paraId="0F521A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92. 升挂国旗，应当将国旗置于（    ）的位置。</w:t>
      </w:r>
    </w:p>
    <w:p w14:paraId="5BDA2E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A、前方</w:t>
      </w:r>
    </w:p>
    <w:p w14:paraId="5C2434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B、靠后</w:t>
      </w:r>
    </w:p>
    <w:p w14:paraId="740300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C、显著</w:t>
      </w:r>
    </w:p>
    <w:p w14:paraId="3232CD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D、右方</w:t>
      </w:r>
    </w:p>
    <w:p w14:paraId="61F8F0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6363A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答案解析：升挂国旗，应当将国旗置于显著的位置。</w:t>
      </w:r>
    </w:p>
    <w:p w14:paraId="0974BA50" w14:textId="77777777" w:rsidR="00505089" w:rsidRDefault="00505089">
      <w:pPr>
        <w:rPr>
          <w:rFonts w:ascii="宋体" w:eastAsia="宋体" w:hAnsi="宋体" w:cs="宋体" w:hint="eastAsia"/>
          <w:sz w:val="24"/>
          <w:szCs w:val="24"/>
          <w:lang w:eastAsia="zh-CN"/>
        </w:rPr>
      </w:pPr>
    </w:p>
    <w:p w14:paraId="5E1C57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93. 不得（   ）或者不合规格的国旗。</w:t>
      </w:r>
    </w:p>
    <w:p w14:paraId="0064B4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A、半</w:t>
      </w:r>
      <w:proofErr w:type="gramStart"/>
      <w:r>
        <w:rPr>
          <w:rFonts w:ascii="宋体" w:eastAsia="宋体" w:hAnsi="宋体" w:cs="宋体" w:hint="eastAsia"/>
          <w:sz w:val="24"/>
          <w:szCs w:val="24"/>
          <w:lang w:eastAsia="zh-CN"/>
        </w:rPr>
        <w:t>挂或者</w:t>
      </w:r>
      <w:proofErr w:type="gramEnd"/>
      <w:r>
        <w:rPr>
          <w:rFonts w:ascii="宋体" w:eastAsia="宋体" w:hAnsi="宋体" w:cs="宋体" w:hint="eastAsia"/>
          <w:sz w:val="24"/>
          <w:szCs w:val="24"/>
          <w:lang w:eastAsia="zh-CN"/>
        </w:rPr>
        <w:t>使用破损、污损、褪色</w:t>
      </w:r>
    </w:p>
    <w:p w14:paraId="327E90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B、升挂或者使用褶皱、破烂、褪色</w:t>
      </w:r>
    </w:p>
    <w:p w14:paraId="3C69A2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C、升挂或者使用破损、污损、褪色</w:t>
      </w:r>
    </w:p>
    <w:p w14:paraId="3B7BF9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D、半</w:t>
      </w:r>
      <w:proofErr w:type="gramStart"/>
      <w:r>
        <w:rPr>
          <w:rFonts w:ascii="宋体" w:eastAsia="宋体" w:hAnsi="宋体" w:cs="宋体" w:hint="eastAsia"/>
          <w:sz w:val="24"/>
          <w:szCs w:val="24"/>
          <w:lang w:eastAsia="zh-CN"/>
        </w:rPr>
        <w:t>挂或者</w:t>
      </w:r>
      <w:proofErr w:type="gramEnd"/>
      <w:r>
        <w:rPr>
          <w:rFonts w:ascii="宋体" w:eastAsia="宋体" w:hAnsi="宋体" w:cs="宋体" w:hint="eastAsia"/>
          <w:sz w:val="24"/>
          <w:szCs w:val="24"/>
          <w:lang w:eastAsia="zh-CN"/>
        </w:rPr>
        <w:t>使用褶皱、破烂、褪色</w:t>
      </w:r>
    </w:p>
    <w:p w14:paraId="1E2F4A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740FE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答案解析：不得升挂或者使用破损、污损、褪色或者不合规格的国旗。</w:t>
      </w:r>
    </w:p>
    <w:p w14:paraId="3379E2BE" w14:textId="77777777" w:rsidR="00505089" w:rsidRDefault="00505089">
      <w:pPr>
        <w:rPr>
          <w:rFonts w:ascii="宋体" w:eastAsia="宋体" w:hAnsi="宋体" w:cs="宋体" w:hint="eastAsia"/>
          <w:sz w:val="24"/>
          <w:szCs w:val="24"/>
          <w:lang w:eastAsia="zh-CN"/>
        </w:rPr>
      </w:pPr>
    </w:p>
    <w:p w14:paraId="65FC68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94. 不得倒挂、倒插或者以其他有损（   ）的方式升挂、使用国旗。</w:t>
      </w:r>
    </w:p>
    <w:p w14:paraId="1F3F93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A、国旗尊严</w:t>
      </w:r>
    </w:p>
    <w:p w14:paraId="650DC7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B、国旗展示</w:t>
      </w:r>
    </w:p>
    <w:p w14:paraId="5CB887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C、国旗质量</w:t>
      </w:r>
    </w:p>
    <w:p w14:paraId="2E4477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D、国家颜面</w:t>
      </w:r>
    </w:p>
    <w:p w14:paraId="13A39E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6F5F0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答案解析：不得倒挂、倒插或者以其他有损国旗尊严的方式升挂、使用国旗。</w:t>
      </w:r>
    </w:p>
    <w:p w14:paraId="24207413" w14:textId="77777777" w:rsidR="00505089" w:rsidRDefault="00505089">
      <w:pPr>
        <w:rPr>
          <w:rFonts w:ascii="宋体" w:eastAsia="宋体" w:hAnsi="宋体" w:cs="宋体" w:hint="eastAsia"/>
          <w:sz w:val="24"/>
          <w:szCs w:val="24"/>
          <w:lang w:eastAsia="zh-CN"/>
        </w:rPr>
      </w:pPr>
    </w:p>
    <w:p w14:paraId="0C11BD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95. 破损、污损、褪色或者不合规格的国旗应当按照国家有关规定（   ）。</w:t>
      </w:r>
    </w:p>
    <w:p w14:paraId="1F9994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A、回收再利用</w:t>
      </w:r>
    </w:p>
    <w:p w14:paraId="61E435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B、烧毁、处置</w:t>
      </w:r>
    </w:p>
    <w:p w14:paraId="0AD6A8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C、扔掉、处置</w:t>
      </w:r>
    </w:p>
    <w:p w14:paraId="680DDF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D、收回、处置</w:t>
      </w:r>
    </w:p>
    <w:p w14:paraId="774CB1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5446EC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答案解析：破损、污损、褪色或者不合规格的国旗应当按照国家有关规定收回、处置。</w:t>
      </w:r>
    </w:p>
    <w:p w14:paraId="3FE97036" w14:textId="77777777" w:rsidR="00505089" w:rsidRDefault="00505089">
      <w:pPr>
        <w:rPr>
          <w:rFonts w:ascii="宋体" w:eastAsia="宋体" w:hAnsi="宋体" w:cs="宋体" w:hint="eastAsia"/>
          <w:sz w:val="24"/>
          <w:szCs w:val="24"/>
          <w:lang w:eastAsia="zh-CN"/>
        </w:rPr>
      </w:pPr>
    </w:p>
    <w:p w14:paraId="798294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96. 大型群众性活动结束后，活动主办方应当（   ）或者妥善处置活动现场使用的国旗。</w:t>
      </w:r>
    </w:p>
    <w:p w14:paraId="217C0E1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A、收回</w:t>
      </w:r>
      <w:proofErr w:type="spellEnd"/>
    </w:p>
    <w:p w14:paraId="2F347C2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B、扔掉</w:t>
      </w:r>
      <w:proofErr w:type="spellEnd"/>
    </w:p>
    <w:p w14:paraId="0B8C36D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C、上交</w:t>
      </w:r>
      <w:proofErr w:type="spellEnd"/>
    </w:p>
    <w:p w14:paraId="1D21B3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D、烧毁</w:t>
      </w:r>
    </w:p>
    <w:p w14:paraId="30FB68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7D4D8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答案解析：大型群众性活动结束后，活动主办方应当收回或者妥善处置活动现场使用的国旗。</w:t>
      </w:r>
    </w:p>
    <w:p w14:paraId="7B8A3A84" w14:textId="77777777" w:rsidR="00505089" w:rsidRDefault="00505089">
      <w:pPr>
        <w:rPr>
          <w:rFonts w:ascii="宋体" w:eastAsia="宋体" w:hAnsi="宋体" w:cs="宋体" w:hint="eastAsia"/>
          <w:sz w:val="24"/>
          <w:szCs w:val="24"/>
          <w:lang w:eastAsia="zh-CN"/>
        </w:rPr>
      </w:pPr>
    </w:p>
    <w:p w14:paraId="00F3E4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97. （   ）不得用作商标、授予专利权的外观设计和商业广告，不得用于私人丧事活动等不适宜的情形。</w:t>
      </w:r>
    </w:p>
    <w:p w14:paraId="27A2EF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A、国旗及其颜色</w:t>
      </w:r>
    </w:p>
    <w:p w14:paraId="30D0CE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B、国旗及其图案</w:t>
      </w:r>
    </w:p>
    <w:p w14:paraId="558B50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C、国旗外形与颜色</w:t>
      </w:r>
    </w:p>
    <w:p w14:paraId="5CAE32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D、国旗图案与颜色</w:t>
      </w:r>
    </w:p>
    <w:p w14:paraId="21E144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9FED6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答案解析：国旗及其图案不得用作商标、授予专利权的外观设计和商业广告，不得用于私人丧事活动等不适宜的情形。</w:t>
      </w:r>
    </w:p>
    <w:p w14:paraId="20775DF7" w14:textId="77777777" w:rsidR="00505089" w:rsidRDefault="00505089">
      <w:pPr>
        <w:rPr>
          <w:rFonts w:ascii="宋体" w:eastAsia="宋体" w:hAnsi="宋体" w:cs="宋体" w:hint="eastAsia"/>
          <w:sz w:val="24"/>
          <w:szCs w:val="24"/>
          <w:lang w:eastAsia="zh-CN"/>
        </w:rPr>
      </w:pPr>
    </w:p>
    <w:p w14:paraId="1E5C9D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98. 国旗应当作为（   ）教育的重要内容。</w:t>
      </w:r>
    </w:p>
    <w:p w14:paraId="621050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A、社会主义发展</w:t>
      </w:r>
    </w:p>
    <w:p w14:paraId="26ECA8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B、青年心理</w:t>
      </w:r>
    </w:p>
    <w:p w14:paraId="601653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C、爱国主义</w:t>
      </w:r>
    </w:p>
    <w:p w14:paraId="539666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D、党员理论学习</w:t>
      </w:r>
    </w:p>
    <w:p w14:paraId="4BF57F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42C59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答案解析：国旗应当作为爱国主义教育的重要内容。</w:t>
      </w:r>
    </w:p>
    <w:p w14:paraId="54787CC3" w14:textId="77777777" w:rsidR="00505089" w:rsidRDefault="00505089">
      <w:pPr>
        <w:rPr>
          <w:rFonts w:ascii="宋体" w:eastAsia="宋体" w:hAnsi="宋体" w:cs="宋体" w:hint="eastAsia"/>
          <w:sz w:val="24"/>
          <w:szCs w:val="24"/>
          <w:lang w:eastAsia="zh-CN"/>
        </w:rPr>
      </w:pPr>
    </w:p>
    <w:p w14:paraId="2D5732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99. 中小学应当遵守（   ）。</w:t>
      </w:r>
    </w:p>
    <w:p w14:paraId="0548E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A、国旗升挂使用规范</w:t>
      </w:r>
    </w:p>
    <w:p w14:paraId="58F7C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B、国旗升挂使用规范和升旗仪式礼仪</w:t>
      </w:r>
    </w:p>
    <w:p w14:paraId="34BF5B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C、升旗仪式礼仪</w:t>
      </w:r>
    </w:p>
    <w:p w14:paraId="2C2F82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D、国旗升挂使用规范和升旗仪式</w:t>
      </w:r>
    </w:p>
    <w:p w14:paraId="35A9B4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A8B10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答案解析：中小学应当遵守国旗升挂使用规范和升旗仪式礼仪。</w:t>
      </w:r>
    </w:p>
    <w:p w14:paraId="5415C4EB" w14:textId="77777777" w:rsidR="00505089" w:rsidRDefault="00505089">
      <w:pPr>
        <w:rPr>
          <w:rFonts w:ascii="宋体" w:eastAsia="宋体" w:hAnsi="宋体" w:cs="宋体" w:hint="eastAsia"/>
          <w:sz w:val="24"/>
          <w:szCs w:val="24"/>
          <w:lang w:eastAsia="zh-CN"/>
        </w:rPr>
      </w:pPr>
    </w:p>
    <w:p w14:paraId="62303D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100. 中小学应当教育学生了解国旗的历史和（   ）。</w:t>
      </w:r>
    </w:p>
    <w:p w14:paraId="6FAB47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A、精神内涵</w:t>
      </w:r>
    </w:p>
    <w:p w14:paraId="18F5E9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B、爱国情怀</w:t>
      </w:r>
    </w:p>
    <w:p w14:paraId="2D1990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C、发展由来</w:t>
      </w:r>
    </w:p>
    <w:p w14:paraId="48BF3C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D、设计规范</w:t>
      </w:r>
    </w:p>
    <w:p w14:paraId="6B8265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4886A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答案解析：中小学应当教育学生了解国旗的历史和精神内涵。</w:t>
      </w:r>
    </w:p>
    <w:p w14:paraId="0064C25C" w14:textId="77777777" w:rsidR="00505089" w:rsidRDefault="00505089">
      <w:pPr>
        <w:rPr>
          <w:rFonts w:ascii="宋体" w:eastAsia="宋体" w:hAnsi="宋体" w:cs="宋体" w:hint="eastAsia"/>
          <w:sz w:val="24"/>
          <w:szCs w:val="24"/>
          <w:lang w:eastAsia="zh-CN"/>
        </w:rPr>
      </w:pPr>
    </w:p>
    <w:p w14:paraId="3480F7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101. （   ）应当积极宣传国旗知识，引导公民和组织正确使用国旗及其图案。</w:t>
      </w:r>
    </w:p>
    <w:p w14:paraId="52AC45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A、社区部门</w:t>
      </w:r>
    </w:p>
    <w:p w14:paraId="35FED0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B、工作单位</w:t>
      </w:r>
    </w:p>
    <w:p w14:paraId="0B9717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C、宣传部门</w:t>
      </w:r>
    </w:p>
    <w:p w14:paraId="3E6D16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D、新闻媒体</w:t>
      </w:r>
    </w:p>
    <w:p w14:paraId="7A0676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509CD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答案解析：新闻媒体应当积极宣传国旗知识，引导公民和组织正确使用国旗及其图案。</w:t>
      </w:r>
    </w:p>
    <w:p w14:paraId="44140477" w14:textId="77777777" w:rsidR="00505089" w:rsidRDefault="00505089">
      <w:pPr>
        <w:rPr>
          <w:rFonts w:ascii="宋体" w:eastAsia="宋体" w:hAnsi="宋体" w:cs="宋体" w:hint="eastAsia"/>
          <w:sz w:val="24"/>
          <w:szCs w:val="24"/>
          <w:lang w:eastAsia="zh-CN"/>
        </w:rPr>
      </w:pPr>
    </w:p>
    <w:p w14:paraId="4EFC18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102. 国旗法规定，（   ）。</w:t>
      </w:r>
    </w:p>
    <w:p w14:paraId="3844ED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A、可以随意丢弃国旗</w:t>
      </w:r>
    </w:p>
    <w:p w14:paraId="47560D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B、可以丢弃损坏的国旗</w:t>
      </w:r>
    </w:p>
    <w:p w14:paraId="4B4DCE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C、不得随意丢弃国旗</w:t>
      </w:r>
    </w:p>
    <w:p w14:paraId="02F28F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D、不得收回、处置国旗</w:t>
      </w:r>
    </w:p>
    <w:p w14:paraId="2E72CA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4DD3F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答案解析：国旗法规定，不得随意丢弃国旗。</w:t>
      </w:r>
    </w:p>
    <w:p w14:paraId="36CF74BB" w14:textId="77777777" w:rsidR="00505089" w:rsidRDefault="00505089">
      <w:pPr>
        <w:rPr>
          <w:rFonts w:ascii="宋体" w:eastAsia="宋体" w:hAnsi="宋体" w:cs="宋体" w:hint="eastAsia"/>
          <w:sz w:val="24"/>
          <w:szCs w:val="24"/>
          <w:lang w:eastAsia="zh-CN"/>
        </w:rPr>
      </w:pPr>
    </w:p>
    <w:p w14:paraId="4FBDE9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103. 地方各级人民政府统筹协调（   ）国旗管理有关工作。</w:t>
      </w:r>
    </w:p>
    <w:p w14:paraId="43B581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A、全国范围内</w:t>
      </w:r>
    </w:p>
    <w:p w14:paraId="2543EB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B、本行政区域内</w:t>
      </w:r>
    </w:p>
    <w:p w14:paraId="39B257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C、全国范围内和本行政区域内</w:t>
      </w:r>
    </w:p>
    <w:p w14:paraId="09D39A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D、以上都不对</w:t>
      </w:r>
    </w:p>
    <w:p w14:paraId="15CF62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FF190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答案解析：地方各级人民政府统筹协调本行政区域内国旗管理有关工作。</w:t>
      </w:r>
    </w:p>
    <w:p w14:paraId="01422B91" w14:textId="77777777" w:rsidR="00505089" w:rsidRDefault="00505089">
      <w:pPr>
        <w:rPr>
          <w:rFonts w:ascii="宋体" w:eastAsia="宋体" w:hAnsi="宋体" w:cs="宋体" w:hint="eastAsia"/>
          <w:sz w:val="24"/>
          <w:szCs w:val="24"/>
          <w:lang w:eastAsia="zh-CN"/>
        </w:rPr>
      </w:pPr>
    </w:p>
    <w:p w14:paraId="628E06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104. (   )市场监督管理部门对国旗的制作和销售实施监督管理。</w:t>
      </w:r>
    </w:p>
    <w:p w14:paraId="7DA42D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A、国务院办公厅</w:t>
      </w:r>
    </w:p>
    <w:p w14:paraId="1E8424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B、省级人民政府</w:t>
      </w:r>
    </w:p>
    <w:p w14:paraId="4E73D0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C、各级人民政府</w:t>
      </w:r>
    </w:p>
    <w:p w14:paraId="4C04AC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D、县级人民政府</w:t>
      </w:r>
    </w:p>
    <w:p w14:paraId="6A4A3B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CCD2B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答案解析：各级人民政府市场监督管理部门对国旗的制作和销售实施监督管理。</w:t>
      </w:r>
    </w:p>
    <w:p w14:paraId="26002FE8" w14:textId="77777777" w:rsidR="00505089" w:rsidRDefault="00505089">
      <w:pPr>
        <w:rPr>
          <w:rFonts w:ascii="宋体" w:eastAsia="宋体" w:hAnsi="宋体" w:cs="宋体" w:hint="eastAsia"/>
          <w:sz w:val="24"/>
          <w:szCs w:val="24"/>
          <w:lang w:eastAsia="zh-CN"/>
        </w:rPr>
      </w:pPr>
    </w:p>
    <w:p w14:paraId="703A96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105. 外交部、国务院交通主管部门、中央军事委员会有关部门对（   ）国旗的升挂、使用和收回实施监督管理。</w:t>
      </w:r>
    </w:p>
    <w:p w14:paraId="12BE91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A、全国区域内</w:t>
      </w:r>
    </w:p>
    <w:p w14:paraId="33D025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B、本行政区域内</w:t>
      </w:r>
    </w:p>
    <w:p w14:paraId="533972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C、各自管辖范围内</w:t>
      </w:r>
    </w:p>
    <w:p w14:paraId="5DE330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D、以上都包括</w:t>
      </w:r>
    </w:p>
    <w:p w14:paraId="6FB9CC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5E965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答案解析：外交部、国务院交通主管部门、中央军事委员会有关部门对各自管辖范围内国旗的升挂、使用和收回实施监督管理。</w:t>
      </w:r>
    </w:p>
    <w:p w14:paraId="25F0CAC5" w14:textId="77777777" w:rsidR="00505089" w:rsidRDefault="00505089">
      <w:pPr>
        <w:rPr>
          <w:rFonts w:ascii="宋体" w:eastAsia="宋体" w:hAnsi="宋体" w:cs="宋体" w:hint="eastAsia"/>
          <w:sz w:val="24"/>
          <w:szCs w:val="24"/>
          <w:lang w:eastAsia="zh-CN"/>
        </w:rPr>
      </w:pPr>
    </w:p>
    <w:p w14:paraId="219FA9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106. 在公共场合故意以焚烧、毁损、涂划、玷污、践踏等方式侮辱中华人民共和国国旗的，依法追究（   ）责任。</w:t>
      </w:r>
    </w:p>
    <w:p w14:paraId="05368DB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A、刑事</w:t>
      </w:r>
      <w:proofErr w:type="spellEnd"/>
    </w:p>
    <w:p w14:paraId="18E73C6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B、行政</w:t>
      </w:r>
      <w:proofErr w:type="spellEnd"/>
    </w:p>
    <w:p w14:paraId="7A0551F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C、民事</w:t>
      </w:r>
      <w:proofErr w:type="spellEnd"/>
    </w:p>
    <w:p w14:paraId="3925AD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D、法律</w:t>
      </w:r>
    </w:p>
    <w:p w14:paraId="758D03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DBDFA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答案解析：在公共场合故意以焚烧、毁损、涂划、玷污、践踏等方式侮辱中华人民共和国国旗的，依法追究刑事责任。</w:t>
      </w:r>
    </w:p>
    <w:p w14:paraId="3C31A89E" w14:textId="77777777" w:rsidR="00505089" w:rsidRDefault="00505089">
      <w:pPr>
        <w:rPr>
          <w:rFonts w:ascii="宋体" w:eastAsia="宋体" w:hAnsi="宋体" w:cs="宋体" w:hint="eastAsia"/>
          <w:sz w:val="24"/>
          <w:szCs w:val="24"/>
          <w:lang w:eastAsia="zh-CN"/>
        </w:rPr>
      </w:pPr>
    </w:p>
    <w:p w14:paraId="581E8D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107. 在公共场合故意以焚烧、毁损、涂划、玷污、践踏等方式侮辱中华人民共和国国旗情节较轻的,由公安机关处以（   ）拘留。</w:t>
      </w:r>
    </w:p>
    <w:p w14:paraId="27168C9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A、十日以下</w:t>
      </w:r>
      <w:proofErr w:type="spellEnd"/>
    </w:p>
    <w:p w14:paraId="271C0DF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B、十五日以下</w:t>
      </w:r>
    </w:p>
    <w:p w14:paraId="7A4F99E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C、三十日以下</w:t>
      </w:r>
      <w:proofErr w:type="spellEnd"/>
    </w:p>
    <w:p w14:paraId="5AD064C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D、六十日以下</w:t>
      </w:r>
      <w:proofErr w:type="spellEnd"/>
    </w:p>
    <w:p w14:paraId="07B7C8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8D90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答案解析：在公共场合故意以焚烧、毁损、涂划、玷污、践踏等方式侮辱中华人民共和国国旗情节较轻的,由公安机关处以十五日以下拘留。</w:t>
      </w:r>
    </w:p>
    <w:p w14:paraId="41EBFD6C" w14:textId="77777777" w:rsidR="00505089" w:rsidRDefault="00505089">
      <w:pPr>
        <w:rPr>
          <w:rFonts w:ascii="宋体" w:eastAsia="宋体" w:hAnsi="宋体" w:cs="宋体" w:hint="eastAsia"/>
          <w:sz w:val="24"/>
          <w:szCs w:val="24"/>
          <w:lang w:eastAsia="zh-CN"/>
        </w:rPr>
      </w:pPr>
    </w:p>
    <w:p w14:paraId="1565EA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108. 《中华人民共和国国旗法》自1990年（   ）起施行。</w:t>
      </w:r>
    </w:p>
    <w:p w14:paraId="01D1026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A、10月1日</w:t>
      </w:r>
    </w:p>
    <w:p w14:paraId="4A56627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B、10月10日</w:t>
      </w:r>
    </w:p>
    <w:p w14:paraId="6F0D484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C、11月1日</w:t>
      </w:r>
    </w:p>
    <w:p w14:paraId="6B9AA7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D、12月1日</w:t>
      </w:r>
    </w:p>
    <w:p w14:paraId="272185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C1DA7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答案解析：《中华人民共和国国旗法》自1990年10月1日起施行。</w:t>
      </w:r>
    </w:p>
    <w:p w14:paraId="28C11734" w14:textId="77777777" w:rsidR="00505089" w:rsidRDefault="00505089">
      <w:pPr>
        <w:rPr>
          <w:rFonts w:ascii="宋体" w:eastAsia="宋体" w:hAnsi="宋体" w:cs="宋体" w:hint="eastAsia"/>
          <w:sz w:val="24"/>
          <w:szCs w:val="24"/>
          <w:lang w:eastAsia="zh-CN"/>
        </w:rPr>
      </w:pPr>
    </w:p>
    <w:p w14:paraId="12A3FE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109. 中华人民共和国国旗按照(   )中国人民政治协商会议第一届全体会议主席团公布的国旗制法说明制作。</w:t>
      </w:r>
    </w:p>
    <w:p w14:paraId="3862BCE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A、1949年9月28日</w:t>
      </w:r>
    </w:p>
    <w:p w14:paraId="3EF6F3A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B、1949年9月18日</w:t>
      </w:r>
    </w:p>
    <w:p w14:paraId="22EEAE9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C、1949年9月25日</w:t>
      </w:r>
    </w:p>
    <w:p w14:paraId="39AD2EB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D、1949年9月20日</w:t>
      </w:r>
    </w:p>
    <w:p w14:paraId="43E654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76506E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答案解析：国旗制法是在1949年9月28日由中国人民政治协商会议第一届全体会议主席团公布的。</w:t>
      </w:r>
    </w:p>
    <w:p w14:paraId="06B4B422" w14:textId="77777777" w:rsidR="00505089" w:rsidRDefault="00505089">
      <w:pPr>
        <w:rPr>
          <w:rFonts w:ascii="宋体" w:eastAsia="宋体" w:hAnsi="宋体" w:cs="宋体" w:hint="eastAsia"/>
          <w:sz w:val="24"/>
          <w:szCs w:val="24"/>
          <w:lang w:eastAsia="zh-CN"/>
        </w:rPr>
      </w:pPr>
    </w:p>
    <w:p w14:paraId="5D6F38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110. 下列不属于国旗通用尺度的是哪一项？（  ）</w:t>
      </w:r>
    </w:p>
    <w:p w14:paraId="0EE39A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A、长288公分，高192公分</w:t>
      </w:r>
    </w:p>
    <w:p w14:paraId="4C9E41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B、长240公分，高160公分</w:t>
      </w:r>
    </w:p>
    <w:p w14:paraId="6E3863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C、长182公分，高118公分</w:t>
      </w:r>
    </w:p>
    <w:p w14:paraId="043D9B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D、长144公分，高96公分</w:t>
      </w:r>
    </w:p>
    <w:p w14:paraId="4A7249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D6BE6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答案解析：国旗的长与高之比为3:2。</w:t>
      </w:r>
    </w:p>
    <w:p w14:paraId="4F70FE75" w14:textId="77777777" w:rsidR="00505089" w:rsidRDefault="00505089">
      <w:pPr>
        <w:rPr>
          <w:rFonts w:ascii="宋体" w:eastAsia="宋体" w:hAnsi="宋体" w:cs="宋体" w:hint="eastAsia"/>
          <w:sz w:val="24"/>
          <w:szCs w:val="24"/>
          <w:lang w:eastAsia="zh-CN"/>
        </w:rPr>
      </w:pPr>
    </w:p>
    <w:p w14:paraId="3CDEC0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111. 下列说法错误的是哪一项？（  ）</w:t>
      </w:r>
    </w:p>
    <w:p w14:paraId="48933F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A、国旗的形状、颜色两面相同。</w:t>
      </w:r>
    </w:p>
    <w:p w14:paraId="53FC20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B、国旗上的五星两面相对。</w:t>
      </w:r>
    </w:p>
    <w:p w14:paraId="0A7517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C、国旗的旗面为红色。</w:t>
      </w:r>
    </w:p>
    <w:p w14:paraId="490891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D、国旗的旗面为正方形。</w:t>
      </w:r>
    </w:p>
    <w:p w14:paraId="68C15F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D68EB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答案解析：国旗的旗面为长方形。</w:t>
      </w:r>
    </w:p>
    <w:p w14:paraId="1D0DACA3" w14:textId="77777777" w:rsidR="00505089" w:rsidRDefault="00505089">
      <w:pPr>
        <w:rPr>
          <w:rFonts w:ascii="宋体" w:eastAsia="宋体" w:hAnsi="宋体" w:cs="宋体" w:hint="eastAsia"/>
          <w:sz w:val="24"/>
          <w:szCs w:val="24"/>
          <w:lang w:eastAsia="zh-CN"/>
        </w:rPr>
      </w:pPr>
    </w:p>
    <w:p w14:paraId="30A4A0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112. 下列说法错误的是哪一项？（  ）</w:t>
      </w:r>
    </w:p>
    <w:p w14:paraId="369D5E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A、国旗的旗面为红色，长方形。</w:t>
      </w:r>
    </w:p>
    <w:p w14:paraId="4E31DD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w:t>
      </w:r>
      <w:proofErr w:type="gramStart"/>
      <w:r>
        <w:rPr>
          <w:rFonts w:ascii="宋体" w:eastAsia="宋体" w:hAnsi="宋体" w:cs="宋体" w:hint="eastAsia"/>
          <w:sz w:val="24"/>
          <w:szCs w:val="24"/>
          <w:lang w:eastAsia="zh-CN"/>
        </w:rPr>
        <w:t>旗</w:t>
      </w:r>
      <w:proofErr w:type="gramEnd"/>
      <w:r>
        <w:rPr>
          <w:rFonts w:ascii="宋体" w:eastAsia="宋体" w:hAnsi="宋体" w:cs="宋体" w:hint="eastAsia"/>
          <w:sz w:val="24"/>
          <w:szCs w:val="24"/>
          <w:lang w:eastAsia="zh-CN"/>
        </w:rPr>
        <w:t>面的长与高之比为3:2</w:t>
      </w:r>
    </w:p>
    <w:p w14:paraId="6A1BAC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C、旗杆在左的一面，旗面右上方</w:t>
      </w:r>
      <w:proofErr w:type="gramStart"/>
      <w:r>
        <w:rPr>
          <w:rFonts w:ascii="宋体" w:eastAsia="宋体" w:hAnsi="宋体" w:cs="宋体" w:hint="eastAsia"/>
          <w:sz w:val="24"/>
          <w:szCs w:val="24"/>
          <w:lang w:eastAsia="zh-CN"/>
        </w:rPr>
        <w:t>缀</w:t>
      </w:r>
      <w:proofErr w:type="gramEnd"/>
      <w:r>
        <w:rPr>
          <w:rFonts w:ascii="宋体" w:eastAsia="宋体" w:hAnsi="宋体" w:cs="宋体" w:hint="eastAsia"/>
          <w:sz w:val="24"/>
          <w:szCs w:val="24"/>
          <w:lang w:eastAsia="zh-CN"/>
        </w:rPr>
        <w:t>五颗黄色五角星。</w:t>
      </w:r>
    </w:p>
    <w:p w14:paraId="42A94D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w:t>
      </w:r>
      <w:proofErr w:type="gramStart"/>
      <w:r>
        <w:rPr>
          <w:rFonts w:ascii="宋体" w:eastAsia="宋体" w:hAnsi="宋体" w:cs="宋体" w:hint="eastAsia"/>
          <w:sz w:val="24"/>
          <w:szCs w:val="24"/>
          <w:lang w:eastAsia="zh-CN"/>
        </w:rPr>
        <w:t>旗</w:t>
      </w:r>
      <w:proofErr w:type="gramEnd"/>
      <w:r>
        <w:rPr>
          <w:rFonts w:ascii="宋体" w:eastAsia="宋体" w:hAnsi="宋体" w:cs="宋体" w:hint="eastAsia"/>
          <w:sz w:val="24"/>
          <w:szCs w:val="24"/>
          <w:lang w:eastAsia="zh-CN"/>
        </w:rPr>
        <w:t>面的黄色五角星中有一星较大。</w:t>
      </w:r>
    </w:p>
    <w:p w14:paraId="741AC3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1D0EC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答案解析：旗杆在左的一面，旗面左上方</w:t>
      </w:r>
      <w:proofErr w:type="gramStart"/>
      <w:r>
        <w:rPr>
          <w:rFonts w:ascii="宋体" w:eastAsia="宋体" w:hAnsi="宋体" w:cs="宋体" w:hint="eastAsia"/>
          <w:sz w:val="24"/>
          <w:szCs w:val="24"/>
          <w:lang w:eastAsia="zh-CN"/>
        </w:rPr>
        <w:t>缀</w:t>
      </w:r>
      <w:proofErr w:type="gramEnd"/>
      <w:r>
        <w:rPr>
          <w:rFonts w:ascii="宋体" w:eastAsia="宋体" w:hAnsi="宋体" w:cs="宋体" w:hint="eastAsia"/>
          <w:sz w:val="24"/>
          <w:szCs w:val="24"/>
          <w:lang w:eastAsia="zh-CN"/>
        </w:rPr>
        <w:t>五颗黄色五角星。</w:t>
      </w:r>
    </w:p>
    <w:p w14:paraId="070D0C9E" w14:textId="77777777" w:rsidR="00505089" w:rsidRDefault="00505089">
      <w:pPr>
        <w:rPr>
          <w:rFonts w:ascii="宋体" w:eastAsia="宋体" w:hAnsi="宋体" w:cs="宋体" w:hint="eastAsia"/>
          <w:sz w:val="24"/>
          <w:szCs w:val="24"/>
          <w:lang w:eastAsia="zh-CN"/>
        </w:rPr>
      </w:pPr>
    </w:p>
    <w:p w14:paraId="1AA9CC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113. 为便于确定国旗旗面五星的位置，先将</w:t>
      </w:r>
      <w:proofErr w:type="gramStart"/>
      <w:r>
        <w:rPr>
          <w:rFonts w:ascii="宋体" w:eastAsia="宋体" w:hAnsi="宋体" w:cs="宋体" w:hint="eastAsia"/>
          <w:sz w:val="24"/>
          <w:szCs w:val="24"/>
          <w:lang w:eastAsia="zh-CN"/>
        </w:rPr>
        <w:t>旗面对</w:t>
      </w:r>
      <w:proofErr w:type="gramEnd"/>
      <w:r>
        <w:rPr>
          <w:rFonts w:ascii="宋体" w:eastAsia="宋体" w:hAnsi="宋体" w:cs="宋体" w:hint="eastAsia"/>
          <w:sz w:val="24"/>
          <w:szCs w:val="24"/>
          <w:lang w:eastAsia="zh-CN"/>
        </w:rPr>
        <w:t>分为（ ）</w:t>
      </w:r>
      <w:proofErr w:type="gramStart"/>
      <w:r>
        <w:rPr>
          <w:rFonts w:ascii="宋体" w:eastAsia="宋体" w:hAnsi="宋体" w:cs="宋体" w:hint="eastAsia"/>
          <w:sz w:val="24"/>
          <w:szCs w:val="24"/>
          <w:lang w:eastAsia="zh-CN"/>
        </w:rPr>
        <w:t>个</w:t>
      </w:r>
      <w:proofErr w:type="gramEnd"/>
      <w:r>
        <w:rPr>
          <w:rFonts w:ascii="宋体" w:eastAsia="宋体" w:hAnsi="宋体" w:cs="宋体" w:hint="eastAsia"/>
          <w:sz w:val="24"/>
          <w:szCs w:val="24"/>
          <w:lang w:eastAsia="zh-CN"/>
        </w:rPr>
        <w:t>相等的长方形，将左上方之长方形上下划分为十等分，左右划分为十五等分。</w:t>
      </w:r>
    </w:p>
    <w:p w14:paraId="7F12B4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A、两个</w:t>
      </w:r>
    </w:p>
    <w:p w14:paraId="0B9AD8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B、四个</w:t>
      </w:r>
    </w:p>
    <w:p w14:paraId="4E61C5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C、六个</w:t>
      </w:r>
    </w:p>
    <w:p w14:paraId="17F3C6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D、八个</w:t>
      </w:r>
    </w:p>
    <w:p w14:paraId="7E246A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603DA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答案解析：为便于确定国旗旗面五星的位置，需先将</w:t>
      </w:r>
      <w:proofErr w:type="gramStart"/>
      <w:r>
        <w:rPr>
          <w:rFonts w:ascii="宋体" w:eastAsia="宋体" w:hAnsi="宋体" w:cs="宋体" w:hint="eastAsia"/>
          <w:sz w:val="24"/>
          <w:szCs w:val="24"/>
          <w:lang w:eastAsia="zh-CN"/>
        </w:rPr>
        <w:t>旗面对</w:t>
      </w:r>
      <w:proofErr w:type="gramEnd"/>
      <w:r>
        <w:rPr>
          <w:rFonts w:ascii="宋体" w:eastAsia="宋体" w:hAnsi="宋体" w:cs="宋体" w:hint="eastAsia"/>
          <w:sz w:val="24"/>
          <w:szCs w:val="24"/>
          <w:lang w:eastAsia="zh-CN"/>
        </w:rPr>
        <w:t>分为四个相等的长方形。</w:t>
      </w:r>
    </w:p>
    <w:p w14:paraId="6CD29EDC" w14:textId="77777777" w:rsidR="00505089" w:rsidRDefault="00505089">
      <w:pPr>
        <w:rPr>
          <w:rFonts w:ascii="宋体" w:eastAsia="宋体" w:hAnsi="宋体" w:cs="宋体" w:hint="eastAsia"/>
          <w:sz w:val="24"/>
          <w:szCs w:val="24"/>
          <w:lang w:eastAsia="zh-CN"/>
        </w:rPr>
      </w:pPr>
    </w:p>
    <w:p w14:paraId="67255D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114. 中华人民共和国国旗的旗面长与高之比为（  ）。</w:t>
      </w:r>
    </w:p>
    <w:p w14:paraId="1F7EE49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A、3：1</w:t>
      </w:r>
    </w:p>
    <w:p w14:paraId="62151AB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B、3：2</w:t>
      </w:r>
    </w:p>
    <w:p w14:paraId="5EAF142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C、4：1</w:t>
      </w:r>
    </w:p>
    <w:p w14:paraId="7DA614E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D、4：3</w:t>
      </w:r>
    </w:p>
    <w:p w14:paraId="677CED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EA4FD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答案解析：中华人民共和国国旗的旗面长与高之比为3:2。</w:t>
      </w:r>
    </w:p>
    <w:p w14:paraId="5AAC11E7" w14:textId="77777777" w:rsidR="00505089" w:rsidRDefault="00505089">
      <w:pPr>
        <w:rPr>
          <w:rFonts w:ascii="宋体" w:eastAsia="宋体" w:hAnsi="宋体" w:cs="宋体" w:hint="eastAsia"/>
          <w:sz w:val="24"/>
          <w:szCs w:val="24"/>
          <w:lang w:eastAsia="zh-CN"/>
        </w:rPr>
      </w:pPr>
    </w:p>
    <w:p w14:paraId="1637A61C" w14:textId="6BC23DEB"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115. </w:t>
      </w:r>
      <w:r w:rsidR="00B30ADA">
        <w:rPr>
          <w:rFonts w:ascii="宋体" w:eastAsia="宋体" w:hAnsi="宋体" w:cs="宋体" w:hint="eastAsia"/>
          <w:sz w:val="24"/>
          <w:szCs w:val="24"/>
          <w:lang w:eastAsia="zh-CN"/>
        </w:rPr>
        <w:t>国家</w:t>
      </w:r>
      <w:r>
        <w:rPr>
          <w:rFonts w:ascii="宋体" w:eastAsia="宋体" w:hAnsi="宋体" w:cs="宋体" w:hint="eastAsia"/>
          <w:sz w:val="24"/>
          <w:szCs w:val="24"/>
          <w:lang w:eastAsia="zh-CN"/>
        </w:rPr>
        <w:t>对台工作的基本方针是什么？（   ）</w:t>
      </w:r>
    </w:p>
    <w:p w14:paraId="6FEC35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A、和平统一，一国两制</w:t>
      </w:r>
    </w:p>
    <w:p w14:paraId="53D995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B、坚决反对和遏制“台独”分裂活动</w:t>
      </w:r>
    </w:p>
    <w:p w14:paraId="5D3EA7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C、真诚为两岸同胞谋福利，为台海地区谋和平</w:t>
      </w:r>
    </w:p>
    <w:p w14:paraId="479DE3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D、坚决维护党和国家利益</w:t>
      </w:r>
    </w:p>
    <w:p w14:paraId="0F3112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8AB922C" w14:textId="77777777" w:rsidR="00505089" w:rsidRDefault="00505089">
      <w:pPr>
        <w:rPr>
          <w:rFonts w:ascii="宋体" w:eastAsia="宋体" w:hAnsi="宋体" w:cs="宋体" w:hint="eastAsia"/>
          <w:sz w:val="24"/>
          <w:szCs w:val="24"/>
          <w:lang w:eastAsia="zh-CN"/>
        </w:rPr>
      </w:pPr>
    </w:p>
    <w:p w14:paraId="19138F4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lang w:eastAsia="zh-CN"/>
        </w:rPr>
        <w:t xml:space="preserve">116. 在土地革命战争时期，中央红军在井冈山革命根据地对国民党军队的围剿进行了几次“反围剿作战？（   </w:t>
      </w:r>
      <w:r>
        <w:rPr>
          <w:rFonts w:ascii="宋体" w:eastAsia="宋体" w:hAnsi="宋体" w:cs="宋体" w:hint="eastAsia"/>
          <w:sz w:val="24"/>
          <w:szCs w:val="24"/>
        </w:rPr>
        <w:t>）</w:t>
      </w:r>
    </w:p>
    <w:p w14:paraId="1E6D7DB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A、3次</w:t>
      </w:r>
    </w:p>
    <w:p w14:paraId="697C181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B、4次</w:t>
      </w:r>
    </w:p>
    <w:p w14:paraId="58B5F37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C、5次</w:t>
      </w:r>
    </w:p>
    <w:p w14:paraId="574906E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D、6次</w:t>
      </w:r>
    </w:p>
    <w:p w14:paraId="279A7F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D07B802" w14:textId="77777777" w:rsidR="00505089" w:rsidRDefault="00505089">
      <w:pPr>
        <w:rPr>
          <w:rFonts w:ascii="宋体" w:eastAsia="宋体" w:hAnsi="宋体" w:cs="宋体" w:hint="eastAsia"/>
          <w:sz w:val="24"/>
          <w:szCs w:val="24"/>
          <w:lang w:eastAsia="zh-CN"/>
        </w:rPr>
      </w:pPr>
    </w:p>
    <w:p w14:paraId="5C2B12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117. （   ）构成了炮兵声测侦察的理论基础。</w:t>
      </w:r>
    </w:p>
    <w:p w14:paraId="7B7A0F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A、“双耳效应”</w:t>
      </w:r>
    </w:p>
    <w:p w14:paraId="14B3BE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B、“双目效应”</w:t>
      </w:r>
    </w:p>
    <w:p w14:paraId="4E98C3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C、“单耳效应”</w:t>
      </w:r>
    </w:p>
    <w:p w14:paraId="558288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D、“单目效应”</w:t>
      </w:r>
    </w:p>
    <w:p w14:paraId="0BAB3E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3973E5C" w14:textId="77777777" w:rsidR="00505089" w:rsidRDefault="00505089">
      <w:pPr>
        <w:rPr>
          <w:rFonts w:ascii="宋体" w:eastAsia="宋体" w:hAnsi="宋体" w:cs="宋体" w:hint="eastAsia"/>
          <w:sz w:val="24"/>
          <w:szCs w:val="24"/>
          <w:lang w:eastAsia="zh-CN"/>
        </w:rPr>
      </w:pPr>
    </w:p>
    <w:p w14:paraId="1C4031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118. 最新印发的《应征公民体格检查标准》规定，应征男性青年体重不超过标准体重（标准体重Kg＝身高cm－110）的（   ），不低于标准体重的（   ），合格。</w:t>
      </w:r>
    </w:p>
    <w:p w14:paraId="65B2330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A、20%、15%</w:t>
      </w:r>
    </w:p>
    <w:p w14:paraId="005D15A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B、30%、15%</w:t>
      </w:r>
    </w:p>
    <w:p w14:paraId="0E1537D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C、20%、10%</w:t>
      </w:r>
    </w:p>
    <w:p w14:paraId="5F0ACF4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D、30%、10%</w:t>
      </w:r>
    </w:p>
    <w:p w14:paraId="3CBDA4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254BFB1" w14:textId="77777777" w:rsidR="00505089" w:rsidRDefault="00505089">
      <w:pPr>
        <w:rPr>
          <w:rFonts w:ascii="宋体" w:eastAsia="宋体" w:hAnsi="宋体" w:cs="宋体" w:hint="eastAsia"/>
          <w:sz w:val="24"/>
          <w:szCs w:val="24"/>
          <w:lang w:eastAsia="zh-CN"/>
        </w:rPr>
      </w:pPr>
    </w:p>
    <w:p w14:paraId="184AB9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119. 高等院校的学生在就学期间，必须接受（   ）军事训练。</w:t>
      </w:r>
    </w:p>
    <w:p w14:paraId="05ABDF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A、基本</w:t>
      </w:r>
    </w:p>
    <w:p w14:paraId="2D99EA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B、强度</w:t>
      </w:r>
    </w:p>
    <w:p w14:paraId="04D130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C、部队</w:t>
      </w:r>
    </w:p>
    <w:p w14:paraId="68305F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22D207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E84C210" w14:textId="77777777" w:rsidR="00505089" w:rsidRDefault="00505089">
      <w:pPr>
        <w:rPr>
          <w:rFonts w:ascii="宋体" w:eastAsia="宋体" w:hAnsi="宋体" w:cs="宋体" w:hint="eastAsia"/>
          <w:sz w:val="24"/>
          <w:szCs w:val="24"/>
          <w:lang w:eastAsia="zh-CN"/>
        </w:rPr>
      </w:pPr>
    </w:p>
    <w:p w14:paraId="7615C7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120. 国防法规定，一切国家机关和武装力量、各政党和各社会团体、各企业事业单位都应当组织本地区、本部门、本单位开展（   ）。</w:t>
      </w:r>
    </w:p>
    <w:p w14:paraId="3C9995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6B01B5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B、军事训练</w:t>
      </w:r>
    </w:p>
    <w:p w14:paraId="3B979D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C、双拥共建</w:t>
      </w:r>
    </w:p>
    <w:p w14:paraId="427F6D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D、中央政府</w:t>
      </w:r>
    </w:p>
    <w:p w14:paraId="2D9816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EAF6767" w14:textId="77777777" w:rsidR="00505089" w:rsidRDefault="00505089">
      <w:pPr>
        <w:rPr>
          <w:rFonts w:ascii="宋体" w:eastAsia="宋体" w:hAnsi="宋体" w:cs="宋体" w:hint="eastAsia"/>
          <w:sz w:val="24"/>
          <w:szCs w:val="24"/>
          <w:lang w:eastAsia="zh-CN"/>
        </w:rPr>
      </w:pPr>
    </w:p>
    <w:p w14:paraId="6A1EA5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121. 《兵役法》规定经过兵役登记的应征公民，未被征集服现役的，服（   ）预备役。</w:t>
      </w:r>
    </w:p>
    <w:p w14:paraId="34BA13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61867E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B、士兵</w:t>
      </w:r>
    </w:p>
    <w:p w14:paraId="7FADF8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C、兵员</w:t>
      </w:r>
    </w:p>
    <w:p w14:paraId="50249C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D、官兵</w:t>
      </w:r>
    </w:p>
    <w:p w14:paraId="27874B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C70E3F5" w14:textId="77777777" w:rsidR="00505089" w:rsidRDefault="00505089">
      <w:pPr>
        <w:rPr>
          <w:rFonts w:ascii="宋体" w:eastAsia="宋体" w:hAnsi="宋体" w:cs="宋体" w:hint="eastAsia"/>
          <w:sz w:val="24"/>
          <w:szCs w:val="24"/>
          <w:lang w:eastAsia="zh-CN"/>
        </w:rPr>
      </w:pPr>
    </w:p>
    <w:p w14:paraId="61E5E9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122. （   ）是我军永远不变的军魂。</w:t>
      </w:r>
    </w:p>
    <w:p w14:paraId="4C2D30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A、继承和发扬优良传统</w:t>
      </w:r>
    </w:p>
    <w:p w14:paraId="7C9D96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B、全心全意为人民服务</w:t>
      </w:r>
    </w:p>
    <w:p w14:paraId="449BAF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C、打赢反侵略战争</w:t>
      </w:r>
    </w:p>
    <w:p w14:paraId="23AFB0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D、党对军队的绝对领导</w:t>
      </w:r>
    </w:p>
    <w:p w14:paraId="262270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23260CC" w14:textId="77777777" w:rsidR="00505089" w:rsidRDefault="00505089">
      <w:pPr>
        <w:rPr>
          <w:rFonts w:ascii="宋体" w:eastAsia="宋体" w:hAnsi="宋体" w:cs="宋体" w:hint="eastAsia"/>
          <w:sz w:val="24"/>
          <w:szCs w:val="24"/>
          <w:lang w:eastAsia="zh-CN"/>
        </w:rPr>
      </w:pPr>
    </w:p>
    <w:p w14:paraId="31B828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123. 学校的国防教育是全民国防教育的基础，是实施（   ）的重要内容。</w:t>
      </w:r>
    </w:p>
    <w:p w14:paraId="00E598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A、德育</w:t>
      </w:r>
    </w:p>
    <w:p w14:paraId="032774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B、素质教育</w:t>
      </w:r>
    </w:p>
    <w:p w14:paraId="1B9B7E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C、智育</w:t>
      </w:r>
    </w:p>
    <w:p w14:paraId="374626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D、体育</w:t>
      </w:r>
    </w:p>
    <w:p w14:paraId="194CAD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DB95EE0" w14:textId="77777777" w:rsidR="00505089" w:rsidRDefault="00505089">
      <w:pPr>
        <w:rPr>
          <w:rFonts w:ascii="宋体" w:eastAsia="宋体" w:hAnsi="宋体" w:cs="宋体" w:hint="eastAsia"/>
          <w:sz w:val="24"/>
          <w:szCs w:val="24"/>
          <w:lang w:eastAsia="zh-CN"/>
        </w:rPr>
      </w:pPr>
    </w:p>
    <w:p w14:paraId="3B7981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124. 判断方位对于行军作战来说至关重要，我们判断方位的依据不包括（   ）。</w:t>
      </w:r>
    </w:p>
    <w:p w14:paraId="3F7A57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A、利用指北针判定</w:t>
      </w:r>
    </w:p>
    <w:p w14:paraId="5369CA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B、利用太阳和手表判定</w:t>
      </w:r>
    </w:p>
    <w:p w14:paraId="1C85205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C、利用自然特征判定</w:t>
      </w:r>
      <w:proofErr w:type="spellEnd"/>
    </w:p>
    <w:p w14:paraId="3A355E5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D、利用道路判定</w:t>
      </w:r>
      <w:proofErr w:type="spellEnd"/>
    </w:p>
    <w:p w14:paraId="2C7078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1B8C71B" w14:textId="77777777" w:rsidR="00505089" w:rsidRDefault="00505089">
      <w:pPr>
        <w:rPr>
          <w:rFonts w:ascii="宋体" w:eastAsia="宋体" w:hAnsi="宋体" w:cs="宋体" w:hint="eastAsia"/>
          <w:sz w:val="24"/>
          <w:szCs w:val="24"/>
          <w:lang w:eastAsia="zh-CN"/>
        </w:rPr>
      </w:pPr>
    </w:p>
    <w:p w14:paraId="58BB43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125. 地球同步卫星常用于通讯、气象、广播电视、（   ）、数据中继等方面。</w:t>
      </w:r>
    </w:p>
    <w:p w14:paraId="231D61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A、雷达扫描</w:t>
      </w:r>
    </w:p>
    <w:p w14:paraId="3928F3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B、空间防御</w:t>
      </w:r>
    </w:p>
    <w:p w14:paraId="731422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C、军事侦察</w:t>
      </w:r>
    </w:p>
    <w:p w14:paraId="666EA8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D、导弹预警</w:t>
      </w:r>
    </w:p>
    <w:p w14:paraId="3E4606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F618F89" w14:textId="77777777" w:rsidR="00505089" w:rsidRDefault="00505089">
      <w:pPr>
        <w:rPr>
          <w:rFonts w:ascii="宋体" w:eastAsia="宋体" w:hAnsi="宋体" w:cs="宋体" w:hint="eastAsia"/>
          <w:sz w:val="24"/>
          <w:szCs w:val="24"/>
          <w:lang w:eastAsia="zh-CN"/>
        </w:rPr>
      </w:pPr>
    </w:p>
    <w:p w14:paraId="7CCC4A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126. 航天器是用于航天的飞行器，下面哪个不属于航天器？（   ）</w:t>
      </w:r>
    </w:p>
    <w:p w14:paraId="445587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A、波音客机</w:t>
      </w:r>
    </w:p>
    <w:p w14:paraId="2042BA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B、人造地球卫星</w:t>
      </w:r>
    </w:p>
    <w:p w14:paraId="3AE6C7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C、航天飞机</w:t>
      </w:r>
    </w:p>
    <w:p w14:paraId="427F6A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D、行星探测器</w:t>
      </w:r>
    </w:p>
    <w:p w14:paraId="2D29D3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8B576C9" w14:textId="77777777" w:rsidR="00505089" w:rsidRDefault="00505089">
      <w:pPr>
        <w:rPr>
          <w:rFonts w:ascii="宋体" w:eastAsia="宋体" w:hAnsi="宋体" w:cs="宋体" w:hint="eastAsia"/>
          <w:sz w:val="24"/>
          <w:szCs w:val="24"/>
          <w:lang w:eastAsia="zh-CN"/>
        </w:rPr>
      </w:pPr>
    </w:p>
    <w:p w14:paraId="249ABE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127. 《中华人民共和国国防教育法》是根据（   ）和《教育法》制定。</w:t>
      </w:r>
    </w:p>
    <w:p w14:paraId="5F8B51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A、《国防法》</w:t>
      </w:r>
    </w:p>
    <w:p w14:paraId="7EC73D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B、《宪法》</w:t>
      </w:r>
    </w:p>
    <w:p w14:paraId="3C817C0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w:t>
      </w:r>
      <w:proofErr w:type="spellStart"/>
      <w:r>
        <w:rPr>
          <w:rFonts w:ascii="宋体" w:eastAsia="宋体" w:hAnsi="宋体" w:cs="宋体" w:hint="eastAsia"/>
          <w:sz w:val="24"/>
          <w:szCs w:val="24"/>
        </w:rPr>
        <w:t>兵役法</w:t>
      </w:r>
      <w:proofErr w:type="spellEnd"/>
      <w:r>
        <w:rPr>
          <w:rFonts w:ascii="宋体" w:eastAsia="宋体" w:hAnsi="宋体" w:cs="宋体" w:hint="eastAsia"/>
          <w:sz w:val="24"/>
          <w:szCs w:val="24"/>
        </w:rPr>
        <w:t>》</w:t>
      </w:r>
    </w:p>
    <w:p w14:paraId="4E7ED17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D、《</w:t>
      </w:r>
      <w:proofErr w:type="spellStart"/>
      <w:r>
        <w:rPr>
          <w:rFonts w:ascii="宋体" w:eastAsia="宋体" w:hAnsi="宋体" w:cs="宋体" w:hint="eastAsia"/>
          <w:sz w:val="24"/>
          <w:szCs w:val="24"/>
        </w:rPr>
        <w:t>民法</w:t>
      </w:r>
      <w:proofErr w:type="spellEnd"/>
      <w:r>
        <w:rPr>
          <w:rFonts w:ascii="宋体" w:eastAsia="宋体" w:hAnsi="宋体" w:cs="宋体" w:hint="eastAsia"/>
          <w:sz w:val="24"/>
          <w:szCs w:val="24"/>
        </w:rPr>
        <w:t>》</w:t>
      </w:r>
    </w:p>
    <w:p w14:paraId="72365D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ABF3B6C" w14:textId="77777777" w:rsidR="00505089" w:rsidRDefault="00505089">
      <w:pPr>
        <w:rPr>
          <w:rFonts w:ascii="宋体" w:eastAsia="宋体" w:hAnsi="宋体" w:cs="宋体" w:hint="eastAsia"/>
          <w:sz w:val="24"/>
          <w:szCs w:val="24"/>
          <w:lang w:eastAsia="zh-CN"/>
        </w:rPr>
      </w:pPr>
    </w:p>
    <w:p w14:paraId="055779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128. 义务兵服现役的期限为（   ）年。</w:t>
      </w:r>
    </w:p>
    <w:p w14:paraId="07E57FB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w:t>
      </w:r>
      <w:proofErr w:type="spellEnd"/>
    </w:p>
    <w:p w14:paraId="0A61F46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w:t>
      </w:r>
      <w:proofErr w:type="spellEnd"/>
    </w:p>
    <w:p w14:paraId="6AE9506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w:t>
      </w:r>
      <w:proofErr w:type="spellEnd"/>
    </w:p>
    <w:p w14:paraId="13BF7D5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D、五</w:t>
      </w:r>
      <w:proofErr w:type="spellEnd"/>
    </w:p>
    <w:p w14:paraId="3437D2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C97955E" w14:textId="77777777" w:rsidR="00505089" w:rsidRDefault="00505089">
      <w:pPr>
        <w:rPr>
          <w:rFonts w:ascii="宋体" w:eastAsia="宋体" w:hAnsi="宋体" w:cs="宋体" w:hint="eastAsia"/>
          <w:sz w:val="24"/>
          <w:szCs w:val="24"/>
          <w:lang w:eastAsia="zh-CN"/>
        </w:rPr>
      </w:pPr>
    </w:p>
    <w:p w14:paraId="3E4A2A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129. 中国人民解放军实行（   ）制度。</w:t>
      </w:r>
    </w:p>
    <w:p w14:paraId="3E4060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A、警衔</w:t>
      </w:r>
    </w:p>
    <w:p w14:paraId="46B4A7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B、职级</w:t>
      </w:r>
    </w:p>
    <w:p w14:paraId="1B957C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C、军衔</w:t>
      </w:r>
    </w:p>
    <w:p w14:paraId="50DCA4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D、兵衔</w:t>
      </w:r>
    </w:p>
    <w:p w14:paraId="3B954B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98974D9" w14:textId="77777777" w:rsidR="00505089" w:rsidRDefault="00505089">
      <w:pPr>
        <w:rPr>
          <w:rFonts w:ascii="宋体" w:eastAsia="宋体" w:hAnsi="宋体" w:cs="宋体" w:hint="eastAsia"/>
          <w:sz w:val="24"/>
          <w:szCs w:val="24"/>
          <w:lang w:eastAsia="zh-CN"/>
        </w:rPr>
      </w:pPr>
    </w:p>
    <w:p w14:paraId="59549B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130. 现役军人必须遵守军队的条令和条例，忠于职守，随时为保卫（   ）而战斗。</w:t>
      </w:r>
    </w:p>
    <w:p w14:paraId="1DD787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A、祖国</w:t>
      </w:r>
    </w:p>
    <w:p w14:paraId="707A37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1BC13B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w:t>
      </w:r>
    </w:p>
    <w:p w14:paraId="5F1AF9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D、部队</w:t>
      </w:r>
    </w:p>
    <w:p w14:paraId="28E61A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E8CE7C0" w14:textId="77777777" w:rsidR="00505089" w:rsidRDefault="00505089">
      <w:pPr>
        <w:rPr>
          <w:rFonts w:ascii="宋体" w:eastAsia="宋体" w:hAnsi="宋体" w:cs="宋体" w:hint="eastAsia"/>
          <w:sz w:val="24"/>
          <w:szCs w:val="24"/>
          <w:lang w:eastAsia="zh-CN"/>
        </w:rPr>
      </w:pPr>
    </w:p>
    <w:p w14:paraId="1EA385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131. 义务兵退出现役后，报考国家公务员、高等院校和中等专业学校，按照有关规定（   ）。</w:t>
      </w:r>
    </w:p>
    <w:p w14:paraId="02423D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A、提前录取</w:t>
      </w:r>
    </w:p>
    <w:p w14:paraId="423C4D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B、予以优待</w:t>
      </w:r>
    </w:p>
    <w:p w14:paraId="1E884A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C、必须录用</w:t>
      </w:r>
    </w:p>
    <w:p w14:paraId="6DA13F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D、择优录用</w:t>
      </w:r>
    </w:p>
    <w:p w14:paraId="5E0E96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0B272C4" w14:textId="77777777" w:rsidR="00505089" w:rsidRDefault="00505089">
      <w:pPr>
        <w:rPr>
          <w:rFonts w:ascii="宋体" w:eastAsia="宋体" w:hAnsi="宋体" w:cs="宋体" w:hint="eastAsia"/>
          <w:sz w:val="24"/>
          <w:szCs w:val="24"/>
          <w:lang w:eastAsia="zh-CN"/>
        </w:rPr>
      </w:pPr>
    </w:p>
    <w:p w14:paraId="08E9B7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132. 中华人民共和国公民，不分（   ），都有义务依照本法的规定服兵役。</w:t>
      </w:r>
    </w:p>
    <w:p w14:paraId="092BAB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A、民族、种族、职业、家庭出身、宗教信仰和教育程度</w:t>
      </w:r>
    </w:p>
    <w:p w14:paraId="6B6987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B、民族、职业、家庭出身和教育程度</w:t>
      </w:r>
    </w:p>
    <w:p w14:paraId="4A84BD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C、民族、种族、职业、家庭出身和教育程度</w:t>
      </w:r>
    </w:p>
    <w:p w14:paraId="616875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D、民族、种族、职业、性别、家庭出身、宗教信仰和教育程度</w:t>
      </w:r>
    </w:p>
    <w:p w14:paraId="7F635C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1DE3DE2" w14:textId="77777777" w:rsidR="00505089" w:rsidRDefault="00505089">
      <w:pPr>
        <w:rPr>
          <w:rFonts w:ascii="宋体" w:eastAsia="宋体" w:hAnsi="宋体" w:cs="宋体" w:hint="eastAsia"/>
          <w:sz w:val="24"/>
          <w:szCs w:val="24"/>
          <w:lang w:eastAsia="zh-CN"/>
        </w:rPr>
      </w:pPr>
    </w:p>
    <w:p w14:paraId="65F8D1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133. 征集服现役的公民必须热爱中国共产党，热爱社会主义祖国，热爱  （   ）。</w:t>
      </w:r>
    </w:p>
    <w:p w14:paraId="1578EA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A、解放军</w:t>
      </w:r>
    </w:p>
    <w:p w14:paraId="5ACE66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B、人民军队</w:t>
      </w:r>
    </w:p>
    <w:p w14:paraId="3B367D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C、人民群众</w:t>
      </w:r>
    </w:p>
    <w:p w14:paraId="347290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D、人民政府</w:t>
      </w:r>
    </w:p>
    <w:p w14:paraId="2A13C7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3EAAF09" w14:textId="77777777" w:rsidR="00505089" w:rsidRDefault="00505089">
      <w:pPr>
        <w:rPr>
          <w:rFonts w:ascii="宋体" w:eastAsia="宋体" w:hAnsi="宋体" w:cs="宋体" w:hint="eastAsia"/>
          <w:sz w:val="24"/>
          <w:szCs w:val="24"/>
          <w:lang w:eastAsia="zh-CN"/>
        </w:rPr>
      </w:pPr>
    </w:p>
    <w:p w14:paraId="6D49CC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134. 国家和社会尊重、优待军人，保护军人的（   ），开展各种形式的拥军优属活动。</w:t>
      </w:r>
    </w:p>
    <w:p w14:paraId="433646D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A、切身利益</w:t>
      </w:r>
      <w:proofErr w:type="spellEnd"/>
    </w:p>
    <w:p w14:paraId="1448EDA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B、特殊地位</w:t>
      </w:r>
      <w:proofErr w:type="spellEnd"/>
    </w:p>
    <w:p w14:paraId="4CD17B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C、合法权益</w:t>
      </w:r>
    </w:p>
    <w:p w14:paraId="1B723B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D、特殊权益</w:t>
      </w:r>
    </w:p>
    <w:p w14:paraId="086D74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A0EC57A" w14:textId="77777777" w:rsidR="00505089" w:rsidRDefault="00505089">
      <w:pPr>
        <w:rPr>
          <w:rFonts w:ascii="宋体" w:eastAsia="宋体" w:hAnsi="宋体" w:cs="宋体" w:hint="eastAsia"/>
          <w:sz w:val="24"/>
          <w:szCs w:val="24"/>
          <w:lang w:eastAsia="zh-CN"/>
        </w:rPr>
      </w:pPr>
    </w:p>
    <w:p w14:paraId="53BABF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135. 国家独立自主、自力更生地建设和巩固国防，实行积极防御战略，坚持（   ）原则。</w:t>
      </w:r>
    </w:p>
    <w:p w14:paraId="3E4109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A、全民自卫</w:t>
      </w:r>
    </w:p>
    <w:p w14:paraId="600341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B、和平外交</w:t>
      </w:r>
    </w:p>
    <w:p w14:paraId="77FB93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C、军民联合</w:t>
      </w:r>
    </w:p>
    <w:p w14:paraId="095BD5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D、官兵联合</w:t>
      </w:r>
    </w:p>
    <w:p w14:paraId="23277C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CD5EF8D" w14:textId="77777777" w:rsidR="00505089" w:rsidRDefault="00505089">
      <w:pPr>
        <w:rPr>
          <w:rFonts w:ascii="宋体" w:eastAsia="宋体" w:hAnsi="宋体" w:cs="宋体" w:hint="eastAsia"/>
          <w:sz w:val="24"/>
          <w:szCs w:val="24"/>
          <w:lang w:eastAsia="zh-CN"/>
        </w:rPr>
      </w:pPr>
    </w:p>
    <w:p w14:paraId="7653C1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136. 国防是一个国家生存与发展的安全保障，维护国家安全利益是现代国防的（   ）。</w:t>
      </w:r>
    </w:p>
    <w:p w14:paraId="062C63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A、主要任务</w:t>
      </w:r>
    </w:p>
    <w:p w14:paraId="6FF0D6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B、根本职能</w:t>
      </w:r>
    </w:p>
    <w:p w14:paraId="054F7F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C、根本大计</w:t>
      </w:r>
    </w:p>
    <w:p w14:paraId="55D8F5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D、根本目的</w:t>
      </w:r>
    </w:p>
    <w:p w14:paraId="7F42CB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0846155" w14:textId="77777777" w:rsidR="00505089" w:rsidRDefault="00505089">
      <w:pPr>
        <w:rPr>
          <w:rFonts w:ascii="宋体" w:eastAsia="宋体" w:hAnsi="宋体" w:cs="宋体" w:hint="eastAsia"/>
          <w:sz w:val="24"/>
          <w:szCs w:val="24"/>
          <w:lang w:eastAsia="zh-CN"/>
        </w:rPr>
      </w:pPr>
    </w:p>
    <w:p w14:paraId="3196D0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137. 捍卫国家主权、领土完整和防止外来侵略、颠覆是现代国防的（   ）。</w:t>
      </w:r>
    </w:p>
    <w:p w14:paraId="01C0D1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A、根本职能</w:t>
      </w:r>
    </w:p>
    <w:p w14:paraId="5D3099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B、根本大计</w:t>
      </w:r>
    </w:p>
    <w:p w14:paraId="2C78B4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C、主要任务</w:t>
      </w:r>
    </w:p>
    <w:p w14:paraId="2DBF93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D、基本要素</w:t>
      </w:r>
    </w:p>
    <w:p w14:paraId="299B88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EE1AA8B" w14:textId="77777777" w:rsidR="00505089" w:rsidRDefault="00505089">
      <w:pPr>
        <w:rPr>
          <w:rFonts w:ascii="宋体" w:eastAsia="宋体" w:hAnsi="宋体" w:cs="宋体" w:hint="eastAsia"/>
          <w:sz w:val="24"/>
          <w:szCs w:val="24"/>
          <w:lang w:eastAsia="zh-CN"/>
        </w:rPr>
      </w:pPr>
    </w:p>
    <w:p w14:paraId="42586F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138. 国防的主体是国防活动的实行者，通常为（   ）。</w:t>
      </w:r>
    </w:p>
    <w:p w14:paraId="55B226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A、国家领导人</w:t>
      </w:r>
    </w:p>
    <w:p w14:paraId="2E8473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B、事业单位</w:t>
      </w:r>
    </w:p>
    <w:p w14:paraId="2A603A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w:t>
      </w:r>
    </w:p>
    <w:p w14:paraId="48AED7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769773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B475E7C" w14:textId="77777777" w:rsidR="00505089" w:rsidRDefault="00505089">
      <w:pPr>
        <w:rPr>
          <w:rFonts w:ascii="宋体" w:eastAsia="宋体" w:hAnsi="宋体" w:cs="宋体" w:hint="eastAsia"/>
          <w:sz w:val="24"/>
          <w:szCs w:val="24"/>
          <w:lang w:eastAsia="zh-CN"/>
        </w:rPr>
      </w:pPr>
    </w:p>
    <w:p w14:paraId="6C0079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139. 在国防类型中，（   ）国防是以防止外敌侵略为目的，在国防建设上主要依靠本国的力量，广泛争取国际上的同情和支持，维护本国安全，维护周边地区和世界和平与稳定。</w:t>
      </w:r>
    </w:p>
    <w:p w14:paraId="694649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A、扩张型</w:t>
      </w:r>
    </w:p>
    <w:p w14:paraId="48737A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B、自卫型</w:t>
      </w:r>
    </w:p>
    <w:p w14:paraId="111E31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C、联盟型</w:t>
      </w:r>
    </w:p>
    <w:p w14:paraId="4E6FCA7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D、中立型</w:t>
      </w:r>
      <w:proofErr w:type="spellEnd"/>
    </w:p>
    <w:p w14:paraId="31B7FD9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7A8978ED" w14:textId="77777777" w:rsidR="00505089" w:rsidRDefault="00505089">
      <w:pPr>
        <w:rPr>
          <w:rFonts w:ascii="宋体" w:eastAsia="宋体" w:hAnsi="宋体" w:cs="宋体" w:hint="eastAsia"/>
          <w:sz w:val="24"/>
          <w:szCs w:val="24"/>
        </w:rPr>
      </w:pPr>
    </w:p>
    <w:p w14:paraId="06F116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140. （   ）年联合国专门通过了《关于侵略定义的决议》。</w:t>
      </w:r>
    </w:p>
    <w:p w14:paraId="6A05B13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A、1984年</w:t>
      </w:r>
    </w:p>
    <w:p w14:paraId="776D2C0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B、1994年</w:t>
      </w:r>
    </w:p>
    <w:p w14:paraId="323FE61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C、1964年</w:t>
      </w:r>
    </w:p>
    <w:p w14:paraId="586A9B1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D、1974年</w:t>
      </w:r>
    </w:p>
    <w:p w14:paraId="0CCD2E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6868032" w14:textId="77777777" w:rsidR="00505089" w:rsidRDefault="00505089">
      <w:pPr>
        <w:rPr>
          <w:rFonts w:ascii="宋体" w:eastAsia="宋体" w:hAnsi="宋体" w:cs="宋体" w:hint="eastAsia"/>
          <w:sz w:val="24"/>
          <w:szCs w:val="24"/>
          <w:lang w:eastAsia="zh-CN"/>
        </w:rPr>
      </w:pPr>
    </w:p>
    <w:p w14:paraId="60F0C3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141. 在国防的手段中，对付武装入侵和武装暴乱最根本和最有效的手段（   ）。</w:t>
      </w:r>
    </w:p>
    <w:p w14:paraId="0F9632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A、军事手段</w:t>
      </w:r>
    </w:p>
    <w:p w14:paraId="10289E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B、政治手段</w:t>
      </w:r>
    </w:p>
    <w:p w14:paraId="0144F5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C、经济手段</w:t>
      </w:r>
    </w:p>
    <w:p w14:paraId="4D7AC0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D、外交手段</w:t>
      </w:r>
    </w:p>
    <w:p w14:paraId="792E5C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2901243" w14:textId="77777777" w:rsidR="00505089" w:rsidRDefault="00505089">
      <w:pPr>
        <w:rPr>
          <w:rFonts w:ascii="宋体" w:eastAsia="宋体" w:hAnsi="宋体" w:cs="宋体" w:hint="eastAsia"/>
          <w:sz w:val="24"/>
          <w:szCs w:val="24"/>
          <w:lang w:eastAsia="zh-CN"/>
        </w:rPr>
      </w:pPr>
    </w:p>
    <w:p w14:paraId="6C194C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142. 现代国防的目标体系按范围可分为自卫、区域和全球目标，其中（   ）目标主要是维护国家主权。</w:t>
      </w:r>
    </w:p>
    <w:p w14:paraId="219726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A、全国目标</w:t>
      </w:r>
    </w:p>
    <w:p w14:paraId="3EAFF9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B、区域目标</w:t>
      </w:r>
    </w:p>
    <w:p w14:paraId="7FFAAF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C、全球目标</w:t>
      </w:r>
    </w:p>
    <w:p w14:paraId="4F2896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D、自卫目标</w:t>
      </w:r>
    </w:p>
    <w:p w14:paraId="6323A0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8C662C0" w14:textId="77777777" w:rsidR="00505089" w:rsidRDefault="00505089">
      <w:pPr>
        <w:rPr>
          <w:rFonts w:ascii="宋体" w:eastAsia="宋体" w:hAnsi="宋体" w:cs="宋体" w:hint="eastAsia"/>
          <w:sz w:val="24"/>
          <w:szCs w:val="24"/>
          <w:lang w:eastAsia="zh-CN"/>
        </w:rPr>
      </w:pPr>
    </w:p>
    <w:p w14:paraId="1DC75A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143. 中国国防的历史源远流长，（   ）在古代的国防工程建设中国防建设时间最早、数量最多。</w:t>
      </w:r>
    </w:p>
    <w:p w14:paraId="03F56E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A、城池</w:t>
      </w:r>
    </w:p>
    <w:p w14:paraId="798DE6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B、长城</w:t>
      </w:r>
    </w:p>
    <w:p w14:paraId="53DF6D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C、京杭运河</w:t>
      </w:r>
    </w:p>
    <w:p w14:paraId="3D7B9B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D、海防建设</w:t>
      </w:r>
    </w:p>
    <w:p w14:paraId="4A1534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A829C92" w14:textId="77777777" w:rsidR="00505089" w:rsidRDefault="00505089">
      <w:pPr>
        <w:rPr>
          <w:rFonts w:ascii="宋体" w:eastAsia="宋体" w:hAnsi="宋体" w:cs="宋体" w:hint="eastAsia"/>
          <w:sz w:val="24"/>
          <w:szCs w:val="24"/>
          <w:lang w:eastAsia="zh-CN"/>
        </w:rPr>
      </w:pPr>
    </w:p>
    <w:p w14:paraId="6FBD69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144. 为了防止倭寇的袭扰，从（   ）时间开始，在沿海重要地段陆续修建海防工程体系。</w:t>
      </w:r>
    </w:p>
    <w:p w14:paraId="508AF2A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A、宋朝</w:t>
      </w:r>
      <w:proofErr w:type="spellEnd"/>
    </w:p>
    <w:p w14:paraId="7D8ABE8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B、清朝</w:t>
      </w:r>
      <w:proofErr w:type="spellEnd"/>
    </w:p>
    <w:p w14:paraId="4EBD7D5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C、明朝</w:t>
      </w:r>
      <w:proofErr w:type="spellEnd"/>
    </w:p>
    <w:p w14:paraId="567F5E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D、春秋战国</w:t>
      </w:r>
    </w:p>
    <w:p w14:paraId="6F492A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4FB5515" w14:textId="77777777" w:rsidR="00505089" w:rsidRDefault="00505089">
      <w:pPr>
        <w:rPr>
          <w:rFonts w:ascii="宋体" w:eastAsia="宋体" w:hAnsi="宋体" w:cs="宋体" w:hint="eastAsia"/>
          <w:sz w:val="24"/>
          <w:szCs w:val="24"/>
          <w:lang w:eastAsia="zh-CN"/>
        </w:rPr>
      </w:pPr>
    </w:p>
    <w:p w14:paraId="18FBEE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145. 清王朝签订我国历史上第一个丧权辱国的不平等条约是（   ）。</w:t>
      </w:r>
    </w:p>
    <w:p w14:paraId="13F5D5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A、《瑷珲条约》</w:t>
      </w:r>
    </w:p>
    <w:p w14:paraId="590152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B、《南京条约》</w:t>
      </w:r>
    </w:p>
    <w:p w14:paraId="22D0A3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C、《马关条约》</w:t>
      </w:r>
    </w:p>
    <w:p w14:paraId="392353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D、《辛丑条约》</w:t>
      </w:r>
    </w:p>
    <w:p w14:paraId="1B3F80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E3910B1" w14:textId="77777777" w:rsidR="00505089" w:rsidRDefault="00505089">
      <w:pPr>
        <w:rPr>
          <w:rFonts w:ascii="宋体" w:eastAsia="宋体" w:hAnsi="宋体" w:cs="宋体" w:hint="eastAsia"/>
          <w:sz w:val="24"/>
          <w:szCs w:val="24"/>
          <w:lang w:eastAsia="zh-CN"/>
        </w:rPr>
      </w:pPr>
    </w:p>
    <w:p w14:paraId="1E4242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146. 国防活动基本原则，是《国防法》确认和体现的，反映了国防法的本质和基本精神。其中（   ）原则标明了我国国防的整体性。</w:t>
      </w:r>
    </w:p>
    <w:p w14:paraId="6F0F26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A、独立自主</w:t>
      </w:r>
    </w:p>
    <w:p w14:paraId="33427F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B、全民防卫</w:t>
      </w:r>
    </w:p>
    <w:p w14:paraId="191FC3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C、协调发展</w:t>
      </w:r>
    </w:p>
    <w:p w14:paraId="728DA1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D、统一领导</w:t>
      </w:r>
    </w:p>
    <w:p w14:paraId="3E8712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ED888D2" w14:textId="77777777" w:rsidR="00505089" w:rsidRDefault="00505089">
      <w:pPr>
        <w:rPr>
          <w:rFonts w:ascii="宋体" w:eastAsia="宋体" w:hAnsi="宋体" w:cs="宋体" w:hint="eastAsia"/>
          <w:sz w:val="24"/>
          <w:szCs w:val="24"/>
          <w:lang w:eastAsia="zh-CN"/>
        </w:rPr>
      </w:pPr>
    </w:p>
    <w:p w14:paraId="3405D6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147. 在国防活动的基本原则中，（   ）原则表明了我国国防的人民性。</w:t>
      </w:r>
    </w:p>
    <w:p w14:paraId="5F1503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A、积极防御</w:t>
      </w:r>
    </w:p>
    <w:p w14:paraId="44424D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B、全民防卫</w:t>
      </w:r>
    </w:p>
    <w:p w14:paraId="3EAB44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C、协调发展</w:t>
      </w:r>
    </w:p>
    <w:p w14:paraId="4B686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D、统一领导</w:t>
      </w:r>
    </w:p>
    <w:p w14:paraId="009220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0F700F0" w14:textId="77777777" w:rsidR="00505089" w:rsidRDefault="00505089">
      <w:pPr>
        <w:rPr>
          <w:rFonts w:ascii="宋体" w:eastAsia="宋体" w:hAnsi="宋体" w:cs="宋体" w:hint="eastAsia"/>
          <w:sz w:val="24"/>
          <w:szCs w:val="24"/>
          <w:lang w:eastAsia="zh-CN"/>
        </w:rPr>
      </w:pPr>
    </w:p>
    <w:p w14:paraId="1EEBB0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148. 哪部法律的立法目的是反对和遏制“台独”分裂势力分裂国家，维护台湾海峡地区和平稳定，维护中华民族的根本利益（   ）。</w:t>
      </w:r>
    </w:p>
    <w:p w14:paraId="52DF4E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A、《国防法》</w:t>
      </w:r>
    </w:p>
    <w:p w14:paraId="5BE076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B、《反分裂国家法》</w:t>
      </w:r>
    </w:p>
    <w:p w14:paraId="4D40D6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C、《兵役法》</w:t>
      </w:r>
    </w:p>
    <w:p w14:paraId="4B7653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D、《国防教育法》</w:t>
      </w:r>
    </w:p>
    <w:p w14:paraId="155BEF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2EE0EA8" w14:textId="77777777" w:rsidR="00505089" w:rsidRDefault="00505089">
      <w:pPr>
        <w:rPr>
          <w:rFonts w:ascii="宋体" w:eastAsia="宋体" w:hAnsi="宋体" w:cs="宋体" w:hint="eastAsia"/>
          <w:sz w:val="24"/>
          <w:szCs w:val="24"/>
          <w:lang w:eastAsia="zh-CN"/>
        </w:rPr>
      </w:pPr>
    </w:p>
    <w:p w14:paraId="01B4E3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149. 中国的国防，是维护国家安全统一，确保实现全面建设小康社会目标的重要保障。中国奉行（   ）国防政策。</w:t>
      </w:r>
    </w:p>
    <w:p w14:paraId="13792C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A、防御型</w:t>
      </w:r>
    </w:p>
    <w:p w14:paraId="2AA908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B、积极型</w:t>
      </w:r>
    </w:p>
    <w:p w14:paraId="31AEC1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C、中立型</w:t>
      </w:r>
    </w:p>
    <w:p w14:paraId="1852BC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D、自卫型</w:t>
      </w:r>
    </w:p>
    <w:p w14:paraId="39050A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16FB64D" w14:textId="77777777" w:rsidR="00505089" w:rsidRDefault="00505089">
      <w:pPr>
        <w:rPr>
          <w:rFonts w:ascii="宋体" w:eastAsia="宋体" w:hAnsi="宋体" w:cs="宋体" w:hint="eastAsia"/>
          <w:sz w:val="24"/>
          <w:szCs w:val="24"/>
          <w:lang w:eastAsia="zh-CN"/>
        </w:rPr>
      </w:pPr>
    </w:p>
    <w:p w14:paraId="05B162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150. 为了在未来战争中赢得主动权，国防动员必须尽快适应世界新军变革的发展，有针对性地夯实动员基础。在国防动员体制中</w:t>
      </w:r>
      <w:proofErr w:type="gramStart"/>
      <w:r>
        <w:rPr>
          <w:rFonts w:ascii="宋体" w:eastAsia="宋体" w:hAnsi="宋体" w:cs="宋体" w:hint="eastAsia"/>
          <w:sz w:val="24"/>
          <w:szCs w:val="24"/>
          <w:lang w:eastAsia="zh-CN"/>
        </w:rPr>
        <w:t>居核心</w:t>
      </w:r>
      <w:proofErr w:type="gramEnd"/>
      <w:r>
        <w:rPr>
          <w:rFonts w:ascii="宋体" w:eastAsia="宋体" w:hAnsi="宋体" w:cs="宋体" w:hint="eastAsia"/>
          <w:sz w:val="24"/>
          <w:szCs w:val="24"/>
          <w:lang w:eastAsia="zh-CN"/>
        </w:rPr>
        <w:t>地位的是（   ）。</w:t>
      </w:r>
    </w:p>
    <w:p w14:paraId="011C50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A、人民武装动员</w:t>
      </w:r>
    </w:p>
    <w:p w14:paraId="364122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B、人民防空动员</w:t>
      </w:r>
    </w:p>
    <w:p w14:paraId="7BE44F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C、国防交通动员</w:t>
      </w:r>
    </w:p>
    <w:p w14:paraId="00DA5C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D、国民经济动员</w:t>
      </w:r>
    </w:p>
    <w:p w14:paraId="542470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4EAFE03" w14:textId="77777777" w:rsidR="00505089" w:rsidRDefault="00505089">
      <w:pPr>
        <w:rPr>
          <w:rFonts w:ascii="宋体" w:eastAsia="宋体" w:hAnsi="宋体" w:cs="宋体" w:hint="eastAsia"/>
          <w:sz w:val="24"/>
          <w:szCs w:val="24"/>
          <w:lang w:eastAsia="zh-CN"/>
        </w:rPr>
      </w:pPr>
    </w:p>
    <w:p w14:paraId="161F77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151. 国防动员的主要内容通常包括人民武装动员、国民经济动员、人民防空动员、国防交通动员。（   ）属于战争动员的基础。</w:t>
      </w:r>
    </w:p>
    <w:p w14:paraId="5046D4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A、人民武装动员</w:t>
      </w:r>
    </w:p>
    <w:p w14:paraId="485F4D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B、人民防空动员</w:t>
      </w:r>
    </w:p>
    <w:p w14:paraId="0B21F1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C、国防交通动员</w:t>
      </w:r>
    </w:p>
    <w:p w14:paraId="302950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D、国民经济动员</w:t>
      </w:r>
    </w:p>
    <w:p w14:paraId="3C0D6A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9ACC9BA" w14:textId="77777777" w:rsidR="00505089" w:rsidRDefault="00505089">
      <w:pPr>
        <w:rPr>
          <w:rFonts w:ascii="宋体" w:eastAsia="宋体" w:hAnsi="宋体" w:cs="宋体" w:hint="eastAsia"/>
          <w:sz w:val="24"/>
          <w:szCs w:val="24"/>
          <w:lang w:eastAsia="zh-CN"/>
        </w:rPr>
      </w:pPr>
    </w:p>
    <w:p w14:paraId="24C3D3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152. 2001年8月31日，全国人大常委会决定，每年9月的第三个（   ）为全民国防教育日。</w:t>
      </w:r>
    </w:p>
    <w:p w14:paraId="079CEF1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A、星期三</w:t>
      </w:r>
      <w:proofErr w:type="spellEnd"/>
    </w:p>
    <w:p w14:paraId="2A8D0B4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B、星期五</w:t>
      </w:r>
      <w:proofErr w:type="spellEnd"/>
    </w:p>
    <w:p w14:paraId="7FF5F53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C、星期六</w:t>
      </w:r>
      <w:proofErr w:type="spellEnd"/>
    </w:p>
    <w:p w14:paraId="19CDEE3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D、星期日</w:t>
      </w:r>
      <w:proofErr w:type="spellEnd"/>
    </w:p>
    <w:p w14:paraId="0C3891B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13AFC3C" w14:textId="77777777" w:rsidR="00505089" w:rsidRDefault="00505089">
      <w:pPr>
        <w:rPr>
          <w:rFonts w:ascii="宋体" w:eastAsia="宋体" w:hAnsi="宋体" w:cs="宋体" w:hint="eastAsia"/>
          <w:sz w:val="24"/>
          <w:szCs w:val="24"/>
        </w:rPr>
      </w:pPr>
    </w:p>
    <w:p w14:paraId="7EEB73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153. 为了给青少年学生创造艰苦的环境让他们经受锻炼，国防教育中的（   ）给青少年们提供了极佳的平台。</w:t>
      </w:r>
    </w:p>
    <w:p w14:paraId="29AA5B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A、军事知识教育</w:t>
      </w:r>
    </w:p>
    <w:p w14:paraId="077E34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B、军事训练</w:t>
      </w:r>
    </w:p>
    <w:p w14:paraId="0FA859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C、国防知识教育</w:t>
      </w:r>
    </w:p>
    <w:p w14:paraId="487743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D、军事夏令营</w:t>
      </w:r>
    </w:p>
    <w:p w14:paraId="2273E5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32CED42" w14:textId="77777777" w:rsidR="00505089" w:rsidRDefault="00505089">
      <w:pPr>
        <w:rPr>
          <w:rFonts w:ascii="宋体" w:eastAsia="宋体" w:hAnsi="宋体" w:cs="宋体" w:hint="eastAsia"/>
          <w:sz w:val="24"/>
          <w:szCs w:val="24"/>
          <w:lang w:eastAsia="zh-CN"/>
        </w:rPr>
      </w:pPr>
    </w:p>
    <w:p w14:paraId="7D96CF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154. （   ）是学生就学期间必须接受基本军事训练的制度。</w:t>
      </w:r>
    </w:p>
    <w:p w14:paraId="1DB64D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75C2DF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B、军训制度</w:t>
      </w:r>
    </w:p>
    <w:p w14:paraId="501813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C、军事操练</w:t>
      </w:r>
    </w:p>
    <w:p w14:paraId="46A1A1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D、军事技能考核</w:t>
      </w:r>
    </w:p>
    <w:p w14:paraId="41C897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77A2FC0" w14:textId="77777777" w:rsidR="00505089" w:rsidRDefault="00505089">
      <w:pPr>
        <w:rPr>
          <w:rFonts w:ascii="宋体" w:eastAsia="宋体" w:hAnsi="宋体" w:cs="宋体" w:hint="eastAsia"/>
          <w:sz w:val="24"/>
          <w:szCs w:val="24"/>
          <w:lang w:eastAsia="zh-CN"/>
        </w:rPr>
      </w:pPr>
    </w:p>
    <w:p w14:paraId="3586B6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155. 按立法权限划分的国防法规体系可分为四个层次，其中如《国防法》、《兵役法》等属于（   ）。</w:t>
      </w:r>
    </w:p>
    <w:p w14:paraId="0C21F5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A、国防方面的法律</w:t>
      </w:r>
    </w:p>
    <w:p w14:paraId="0DC6D4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B、国防法规</w:t>
      </w:r>
    </w:p>
    <w:p w14:paraId="1FC78C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C、国防规章</w:t>
      </w:r>
    </w:p>
    <w:p w14:paraId="4556D1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D、地方性国防法规</w:t>
      </w:r>
    </w:p>
    <w:p w14:paraId="2E9D14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5B26F1CB" w14:textId="77777777" w:rsidR="00505089" w:rsidRDefault="00505089">
      <w:pPr>
        <w:rPr>
          <w:rFonts w:ascii="宋体" w:eastAsia="宋体" w:hAnsi="宋体" w:cs="宋体" w:hint="eastAsia"/>
          <w:sz w:val="24"/>
          <w:szCs w:val="24"/>
          <w:lang w:eastAsia="zh-CN"/>
        </w:rPr>
      </w:pPr>
    </w:p>
    <w:p w14:paraId="0016ED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156. （   ）是国家谋划、决策、指挥、协调国防建设和军、</w:t>
      </w:r>
      <w:proofErr w:type="gramStart"/>
      <w:r>
        <w:rPr>
          <w:rFonts w:ascii="宋体" w:eastAsia="宋体" w:hAnsi="宋体" w:cs="宋体" w:hint="eastAsia"/>
          <w:sz w:val="24"/>
          <w:szCs w:val="24"/>
          <w:lang w:eastAsia="zh-CN"/>
        </w:rPr>
        <w:t>事斗争</w:t>
      </w:r>
      <w:proofErr w:type="gramEnd"/>
      <w:r>
        <w:rPr>
          <w:rFonts w:ascii="宋体" w:eastAsia="宋体" w:hAnsi="宋体" w:cs="宋体" w:hint="eastAsia"/>
          <w:sz w:val="24"/>
          <w:szCs w:val="24"/>
          <w:lang w:eastAsia="zh-CN"/>
        </w:rPr>
        <w:t>的组织体系及相应制度，包括国防领导机构的设置、职权划分、相互关系及相关制度等，是国防体制和国家体制的重要组成部分。</w:t>
      </w:r>
    </w:p>
    <w:p w14:paraId="0A9EA7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A、国防法规</w:t>
      </w:r>
    </w:p>
    <w:p w14:paraId="039AB7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B、国防领导体制</w:t>
      </w:r>
    </w:p>
    <w:p w14:paraId="617EBE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C、国防动员</w:t>
      </w:r>
    </w:p>
    <w:p w14:paraId="5669A3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D、国防建设目标</w:t>
      </w:r>
    </w:p>
    <w:p w14:paraId="2DB984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12D912D" w14:textId="77777777" w:rsidR="00505089" w:rsidRDefault="00505089">
      <w:pPr>
        <w:rPr>
          <w:rFonts w:ascii="宋体" w:eastAsia="宋体" w:hAnsi="宋体" w:cs="宋体" w:hint="eastAsia"/>
          <w:sz w:val="24"/>
          <w:szCs w:val="24"/>
          <w:lang w:eastAsia="zh-CN"/>
        </w:rPr>
      </w:pPr>
    </w:p>
    <w:p w14:paraId="0C2748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157. 国防的要素主要包括国防的主体、国防的对象、国防的目的和国防（   ）。</w:t>
      </w:r>
    </w:p>
    <w:p w14:paraId="5A1D2E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A、权利</w:t>
      </w:r>
    </w:p>
    <w:p w14:paraId="2C7BC0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B、手段</w:t>
      </w:r>
    </w:p>
    <w:p w14:paraId="2291CF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C、责任</w:t>
      </w:r>
    </w:p>
    <w:p w14:paraId="4EC1A5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D、义务</w:t>
      </w:r>
    </w:p>
    <w:p w14:paraId="75EC8B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E9F1132" w14:textId="77777777" w:rsidR="00505089" w:rsidRDefault="00505089">
      <w:pPr>
        <w:rPr>
          <w:rFonts w:ascii="宋体" w:eastAsia="宋体" w:hAnsi="宋体" w:cs="宋体" w:hint="eastAsia"/>
          <w:sz w:val="24"/>
          <w:szCs w:val="24"/>
          <w:lang w:eastAsia="zh-CN"/>
        </w:rPr>
      </w:pPr>
    </w:p>
    <w:p w14:paraId="076369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158. （   ）是指</w:t>
      </w:r>
      <w:proofErr w:type="gramStart"/>
      <w:r>
        <w:rPr>
          <w:rFonts w:ascii="宋体" w:eastAsia="宋体" w:hAnsi="宋体" w:cs="宋体" w:hint="eastAsia"/>
          <w:sz w:val="24"/>
          <w:szCs w:val="24"/>
          <w:lang w:eastAsia="zh-CN"/>
        </w:rPr>
        <w:t>一批学握计算机</w:t>
      </w:r>
      <w:proofErr w:type="gramEnd"/>
      <w:r>
        <w:rPr>
          <w:rFonts w:ascii="宋体" w:eastAsia="宋体" w:hAnsi="宋体" w:cs="宋体" w:hint="eastAsia"/>
          <w:sz w:val="24"/>
          <w:szCs w:val="24"/>
          <w:lang w:eastAsia="zh-CN"/>
        </w:rPr>
        <w:t>知识技能、能对加密程序解密、窃取或对信息进行破坏，并以此作为业余爱好或半职业、职业手段的人。</w:t>
      </w:r>
    </w:p>
    <w:p w14:paraId="0BDBF8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A、“黑客”</w:t>
      </w:r>
    </w:p>
    <w:p w14:paraId="10CA27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B、“红客”</w:t>
      </w:r>
    </w:p>
    <w:p w14:paraId="365892D0" w14:textId="45AA1B9D"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r w:rsidR="00652BAA">
        <w:rPr>
          <w:rFonts w:ascii="宋体" w:eastAsia="宋体" w:hAnsi="宋体" w:cs="宋体" w:hint="eastAsia"/>
          <w:sz w:val="24"/>
          <w:szCs w:val="24"/>
          <w:lang w:eastAsia="zh-CN"/>
        </w:rPr>
        <w:t>计算机</w:t>
      </w:r>
      <w:r>
        <w:rPr>
          <w:rFonts w:ascii="宋体" w:eastAsia="宋体" w:hAnsi="宋体" w:cs="宋体" w:hint="eastAsia"/>
          <w:sz w:val="24"/>
          <w:szCs w:val="24"/>
          <w:lang w:eastAsia="zh-CN"/>
        </w:rPr>
        <w:t>高手</w:t>
      </w:r>
    </w:p>
    <w:p w14:paraId="7F0511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D、计算机专业人才</w:t>
      </w:r>
    </w:p>
    <w:p w14:paraId="0071B0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249F9D46" w14:textId="77777777" w:rsidR="00505089" w:rsidRDefault="00505089">
      <w:pPr>
        <w:rPr>
          <w:rFonts w:ascii="宋体" w:eastAsia="宋体" w:hAnsi="宋体" w:cs="宋体" w:hint="eastAsia"/>
          <w:sz w:val="24"/>
          <w:szCs w:val="24"/>
          <w:lang w:eastAsia="zh-CN"/>
        </w:rPr>
      </w:pPr>
    </w:p>
    <w:p w14:paraId="1A6145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159. 《孙子兵法》中提出的“我专而敌分”是指（   ）。</w:t>
      </w:r>
    </w:p>
    <w:p w14:paraId="20A962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A、我方集中力量而尽量分散敌人的力量</w:t>
      </w:r>
    </w:p>
    <w:p w14:paraId="1D44FD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B、我方专心致志而敌人精力分散</w:t>
      </w:r>
    </w:p>
    <w:p w14:paraId="7AC469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C、我方专一而敌人分散</w:t>
      </w:r>
    </w:p>
    <w:p w14:paraId="5C220C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D、我方专业而敌人不够专业</w:t>
      </w:r>
    </w:p>
    <w:p w14:paraId="21578A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676154D" w14:textId="77777777" w:rsidR="00505089" w:rsidRDefault="00505089">
      <w:pPr>
        <w:rPr>
          <w:rFonts w:ascii="宋体" w:eastAsia="宋体" w:hAnsi="宋体" w:cs="宋体" w:hint="eastAsia"/>
          <w:sz w:val="24"/>
          <w:szCs w:val="24"/>
          <w:lang w:eastAsia="zh-CN"/>
        </w:rPr>
      </w:pPr>
    </w:p>
    <w:p w14:paraId="6B1BF1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160. 中国特色军事变革的战略目标就是（   ）。</w:t>
      </w:r>
    </w:p>
    <w:p w14:paraId="2A0BD2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A、建设信息化军队、打赢信息化战争</w:t>
      </w:r>
    </w:p>
    <w:p w14:paraId="229B2C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B、打得赢</w:t>
      </w:r>
    </w:p>
    <w:p w14:paraId="3602FF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proofErr w:type="gramStart"/>
      <w:r>
        <w:rPr>
          <w:rFonts w:ascii="宋体" w:eastAsia="宋体" w:hAnsi="宋体" w:cs="宋体" w:hint="eastAsia"/>
          <w:sz w:val="24"/>
          <w:szCs w:val="24"/>
          <w:lang w:eastAsia="zh-CN"/>
        </w:rPr>
        <w:t>不</w:t>
      </w:r>
      <w:proofErr w:type="gramEnd"/>
      <w:r>
        <w:rPr>
          <w:rFonts w:ascii="宋体" w:eastAsia="宋体" w:hAnsi="宋体" w:cs="宋体" w:hint="eastAsia"/>
          <w:sz w:val="24"/>
          <w:szCs w:val="24"/>
          <w:lang w:eastAsia="zh-CN"/>
        </w:rPr>
        <w:t>变质</w:t>
      </w:r>
    </w:p>
    <w:p w14:paraId="2C0ADF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D、实现两个转变</w:t>
      </w:r>
    </w:p>
    <w:p w14:paraId="3825BB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A9ED8B6" w14:textId="77777777" w:rsidR="00505089" w:rsidRDefault="00505089">
      <w:pPr>
        <w:rPr>
          <w:rFonts w:ascii="宋体" w:eastAsia="宋体" w:hAnsi="宋体" w:cs="宋体" w:hint="eastAsia"/>
          <w:sz w:val="24"/>
          <w:szCs w:val="24"/>
          <w:lang w:eastAsia="zh-CN"/>
        </w:rPr>
      </w:pPr>
    </w:p>
    <w:p w14:paraId="5AEC7C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161. 1935年1月我党召开的（   ）确立了毛泽东在红军和中共中央的领导地位。</w:t>
      </w:r>
    </w:p>
    <w:p w14:paraId="3D69B3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A、遵义会议</w:t>
      </w:r>
    </w:p>
    <w:p w14:paraId="1B141B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B、古田会议</w:t>
      </w:r>
    </w:p>
    <w:p w14:paraId="6D7300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C、八七会议</w:t>
      </w:r>
    </w:p>
    <w:p w14:paraId="6FE981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D、洛川会议</w:t>
      </w:r>
    </w:p>
    <w:p w14:paraId="6C1C1E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DCAB5FF" w14:textId="77777777" w:rsidR="00505089" w:rsidRDefault="00505089">
      <w:pPr>
        <w:rPr>
          <w:rFonts w:ascii="宋体" w:eastAsia="宋体" w:hAnsi="宋体" w:cs="宋体" w:hint="eastAsia"/>
          <w:sz w:val="24"/>
          <w:szCs w:val="24"/>
          <w:lang w:eastAsia="zh-CN"/>
        </w:rPr>
      </w:pPr>
    </w:p>
    <w:p w14:paraId="34B4B29B" w14:textId="0389E081"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162. 与“以</w:t>
      </w:r>
      <w:proofErr w:type="gramStart"/>
      <w:r w:rsidR="00F354C8" w:rsidRPr="00F354C8">
        <w:rPr>
          <w:rFonts w:ascii="宋体" w:eastAsia="宋体" w:hAnsi="宋体" w:cs="宋体"/>
          <w:sz w:val="24"/>
          <w:szCs w:val="24"/>
          <w:lang w:eastAsia="zh-CN"/>
        </w:rPr>
        <w:t>镒</w:t>
      </w:r>
      <w:proofErr w:type="gramEnd"/>
      <w:r>
        <w:rPr>
          <w:rFonts w:ascii="宋体" w:eastAsia="宋体" w:hAnsi="宋体" w:cs="宋体" w:hint="eastAsia"/>
          <w:sz w:val="24"/>
          <w:szCs w:val="24"/>
          <w:lang w:eastAsia="zh-CN"/>
        </w:rPr>
        <w:t>称铢”相匹配的军事含义是（   ）。</w:t>
      </w:r>
    </w:p>
    <w:p w14:paraId="1334BC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A、以</w:t>
      </w:r>
      <w:proofErr w:type="gramStart"/>
      <w:r>
        <w:rPr>
          <w:rFonts w:ascii="宋体" w:eastAsia="宋体" w:hAnsi="宋体" w:cs="宋体" w:hint="eastAsia"/>
          <w:sz w:val="24"/>
          <w:szCs w:val="24"/>
          <w:lang w:eastAsia="zh-CN"/>
        </w:rPr>
        <w:t>寡</w:t>
      </w:r>
      <w:proofErr w:type="gramEnd"/>
      <w:r>
        <w:rPr>
          <w:rFonts w:ascii="宋体" w:eastAsia="宋体" w:hAnsi="宋体" w:cs="宋体" w:hint="eastAsia"/>
          <w:sz w:val="24"/>
          <w:szCs w:val="24"/>
          <w:lang w:eastAsia="zh-CN"/>
        </w:rPr>
        <w:t>击众</w:t>
      </w:r>
    </w:p>
    <w:p w14:paraId="6927AC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B、以少胜多</w:t>
      </w:r>
    </w:p>
    <w:p w14:paraId="32198F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C、以弱胜强</w:t>
      </w:r>
    </w:p>
    <w:p w14:paraId="19A0CD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D、以众击</w:t>
      </w:r>
      <w:proofErr w:type="gramStart"/>
      <w:r>
        <w:rPr>
          <w:rFonts w:ascii="宋体" w:eastAsia="宋体" w:hAnsi="宋体" w:cs="宋体" w:hint="eastAsia"/>
          <w:sz w:val="24"/>
          <w:szCs w:val="24"/>
          <w:lang w:eastAsia="zh-CN"/>
        </w:rPr>
        <w:t>寡</w:t>
      </w:r>
      <w:proofErr w:type="gramEnd"/>
    </w:p>
    <w:p w14:paraId="48EFCD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2AB5D86" w14:textId="77777777" w:rsidR="00505089" w:rsidRDefault="00505089">
      <w:pPr>
        <w:rPr>
          <w:rFonts w:ascii="宋体" w:eastAsia="宋体" w:hAnsi="宋体" w:cs="宋体" w:hint="eastAsia"/>
          <w:sz w:val="24"/>
          <w:szCs w:val="24"/>
          <w:lang w:eastAsia="zh-CN"/>
        </w:rPr>
      </w:pPr>
    </w:p>
    <w:p w14:paraId="732FB6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163. 信息化战争能量释放的主要形式是（   ）。</w:t>
      </w:r>
    </w:p>
    <w:p w14:paraId="08699D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A、热能</w:t>
      </w:r>
    </w:p>
    <w:p w14:paraId="56C9F9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B、机械</w:t>
      </w:r>
    </w:p>
    <w:p w14:paraId="1D73A5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C、体能</w:t>
      </w:r>
    </w:p>
    <w:p w14:paraId="789613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D、信息能</w:t>
      </w:r>
    </w:p>
    <w:p w14:paraId="3069E0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8C798AA" w14:textId="77777777" w:rsidR="00505089" w:rsidRDefault="00505089">
      <w:pPr>
        <w:rPr>
          <w:rFonts w:ascii="宋体" w:eastAsia="宋体" w:hAnsi="宋体" w:cs="宋体" w:hint="eastAsia"/>
          <w:sz w:val="24"/>
          <w:szCs w:val="24"/>
          <w:lang w:eastAsia="zh-CN"/>
        </w:rPr>
      </w:pPr>
    </w:p>
    <w:p w14:paraId="4C38B3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164. （   ）是一种利用卫星定位实现精确制导的新技术，一般用于攻击地面静止目标。</w:t>
      </w:r>
    </w:p>
    <w:p w14:paraId="365219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A、遥控制导</w:t>
      </w:r>
    </w:p>
    <w:p w14:paraId="069868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B、卫星制导</w:t>
      </w:r>
    </w:p>
    <w:p w14:paraId="1FEE1A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C、惯性制导</w:t>
      </w:r>
    </w:p>
    <w:p w14:paraId="0C6AEC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D、匹配制导</w:t>
      </w:r>
    </w:p>
    <w:p w14:paraId="7CED60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99F8CD2" w14:textId="77777777" w:rsidR="00505089" w:rsidRDefault="00505089">
      <w:pPr>
        <w:rPr>
          <w:rFonts w:ascii="宋体" w:eastAsia="宋体" w:hAnsi="宋体" w:cs="宋体" w:hint="eastAsia"/>
          <w:sz w:val="24"/>
          <w:szCs w:val="24"/>
          <w:lang w:eastAsia="zh-CN"/>
        </w:rPr>
      </w:pPr>
    </w:p>
    <w:p w14:paraId="38EA39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165. 原始农业时代战争的物质基础是（   ）。</w:t>
      </w:r>
    </w:p>
    <w:p w14:paraId="0CB8E5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A、机械化武器装备</w:t>
      </w:r>
    </w:p>
    <w:p w14:paraId="2C48A8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B、信息化武器装备</w:t>
      </w:r>
    </w:p>
    <w:p w14:paraId="7A7DC9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C、信息化作战平台</w:t>
      </w:r>
    </w:p>
    <w:p w14:paraId="46B67C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w:t>
      </w:r>
      <w:proofErr w:type="gramStart"/>
      <w:r>
        <w:rPr>
          <w:rFonts w:ascii="宋体" w:eastAsia="宋体" w:hAnsi="宋体" w:cs="宋体" w:hint="eastAsia"/>
          <w:sz w:val="24"/>
          <w:szCs w:val="24"/>
          <w:lang w:eastAsia="zh-CN"/>
        </w:rPr>
        <w:t>冷器武器</w:t>
      </w:r>
      <w:proofErr w:type="gramEnd"/>
      <w:r>
        <w:rPr>
          <w:rFonts w:ascii="宋体" w:eastAsia="宋体" w:hAnsi="宋体" w:cs="宋体" w:hint="eastAsia"/>
          <w:sz w:val="24"/>
          <w:szCs w:val="24"/>
          <w:lang w:eastAsia="zh-CN"/>
        </w:rPr>
        <w:t>装备</w:t>
      </w:r>
    </w:p>
    <w:p w14:paraId="61C7AB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3F9516F" w14:textId="77777777" w:rsidR="00505089" w:rsidRDefault="00505089">
      <w:pPr>
        <w:rPr>
          <w:rFonts w:ascii="宋体" w:eastAsia="宋体" w:hAnsi="宋体" w:cs="宋体" w:hint="eastAsia"/>
          <w:sz w:val="24"/>
          <w:szCs w:val="24"/>
          <w:lang w:eastAsia="zh-CN"/>
        </w:rPr>
      </w:pPr>
    </w:p>
    <w:p w14:paraId="4EB5EF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166. （   ）是通过导弹上的导引头发射电磁波并接受目标反射回来的电磁波，并以此来探测和跟踪目标。</w:t>
      </w:r>
    </w:p>
    <w:p w14:paraId="349EF7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A、主动式制导</w:t>
      </w:r>
    </w:p>
    <w:p w14:paraId="5196E4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B、被动式制导</w:t>
      </w:r>
    </w:p>
    <w:p w14:paraId="24C209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C、半主动式制导</w:t>
      </w:r>
    </w:p>
    <w:p w14:paraId="42E92E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D、自动式制导</w:t>
      </w:r>
    </w:p>
    <w:p w14:paraId="06B40B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42D7965" w14:textId="77777777" w:rsidR="00505089" w:rsidRDefault="00505089">
      <w:pPr>
        <w:rPr>
          <w:rFonts w:ascii="宋体" w:eastAsia="宋体" w:hAnsi="宋体" w:cs="宋体" w:hint="eastAsia"/>
          <w:sz w:val="24"/>
          <w:szCs w:val="24"/>
          <w:lang w:eastAsia="zh-CN"/>
        </w:rPr>
      </w:pPr>
    </w:p>
    <w:p w14:paraId="1F96F3DB" w14:textId="77777777" w:rsidR="00505089" w:rsidRPr="0007664C" w:rsidRDefault="00000000">
      <w:pPr>
        <w:rPr>
          <w:rFonts w:ascii="宋体" w:eastAsia="宋体" w:hAnsi="宋体" w:cs="宋体" w:hint="eastAsia"/>
          <w:sz w:val="24"/>
          <w:szCs w:val="24"/>
          <w:highlight w:val="yellow"/>
          <w:lang w:eastAsia="zh-CN"/>
        </w:rPr>
      </w:pPr>
      <w:r w:rsidRPr="0007664C">
        <w:rPr>
          <w:rFonts w:ascii="宋体" w:eastAsia="宋体" w:hAnsi="宋体" w:cs="宋体" w:hint="eastAsia"/>
          <w:sz w:val="24"/>
          <w:szCs w:val="24"/>
          <w:highlight w:val="yellow"/>
          <w:lang w:eastAsia="zh-CN"/>
        </w:rPr>
        <w:t>167. （   ）是在战略、战役后方实施大规模运输的主要手段。</w:t>
      </w:r>
    </w:p>
    <w:p w14:paraId="7D15DC11" w14:textId="77777777" w:rsidR="00505089" w:rsidRPr="0007664C" w:rsidRDefault="00000000">
      <w:pPr>
        <w:rPr>
          <w:rFonts w:ascii="宋体" w:eastAsia="宋体" w:hAnsi="宋体" w:cs="宋体" w:hint="eastAsia"/>
          <w:sz w:val="24"/>
          <w:szCs w:val="24"/>
          <w:highlight w:val="yellow"/>
          <w:lang w:eastAsia="zh-CN"/>
        </w:rPr>
      </w:pPr>
      <w:r w:rsidRPr="0007664C">
        <w:rPr>
          <w:rFonts w:ascii="宋体" w:eastAsia="宋体" w:hAnsi="宋体" w:cs="宋体" w:hint="eastAsia"/>
          <w:sz w:val="24"/>
          <w:szCs w:val="24"/>
          <w:highlight w:val="yellow"/>
          <w:lang w:eastAsia="zh-CN"/>
        </w:rPr>
        <w:t>A、公路运输</w:t>
      </w:r>
    </w:p>
    <w:p w14:paraId="4AA86B44" w14:textId="77777777" w:rsidR="00505089" w:rsidRPr="0007664C" w:rsidRDefault="00000000">
      <w:pPr>
        <w:rPr>
          <w:rFonts w:ascii="宋体" w:eastAsia="宋体" w:hAnsi="宋体" w:cs="宋体" w:hint="eastAsia"/>
          <w:sz w:val="24"/>
          <w:szCs w:val="24"/>
          <w:highlight w:val="yellow"/>
          <w:lang w:eastAsia="zh-CN"/>
        </w:rPr>
      </w:pPr>
      <w:r w:rsidRPr="0007664C">
        <w:rPr>
          <w:rFonts w:ascii="宋体" w:eastAsia="宋体" w:hAnsi="宋体" w:cs="宋体" w:hint="eastAsia"/>
          <w:sz w:val="24"/>
          <w:szCs w:val="24"/>
          <w:highlight w:val="yellow"/>
          <w:lang w:eastAsia="zh-CN"/>
        </w:rPr>
        <w:t>B、水路运输</w:t>
      </w:r>
    </w:p>
    <w:p w14:paraId="3A27E98B" w14:textId="77777777" w:rsidR="00505089" w:rsidRPr="0007664C" w:rsidRDefault="00000000">
      <w:pPr>
        <w:rPr>
          <w:rFonts w:ascii="宋体" w:eastAsia="宋体" w:hAnsi="宋体" w:cs="宋体" w:hint="eastAsia"/>
          <w:sz w:val="24"/>
          <w:szCs w:val="24"/>
          <w:highlight w:val="yellow"/>
          <w:lang w:eastAsia="zh-CN"/>
        </w:rPr>
      </w:pPr>
      <w:r w:rsidRPr="0007664C">
        <w:rPr>
          <w:rFonts w:ascii="宋体" w:eastAsia="宋体" w:hAnsi="宋体" w:cs="宋体" w:hint="eastAsia"/>
          <w:sz w:val="24"/>
          <w:szCs w:val="24"/>
          <w:highlight w:val="yellow"/>
          <w:lang w:eastAsia="zh-CN"/>
        </w:rPr>
        <w:t>C、航空运输</w:t>
      </w:r>
    </w:p>
    <w:p w14:paraId="28374B2B" w14:textId="77777777" w:rsidR="00505089" w:rsidRPr="0007664C" w:rsidRDefault="00000000">
      <w:pPr>
        <w:rPr>
          <w:rFonts w:ascii="宋体" w:eastAsia="宋体" w:hAnsi="宋体" w:cs="宋体" w:hint="eastAsia"/>
          <w:sz w:val="24"/>
          <w:szCs w:val="24"/>
          <w:highlight w:val="yellow"/>
          <w:lang w:eastAsia="zh-CN"/>
        </w:rPr>
      </w:pPr>
      <w:r w:rsidRPr="0007664C">
        <w:rPr>
          <w:rFonts w:ascii="宋体" w:eastAsia="宋体" w:hAnsi="宋体" w:cs="宋体" w:hint="eastAsia"/>
          <w:sz w:val="24"/>
          <w:szCs w:val="24"/>
          <w:highlight w:val="yellow"/>
          <w:lang w:eastAsia="zh-CN"/>
        </w:rPr>
        <w:t>D、铁路运输</w:t>
      </w:r>
    </w:p>
    <w:p w14:paraId="6C4B8A02" w14:textId="77777777" w:rsidR="00505089" w:rsidRDefault="00000000">
      <w:pPr>
        <w:rPr>
          <w:rFonts w:ascii="宋体" w:eastAsia="宋体" w:hAnsi="宋体" w:cs="宋体" w:hint="eastAsia"/>
          <w:sz w:val="24"/>
          <w:szCs w:val="24"/>
          <w:lang w:eastAsia="zh-CN"/>
        </w:rPr>
      </w:pPr>
      <w:r w:rsidRPr="0007664C">
        <w:rPr>
          <w:rFonts w:ascii="宋体" w:eastAsia="宋体" w:hAnsi="宋体" w:cs="宋体" w:hint="eastAsia"/>
          <w:sz w:val="24"/>
          <w:szCs w:val="24"/>
          <w:highlight w:val="yellow"/>
          <w:lang w:eastAsia="zh-CN"/>
        </w:rPr>
        <w:t>正确答案：D</w:t>
      </w:r>
    </w:p>
    <w:p w14:paraId="28FA6351" w14:textId="77777777" w:rsidR="00505089" w:rsidRDefault="00505089">
      <w:pPr>
        <w:rPr>
          <w:rFonts w:ascii="宋体" w:eastAsia="宋体" w:hAnsi="宋体" w:cs="宋体" w:hint="eastAsia"/>
          <w:sz w:val="24"/>
          <w:szCs w:val="24"/>
          <w:lang w:eastAsia="zh-CN"/>
        </w:rPr>
      </w:pPr>
    </w:p>
    <w:p w14:paraId="28C0E6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168. 建设信息化军队打赢信息化战争的根本是（   ）。</w:t>
      </w:r>
    </w:p>
    <w:p w14:paraId="0B4B3E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A、人才</w:t>
      </w:r>
    </w:p>
    <w:p w14:paraId="60B0C6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B、武器装备</w:t>
      </w:r>
    </w:p>
    <w:p w14:paraId="78C83A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C、信息技术</w:t>
      </w:r>
    </w:p>
    <w:p w14:paraId="3484EC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D、科技</w:t>
      </w:r>
    </w:p>
    <w:p w14:paraId="6A7EE5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13BE5B9" w14:textId="77777777" w:rsidR="00505089" w:rsidRDefault="00505089">
      <w:pPr>
        <w:rPr>
          <w:rFonts w:ascii="宋体" w:eastAsia="宋体" w:hAnsi="宋体" w:cs="宋体" w:hint="eastAsia"/>
          <w:sz w:val="24"/>
          <w:szCs w:val="24"/>
          <w:lang w:eastAsia="zh-CN"/>
        </w:rPr>
      </w:pPr>
    </w:p>
    <w:p w14:paraId="11E89F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169. 共产党人研究和认识战争的目的是（   ）。</w:t>
      </w:r>
    </w:p>
    <w:p w14:paraId="243551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A、打赢战争</w:t>
      </w:r>
    </w:p>
    <w:p w14:paraId="2C80A7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B、制止战争</w:t>
      </w:r>
    </w:p>
    <w:p w14:paraId="5EB4EC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C、消灭战争</w:t>
      </w:r>
    </w:p>
    <w:p w14:paraId="5DE0F5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D、保家卫国</w:t>
      </w:r>
    </w:p>
    <w:p w14:paraId="1A3E33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F5C21BB" w14:textId="77777777" w:rsidR="00505089" w:rsidRDefault="00505089">
      <w:pPr>
        <w:rPr>
          <w:rFonts w:ascii="宋体" w:eastAsia="宋体" w:hAnsi="宋体" w:cs="宋体" w:hint="eastAsia"/>
          <w:sz w:val="24"/>
          <w:szCs w:val="24"/>
          <w:lang w:eastAsia="zh-CN"/>
        </w:rPr>
      </w:pPr>
    </w:p>
    <w:p w14:paraId="6C86FA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170. 关于 “一带一路”建设的风险和挑战，下列说法中不正确的（   ） 。</w:t>
      </w:r>
    </w:p>
    <w:p w14:paraId="113457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A、沿线各国经济发展水平一致</w:t>
      </w:r>
    </w:p>
    <w:p w14:paraId="1FFBCD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B、沿线各国宗教问题复杂</w:t>
      </w:r>
    </w:p>
    <w:p w14:paraId="1A0D9A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C、沿线各国政治制度不同，体制差异巨大</w:t>
      </w:r>
    </w:p>
    <w:p w14:paraId="16F191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D、沿线部分国家安全形势较为复杂</w:t>
      </w:r>
    </w:p>
    <w:p w14:paraId="4C6840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68FCB58" w14:textId="77777777" w:rsidR="00505089" w:rsidRDefault="00505089">
      <w:pPr>
        <w:rPr>
          <w:rFonts w:ascii="宋体" w:eastAsia="宋体" w:hAnsi="宋体" w:cs="宋体" w:hint="eastAsia"/>
          <w:sz w:val="24"/>
          <w:szCs w:val="24"/>
          <w:lang w:eastAsia="zh-CN"/>
        </w:rPr>
      </w:pPr>
    </w:p>
    <w:p w14:paraId="6578C3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171. 工业 4.0 战略是由以下哪个国家提出的？（   ）</w:t>
      </w:r>
    </w:p>
    <w:p w14:paraId="64F068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A、美国</w:t>
      </w:r>
    </w:p>
    <w:p w14:paraId="75D4AC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B、日本</w:t>
      </w:r>
    </w:p>
    <w:p w14:paraId="7ADDA1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C、德国</w:t>
      </w:r>
    </w:p>
    <w:p w14:paraId="237FCD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w:t>
      </w:r>
    </w:p>
    <w:p w14:paraId="78FE32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AD9D341" w14:textId="77777777" w:rsidR="00505089" w:rsidRDefault="00505089">
      <w:pPr>
        <w:rPr>
          <w:rFonts w:ascii="宋体" w:eastAsia="宋体" w:hAnsi="宋体" w:cs="宋体" w:hint="eastAsia"/>
          <w:sz w:val="24"/>
          <w:szCs w:val="24"/>
          <w:lang w:eastAsia="zh-CN"/>
        </w:rPr>
      </w:pPr>
    </w:p>
    <w:p w14:paraId="218A4B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172. “一带一路”战略中的“路”指的是（   ）。</w:t>
      </w:r>
    </w:p>
    <w:p w14:paraId="519022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A、泛亚铁路</w:t>
      </w:r>
    </w:p>
    <w:p w14:paraId="2189AE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B、第三亚欧大陆桥</w:t>
      </w:r>
    </w:p>
    <w:p w14:paraId="39EF78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C、中巴经济走廊</w:t>
      </w:r>
    </w:p>
    <w:p w14:paraId="32E965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D、21 世纪海上丝绸之路</w:t>
      </w:r>
    </w:p>
    <w:p w14:paraId="3EF401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1EC7D61" w14:textId="77777777" w:rsidR="00505089" w:rsidRDefault="00505089">
      <w:pPr>
        <w:rPr>
          <w:rFonts w:ascii="宋体" w:eastAsia="宋体" w:hAnsi="宋体" w:cs="宋体" w:hint="eastAsia"/>
          <w:sz w:val="24"/>
          <w:szCs w:val="24"/>
          <w:lang w:eastAsia="zh-CN"/>
        </w:rPr>
      </w:pPr>
    </w:p>
    <w:p w14:paraId="5892AF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173. 二战后南海局势比较稳定的原因不包括（   ）。</w:t>
      </w:r>
    </w:p>
    <w:p w14:paraId="0E537E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A、南海争端方很长时间内都不是海军军事强国</w:t>
      </w:r>
    </w:p>
    <w:p w14:paraId="343B78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B、东盟</w:t>
      </w:r>
      <w:proofErr w:type="gramStart"/>
      <w:r>
        <w:rPr>
          <w:rFonts w:ascii="宋体" w:eastAsia="宋体" w:hAnsi="宋体" w:cs="宋体" w:hint="eastAsia"/>
          <w:sz w:val="24"/>
          <w:szCs w:val="24"/>
          <w:lang w:eastAsia="zh-CN"/>
        </w:rPr>
        <w:t>争端国</w:t>
      </w:r>
      <w:proofErr w:type="gramEnd"/>
      <w:r>
        <w:rPr>
          <w:rFonts w:ascii="宋体" w:eastAsia="宋体" w:hAnsi="宋体" w:cs="宋体" w:hint="eastAsia"/>
          <w:sz w:val="24"/>
          <w:szCs w:val="24"/>
          <w:lang w:eastAsia="zh-CN"/>
        </w:rPr>
        <w:t>与中国之间存在着巨大的实力对比差异</w:t>
      </w:r>
    </w:p>
    <w:p w14:paraId="689999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C、冷战后相当长时间内，中美战略关系极不稳定</w:t>
      </w:r>
    </w:p>
    <w:p w14:paraId="67A363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D、冷战后，南海地区一度是东亚进入后冷战时代最彻底的地区之一</w:t>
      </w:r>
    </w:p>
    <w:p w14:paraId="02226E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DFEBA6C" w14:textId="77777777" w:rsidR="00505089" w:rsidRDefault="00505089">
      <w:pPr>
        <w:rPr>
          <w:rFonts w:ascii="宋体" w:eastAsia="宋体" w:hAnsi="宋体" w:cs="宋体" w:hint="eastAsia"/>
          <w:sz w:val="24"/>
          <w:szCs w:val="24"/>
          <w:lang w:eastAsia="zh-CN"/>
        </w:rPr>
      </w:pPr>
    </w:p>
    <w:p w14:paraId="3042AD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174. 为了实现“一中同表”，所坚持的原则中不包括（   ）。</w:t>
      </w:r>
    </w:p>
    <w:p w14:paraId="0912B0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w:t>
      </w:r>
      <w:proofErr w:type="gramStart"/>
      <w:r>
        <w:rPr>
          <w:rFonts w:ascii="宋体" w:eastAsia="宋体" w:hAnsi="宋体" w:cs="宋体" w:hint="eastAsia"/>
          <w:sz w:val="24"/>
          <w:szCs w:val="24"/>
          <w:lang w:eastAsia="zh-CN"/>
        </w:rPr>
        <w:t>恪</w:t>
      </w:r>
      <w:proofErr w:type="gramEnd"/>
      <w:r>
        <w:rPr>
          <w:rFonts w:ascii="宋体" w:eastAsia="宋体" w:hAnsi="宋体" w:cs="宋体" w:hint="eastAsia"/>
          <w:sz w:val="24"/>
          <w:szCs w:val="24"/>
          <w:lang w:eastAsia="zh-CN"/>
        </w:rPr>
        <w:t>尊宪法</w:t>
      </w:r>
    </w:p>
    <w:p w14:paraId="2D0036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B、民意为本</w:t>
      </w:r>
    </w:p>
    <w:p w14:paraId="7C416A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C、整体推动</w:t>
      </w:r>
    </w:p>
    <w:p w14:paraId="74900E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D、个性尊严</w:t>
      </w:r>
    </w:p>
    <w:p w14:paraId="559116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A188011" w14:textId="77777777" w:rsidR="00505089" w:rsidRDefault="00505089">
      <w:pPr>
        <w:rPr>
          <w:rFonts w:ascii="宋体" w:eastAsia="宋体" w:hAnsi="宋体" w:cs="宋体" w:hint="eastAsia"/>
          <w:sz w:val="24"/>
          <w:szCs w:val="24"/>
          <w:lang w:eastAsia="zh-CN"/>
        </w:rPr>
      </w:pPr>
    </w:p>
    <w:p w14:paraId="58F5F1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175. 日本之所以介入南海问题的动因是（   ）。</w:t>
      </w:r>
    </w:p>
    <w:p w14:paraId="6E2C86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A、日本经济、军事的此消彼长对中国崛起抱有极深的恐惧</w:t>
      </w:r>
    </w:p>
    <w:p w14:paraId="3D21E7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B、遏制中国海权的发展，遏制中国的和平崛起</w:t>
      </w:r>
    </w:p>
    <w:p w14:paraId="58CBE7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C、让中国无暇顾及中日钓鱼岛争端</w:t>
      </w:r>
    </w:p>
    <w:p w14:paraId="217C5F3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D、以上都是</w:t>
      </w:r>
      <w:proofErr w:type="spellEnd"/>
    </w:p>
    <w:p w14:paraId="3B5D41F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03B81558" w14:textId="77777777" w:rsidR="00505089" w:rsidRDefault="00505089">
      <w:pPr>
        <w:rPr>
          <w:rFonts w:ascii="宋体" w:eastAsia="宋体" w:hAnsi="宋体" w:cs="宋体" w:hint="eastAsia"/>
          <w:sz w:val="24"/>
          <w:szCs w:val="24"/>
        </w:rPr>
      </w:pPr>
    </w:p>
    <w:p w14:paraId="481793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176. 全民国防教育的基础是(    )的国防教育。</w:t>
      </w:r>
    </w:p>
    <w:p w14:paraId="4B7FC1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A、各政党</w:t>
      </w:r>
    </w:p>
    <w:p w14:paraId="7F246E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B、武装力量</w:t>
      </w:r>
    </w:p>
    <w:p w14:paraId="33B08A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w:t>
      </w:r>
    </w:p>
    <w:p w14:paraId="16B98F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D、国家机关</w:t>
      </w:r>
    </w:p>
    <w:p w14:paraId="67C58F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12BB646" w14:textId="77777777" w:rsidR="00505089" w:rsidRDefault="00505089">
      <w:pPr>
        <w:rPr>
          <w:rFonts w:ascii="宋体" w:eastAsia="宋体" w:hAnsi="宋体" w:cs="宋体" w:hint="eastAsia"/>
          <w:sz w:val="24"/>
          <w:szCs w:val="24"/>
          <w:lang w:eastAsia="zh-CN"/>
        </w:rPr>
      </w:pPr>
    </w:p>
    <w:p w14:paraId="24FC51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177. 《中华人民共和国国防教育法》根据（    ）和教育法制定。</w:t>
      </w:r>
    </w:p>
    <w:p w14:paraId="7ECAC7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A、国防法</w:t>
      </w:r>
    </w:p>
    <w:p w14:paraId="445B6F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B、宪法</w:t>
      </w:r>
    </w:p>
    <w:p w14:paraId="02CE5C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C、兵役法</w:t>
      </w:r>
    </w:p>
    <w:p w14:paraId="41D195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D、民法</w:t>
      </w:r>
    </w:p>
    <w:p w14:paraId="204ED5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B60B969" w14:textId="77777777" w:rsidR="00505089" w:rsidRDefault="00505089">
      <w:pPr>
        <w:rPr>
          <w:rFonts w:ascii="宋体" w:eastAsia="宋体" w:hAnsi="宋体" w:cs="宋体" w:hint="eastAsia"/>
          <w:sz w:val="24"/>
          <w:szCs w:val="24"/>
          <w:lang w:eastAsia="zh-CN"/>
        </w:rPr>
      </w:pPr>
    </w:p>
    <w:p w14:paraId="18B5AF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178. 国家设立全民国防教育日，每年9月的（   ）</w:t>
      </w:r>
      <w:proofErr w:type="gramStart"/>
      <w:r>
        <w:rPr>
          <w:rFonts w:ascii="宋体" w:eastAsia="宋体" w:hAnsi="宋体" w:cs="宋体" w:hint="eastAsia"/>
          <w:sz w:val="24"/>
          <w:szCs w:val="24"/>
          <w:lang w:eastAsia="zh-CN"/>
        </w:rPr>
        <w:t>个</w:t>
      </w:r>
      <w:proofErr w:type="gramEnd"/>
      <w:r>
        <w:rPr>
          <w:rFonts w:ascii="宋体" w:eastAsia="宋体" w:hAnsi="宋体" w:cs="宋体" w:hint="eastAsia"/>
          <w:sz w:val="24"/>
          <w:szCs w:val="24"/>
          <w:lang w:eastAsia="zh-CN"/>
        </w:rPr>
        <w:t>星期六为全民国防教育日。</w:t>
      </w:r>
    </w:p>
    <w:p w14:paraId="0D2B45E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A、第一</w:t>
      </w:r>
      <w:proofErr w:type="spellEnd"/>
    </w:p>
    <w:p w14:paraId="5025A63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B、第二</w:t>
      </w:r>
      <w:proofErr w:type="spellEnd"/>
    </w:p>
    <w:p w14:paraId="4F65F95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C、第三</w:t>
      </w:r>
      <w:proofErr w:type="spellEnd"/>
    </w:p>
    <w:p w14:paraId="161AB6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D、第四</w:t>
      </w:r>
    </w:p>
    <w:p w14:paraId="19CD97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F29A318" w14:textId="77777777" w:rsidR="00505089" w:rsidRDefault="00505089">
      <w:pPr>
        <w:rPr>
          <w:rFonts w:ascii="宋体" w:eastAsia="宋体" w:hAnsi="宋体" w:cs="宋体" w:hint="eastAsia"/>
          <w:sz w:val="24"/>
          <w:szCs w:val="24"/>
          <w:lang w:eastAsia="zh-CN"/>
        </w:rPr>
      </w:pPr>
    </w:p>
    <w:p w14:paraId="7B62BE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179. 《中华人民共和国国防教育法》颁布的时间是（   ）。</w:t>
      </w:r>
    </w:p>
    <w:p w14:paraId="163FFFF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A、2001年4月28日</w:t>
      </w:r>
    </w:p>
    <w:p w14:paraId="304B9A0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B、2002年4月28日</w:t>
      </w:r>
    </w:p>
    <w:p w14:paraId="5F6186B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C、2001年4月25日</w:t>
      </w:r>
    </w:p>
    <w:p w14:paraId="3B7AEC5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D、2002年4月25日</w:t>
      </w:r>
    </w:p>
    <w:p w14:paraId="75C9536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47910D5A" w14:textId="77777777" w:rsidR="00505089" w:rsidRDefault="00505089">
      <w:pPr>
        <w:rPr>
          <w:rFonts w:ascii="宋体" w:eastAsia="宋体" w:hAnsi="宋体" w:cs="宋体" w:hint="eastAsia"/>
          <w:sz w:val="24"/>
          <w:szCs w:val="24"/>
        </w:rPr>
      </w:pPr>
    </w:p>
    <w:p w14:paraId="22BA10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180. 地方各级人民政府(     )本行政区域内的国防教育工作。</w:t>
      </w:r>
    </w:p>
    <w:p w14:paraId="57154A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A、支持</w:t>
      </w:r>
    </w:p>
    <w:p w14:paraId="66E6DB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B、领导</w:t>
      </w:r>
    </w:p>
    <w:p w14:paraId="417153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C、监督</w:t>
      </w:r>
    </w:p>
    <w:p w14:paraId="33A534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D、协助</w:t>
      </w:r>
    </w:p>
    <w:p w14:paraId="63EE15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FC3DE7A" w14:textId="77777777" w:rsidR="00505089" w:rsidRDefault="00505089">
      <w:pPr>
        <w:rPr>
          <w:rFonts w:ascii="宋体" w:eastAsia="宋体" w:hAnsi="宋体" w:cs="宋体" w:hint="eastAsia"/>
          <w:sz w:val="24"/>
          <w:szCs w:val="24"/>
          <w:lang w:eastAsia="zh-CN"/>
        </w:rPr>
      </w:pPr>
    </w:p>
    <w:p w14:paraId="583AD5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181. 国防教育基地应当对有组织的中小学生(    )。</w:t>
      </w:r>
    </w:p>
    <w:p w14:paraId="6425E7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A、提供便利</w:t>
      </w:r>
    </w:p>
    <w:p w14:paraId="1D21D8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B、实行优惠</w:t>
      </w:r>
    </w:p>
    <w:p w14:paraId="3672E1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C、限时优惠</w:t>
      </w:r>
    </w:p>
    <w:p w14:paraId="70327C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D、免费开放</w:t>
      </w:r>
    </w:p>
    <w:p w14:paraId="5BF0AD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3B2AC048" w14:textId="77777777" w:rsidR="00505089" w:rsidRDefault="00505089">
      <w:pPr>
        <w:rPr>
          <w:rFonts w:ascii="宋体" w:eastAsia="宋体" w:hAnsi="宋体" w:cs="宋体" w:hint="eastAsia"/>
          <w:sz w:val="24"/>
          <w:szCs w:val="24"/>
          <w:lang w:eastAsia="zh-CN"/>
        </w:rPr>
      </w:pPr>
    </w:p>
    <w:p w14:paraId="721F62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182. 国家支持(   )社会组织和个人开展有益于国防教育的活动。</w:t>
      </w:r>
    </w:p>
    <w:p w14:paraId="391B21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A、提倡</w:t>
      </w:r>
    </w:p>
    <w:p w14:paraId="60E14B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B、允许</w:t>
      </w:r>
    </w:p>
    <w:p w14:paraId="3E07F4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C、鼓励</w:t>
      </w:r>
    </w:p>
    <w:p w14:paraId="5228A7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D、禁止</w:t>
      </w:r>
    </w:p>
    <w:p w14:paraId="7CAEAA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3DE10E4" w14:textId="77777777" w:rsidR="00505089" w:rsidRDefault="00505089">
      <w:pPr>
        <w:rPr>
          <w:rFonts w:ascii="宋体" w:eastAsia="宋体" w:hAnsi="宋体" w:cs="宋体" w:hint="eastAsia"/>
          <w:sz w:val="24"/>
          <w:szCs w:val="24"/>
          <w:lang w:eastAsia="zh-CN"/>
        </w:rPr>
      </w:pPr>
    </w:p>
    <w:p w14:paraId="093AD9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183. 中国人民共和国公民都有接受国防教育的(    )。</w:t>
      </w:r>
    </w:p>
    <w:p w14:paraId="31BB2D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A、权利和责任</w:t>
      </w:r>
    </w:p>
    <w:p w14:paraId="74C412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B、权力和义务</w:t>
      </w:r>
    </w:p>
    <w:p w14:paraId="2116A8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C、权利和职责</w:t>
      </w:r>
    </w:p>
    <w:p w14:paraId="7D4441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D、权利和义务</w:t>
      </w:r>
    </w:p>
    <w:p w14:paraId="3E9D6A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81A1B12" w14:textId="77777777" w:rsidR="00505089" w:rsidRDefault="00505089">
      <w:pPr>
        <w:rPr>
          <w:rFonts w:ascii="宋体" w:eastAsia="宋体" w:hAnsi="宋体" w:cs="宋体" w:hint="eastAsia"/>
          <w:sz w:val="24"/>
          <w:szCs w:val="24"/>
          <w:lang w:eastAsia="zh-CN"/>
        </w:rPr>
      </w:pPr>
    </w:p>
    <w:p w14:paraId="5C8D59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184. 领导全国国防教育工作的国家机关是(     )。</w:t>
      </w:r>
    </w:p>
    <w:p w14:paraId="35AF8D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2AC691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B、国防部</w:t>
      </w:r>
    </w:p>
    <w:p w14:paraId="1ED2F7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C、全国人大常委会</w:t>
      </w:r>
    </w:p>
    <w:p w14:paraId="1E6AE7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064641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03E00DB" w14:textId="77777777" w:rsidR="00505089" w:rsidRDefault="00505089">
      <w:pPr>
        <w:rPr>
          <w:rFonts w:ascii="宋体" w:eastAsia="宋体" w:hAnsi="宋体" w:cs="宋体" w:hint="eastAsia"/>
          <w:sz w:val="24"/>
          <w:szCs w:val="24"/>
          <w:lang w:eastAsia="zh-CN"/>
        </w:rPr>
      </w:pPr>
    </w:p>
    <w:p w14:paraId="75B3B8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185. 国家机关、事业单位、社会团体开展国防教育所需的经费，在(  )列支。</w:t>
      </w:r>
    </w:p>
    <w:p w14:paraId="0AB1A3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A、其它预算经费中</w:t>
      </w:r>
    </w:p>
    <w:p w14:paraId="5BD993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B、本单位预算经费内</w:t>
      </w:r>
    </w:p>
    <w:p w14:paraId="44F4E7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C、财政预算中</w:t>
      </w:r>
    </w:p>
    <w:p w14:paraId="0256CE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D、本单位教育经费中</w:t>
      </w:r>
    </w:p>
    <w:p w14:paraId="57321E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8D26E84" w14:textId="77777777" w:rsidR="00505089" w:rsidRDefault="00505089">
      <w:pPr>
        <w:rPr>
          <w:rFonts w:ascii="宋体" w:eastAsia="宋体" w:hAnsi="宋体" w:cs="宋体" w:hint="eastAsia"/>
          <w:sz w:val="24"/>
          <w:szCs w:val="24"/>
          <w:lang w:eastAsia="zh-CN"/>
        </w:rPr>
      </w:pPr>
    </w:p>
    <w:p w14:paraId="7BE682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186. 依法管理社会组织和个人资助国防教育的财产的组织是（ ）。</w:t>
      </w:r>
    </w:p>
    <w:p w14:paraId="5523FD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A、各级人民政府</w:t>
      </w:r>
    </w:p>
    <w:p w14:paraId="60BD4D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B、各级党委</w:t>
      </w:r>
    </w:p>
    <w:p w14:paraId="595430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0DD84C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D、国防教育基金组织或其他公益性社会组织</w:t>
      </w:r>
    </w:p>
    <w:p w14:paraId="3E0AD0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FF51EE5" w14:textId="77777777" w:rsidR="00505089" w:rsidRDefault="00505089">
      <w:pPr>
        <w:rPr>
          <w:rFonts w:ascii="宋体" w:eastAsia="宋体" w:hAnsi="宋体" w:cs="宋体" w:hint="eastAsia"/>
          <w:sz w:val="24"/>
          <w:szCs w:val="24"/>
          <w:lang w:eastAsia="zh-CN"/>
        </w:rPr>
      </w:pPr>
    </w:p>
    <w:p w14:paraId="39AF16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187. 征兵、国防科研生产、国民经济动员、人民防空、国防交通、军事设施保护等工作的主管部门，依照《国防教育法》和有关法律、法规的规定，负责（ ）工作。</w:t>
      </w:r>
    </w:p>
    <w:p w14:paraId="0CEDC8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19418A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0277CE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C、军事教育</w:t>
      </w:r>
    </w:p>
    <w:p w14:paraId="4933CB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D、思想教育</w:t>
      </w:r>
    </w:p>
    <w:p w14:paraId="63241C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B589360" w14:textId="77777777" w:rsidR="00505089" w:rsidRDefault="00505089">
      <w:pPr>
        <w:rPr>
          <w:rFonts w:ascii="宋体" w:eastAsia="宋体" w:hAnsi="宋体" w:cs="宋体" w:hint="eastAsia"/>
          <w:sz w:val="24"/>
          <w:szCs w:val="24"/>
          <w:lang w:eastAsia="zh-CN"/>
        </w:rPr>
      </w:pPr>
    </w:p>
    <w:p w14:paraId="101AC5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188. 依照《国防教育法》的规定，下列不属于国防教育方针的是（ ）。</w:t>
      </w:r>
    </w:p>
    <w:p w14:paraId="6E0C5B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A、讲求实效</w:t>
      </w:r>
    </w:p>
    <w:p w14:paraId="6B1ED7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B、全民参与</w:t>
      </w:r>
    </w:p>
    <w:p w14:paraId="193B44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C、协作共进</w:t>
      </w:r>
    </w:p>
    <w:p w14:paraId="11C906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D、长期坚持</w:t>
      </w:r>
    </w:p>
    <w:p w14:paraId="68021E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46BCA45" w14:textId="77777777" w:rsidR="00505089" w:rsidRDefault="00505089">
      <w:pPr>
        <w:rPr>
          <w:rFonts w:ascii="宋体" w:eastAsia="宋体" w:hAnsi="宋体" w:cs="宋体" w:hint="eastAsia"/>
          <w:sz w:val="24"/>
          <w:szCs w:val="24"/>
          <w:lang w:eastAsia="zh-CN"/>
        </w:rPr>
      </w:pPr>
    </w:p>
    <w:p w14:paraId="263B84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189. 《国防教育法》的直接立法依据是（ ） 。</w:t>
      </w:r>
    </w:p>
    <w:p w14:paraId="544F19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A、行政法、国防法</w:t>
      </w:r>
    </w:p>
    <w:p w14:paraId="798584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B、国防法、教育法</w:t>
      </w:r>
    </w:p>
    <w:p w14:paraId="123342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C、宪法、国防法</w:t>
      </w:r>
    </w:p>
    <w:p w14:paraId="538E89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D、宪法、行政法</w:t>
      </w:r>
    </w:p>
    <w:p w14:paraId="1E333E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F00ECAD" w14:textId="77777777" w:rsidR="00505089" w:rsidRDefault="00505089">
      <w:pPr>
        <w:rPr>
          <w:rFonts w:ascii="宋体" w:eastAsia="宋体" w:hAnsi="宋体" w:cs="宋体" w:hint="eastAsia"/>
          <w:sz w:val="24"/>
          <w:szCs w:val="24"/>
          <w:lang w:eastAsia="zh-CN"/>
        </w:rPr>
      </w:pPr>
    </w:p>
    <w:p w14:paraId="51846A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190. 中国人民解放军、中国人民武装警察部队按照（ ）的有关规定开展国防教育。</w:t>
      </w:r>
    </w:p>
    <w:p w14:paraId="5FFBB5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566052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B、全国人大常委会</w:t>
      </w:r>
    </w:p>
    <w:p w14:paraId="483CB7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5C69C2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D、国防部</w:t>
      </w:r>
    </w:p>
    <w:p w14:paraId="60684C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C5DD9DB" w14:textId="77777777" w:rsidR="00505089" w:rsidRDefault="00505089">
      <w:pPr>
        <w:rPr>
          <w:rFonts w:ascii="宋体" w:eastAsia="宋体" w:hAnsi="宋体" w:cs="宋体" w:hint="eastAsia"/>
          <w:sz w:val="24"/>
          <w:szCs w:val="24"/>
          <w:lang w:eastAsia="zh-CN"/>
        </w:rPr>
      </w:pPr>
    </w:p>
    <w:p w14:paraId="577B61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191. 应当设置适当的国防教育课程的学校是指（ ）。</w:t>
      </w:r>
    </w:p>
    <w:p w14:paraId="335950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A、小学</w:t>
      </w:r>
    </w:p>
    <w:p w14:paraId="045F40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B、高等学校</w:t>
      </w:r>
    </w:p>
    <w:p w14:paraId="55275A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C、高级中学</w:t>
      </w:r>
    </w:p>
    <w:p w14:paraId="61B68F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D、初级中学</w:t>
      </w:r>
    </w:p>
    <w:p w14:paraId="33BD0D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6CE3291" w14:textId="77777777" w:rsidR="00505089" w:rsidRDefault="00505089">
      <w:pPr>
        <w:rPr>
          <w:rFonts w:ascii="宋体" w:eastAsia="宋体" w:hAnsi="宋体" w:cs="宋体" w:hint="eastAsia"/>
          <w:sz w:val="24"/>
          <w:szCs w:val="24"/>
          <w:lang w:eastAsia="zh-CN"/>
        </w:rPr>
      </w:pPr>
    </w:p>
    <w:p w14:paraId="5F76E3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192. 国家机关公务员（ ），应当设置国防教育方面的内容。</w:t>
      </w:r>
    </w:p>
    <w:p w14:paraId="6F00BF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A、录用</w:t>
      </w:r>
    </w:p>
    <w:p w14:paraId="0ACD82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B、考核</w:t>
      </w:r>
    </w:p>
    <w:p w14:paraId="091888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C、培训</w:t>
      </w:r>
    </w:p>
    <w:p w14:paraId="0D3175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D、晋级</w:t>
      </w:r>
    </w:p>
    <w:p w14:paraId="3D66F1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1598FB1" w14:textId="77777777" w:rsidR="00505089" w:rsidRDefault="00505089">
      <w:pPr>
        <w:rPr>
          <w:rFonts w:ascii="宋体" w:eastAsia="宋体" w:hAnsi="宋体" w:cs="宋体" w:hint="eastAsia"/>
          <w:sz w:val="24"/>
          <w:szCs w:val="24"/>
          <w:lang w:eastAsia="zh-CN"/>
        </w:rPr>
      </w:pPr>
    </w:p>
    <w:p w14:paraId="53EA3C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193. 《国防教育法》规定，普及和加强国防教育是(  )的责任。</w:t>
      </w:r>
    </w:p>
    <w:p w14:paraId="5C0F05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A、党委</w:t>
      </w:r>
    </w:p>
    <w:p w14:paraId="475601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B、政府</w:t>
      </w:r>
    </w:p>
    <w:p w14:paraId="49907C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C、军事机关</w:t>
      </w:r>
    </w:p>
    <w:p w14:paraId="47128D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D、全社会</w:t>
      </w:r>
    </w:p>
    <w:p w14:paraId="2DC8DE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DFF3731" w14:textId="77777777" w:rsidR="00505089" w:rsidRDefault="00505089">
      <w:pPr>
        <w:rPr>
          <w:rFonts w:ascii="宋体" w:eastAsia="宋体" w:hAnsi="宋体" w:cs="宋体" w:hint="eastAsia"/>
          <w:sz w:val="24"/>
          <w:szCs w:val="24"/>
          <w:lang w:eastAsia="zh-CN"/>
        </w:rPr>
      </w:pPr>
    </w:p>
    <w:p w14:paraId="12F50F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194. 企业事业组织应当将国防教育列入(    )，结合政治教育、业务培训、文化体育等活动，对职工进行国防教育。</w:t>
      </w:r>
    </w:p>
    <w:p w14:paraId="5E4EF4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A、职工教育计划</w:t>
      </w:r>
    </w:p>
    <w:p w14:paraId="16004A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B、单位年度计划</w:t>
      </w:r>
    </w:p>
    <w:p w14:paraId="24437A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C、工作考核内容</w:t>
      </w:r>
    </w:p>
    <w:p w14:paraId="4BC76D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D、培训计划</w:t>
      </w:r>
    </w:p>
    <w:p w14:paraId="3CCD7C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32392740" w14:textId="77777777" w:rsidR="00505089" w:rsidRDefault="00505089">
      <w:pPr>
        <w:rPr>
          <w:rFonts w:ascii="宋体" w:eastAsia="宋体" w:hAnsi="宋体" w:cs="宋体" w:hint="eastAsia"/>
          <w:sz w:val="24"/>
          <w:szCs w:val="24"/>
          <w:lang w:eastAsia="zh-CN"/>
        </w:rPr>
      </w:pPr>
    </w:p>
    <w:p w14:paraId="55A3A2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195. 我国最新的《中华人民共和国国防法》在（   ）年施行</w:t>
      </w:r>
    </w:p>
    <w:p w14:paraId="0193A56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A、2019</w:t>
      </w:r>
    </w:p>
    <w:p w14:paraId="183E00F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B、2020</w:t>
      </w:r>
    </w:p>
    <w:p w14:paraId="1DB7F0A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C、2021</w:t>
      </w:r>
    </w:p>
    <w:p w14:paraId="3499063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D、2022</w:t>
      </w:r>
    </w:p>
    <w:p w14:paraId="6D9104C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6F7101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答案解析：《中华人民共和国国防法》在2020.12.26发布，2021.01.01施行。</w:t>
      </w:r>
    </w:p>
    <w:p w14:paraId="5D4E8F39" w14:textId="77777777" w:rsidR="00505089" w:rsidRDefault="00505089">
      <w:pPr>
        <w:rPr>
          <w:rFonts w:ascii="宋体" w:eastAsia="宋体" w:hAnsi="宋体" w:cs="宋体" w:hint="eastAsia"/>
          <w:sz w:val="24"/>
          <w:szCs w:val="24"/>
          <w:lang w:eastAsia="zh-CN"/>
        </w:rPr>
      </w:pPr>
    </w:p>
    <w:p w14:paraId="29D965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196. 以下不是《中华人民共和国国防法》的目的是（    ）</w:t>
      </w:r>
    </w:p>
    <w:p w14:paraId="14114F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A、建设和巩固国防，保障社会发展</w:t>
      </w:r>
    </w:p>
    <w:p w14:paraId="772CC1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B、捍卫国家主权、统一、维护国家安全</w:t>
      </w:r>
    </w:p>
    <w:p w14:paraId="0B0EF6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C、保卫国家领土完整</w:t>
      </w:r>
    </w:p>
    <w:p w14:paraId="5818E7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D、促进国家经济发展</w:t>
      </w:r>
    </w:p>
    <w:p w14:paraId="4E84E8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BD471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答案解析：《中华人民共和国国防法》是为了捍卫国家主权、统一，维护国家与人民的安全，保卫国家领土完整，与促进国家经济发展无直接关系。</w:t>
      </w:r>
    </w:p>
    <w:p w14:paraId="000CD9BF" w14:textId="77777777" w:rsidR="00505089" w:rsidRDefault="00505089">
      <w:pPr>
        <w:rPr>
          <w:rFonts w:ascii="宋体" w:eastAsia="宋体" w:hAnsi="宋体" w:cs="宋体" w:hint="eastAsia"/>
          <w:sz w:val="24"/>
          <w:szCs w:val="24"/>
          <w:lang w:eastAsia="zh-CN"/>
        </w:rPr>
      </w:pPr>
    </w:p>
    <w:p w14:paraId="080A1E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197. （    ）是国家生存与发展的安全保障</w:t>
      </w:r>
    </w:p>
    <w:p w14:paraId="07382B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w:t>
      </w:r>
    </w:p>
    <w:p w14:paraId="10EA1E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B、人民群众</w:t>
      </w:r>
    </w:p>
    <w:p w14:paraId="008F71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C、领土完整</w:t>
      </w:r>
    </w:p>
    <w:p w14:paraId="19FDF8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D、经济繁荣</w:t>
      </w:r>
    </w:p>
    <w:p w14:paraId="3F31CD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74A6C7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答案解析：国防是国家生存与发展的安全保障</w:t>
      </w:r>
    </w:p>
    <w:p w14:paraId="3D428D3E" w14:textId="77777777" w:rsidR="00505089" w:rsidRDefault="00505089">
      <w:pPr>
        <w:rPr>
          <w:rFonts w:ascii="宋体" w:eastAsia="宋体" w:hAnsi="宋体" w:cs="宋体" w:hint="eastAsia"/>
          <w:sz w:val="24"/>
          <w:szCs w:val="24"/>
          <w:lang w:eastAsia="zh-CN"/>
        </w:rPr>
      </w:pPr>
    </w:p>
    <w:p w14:paraId="3D316A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198. 国家生存与发展离不开（    ）</w:t>
      </w:r>
    </w:p>
    <w:p w14:paraId="2BD733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w:t>
      </w:r>
    </w:p>
    <w:p w14:paraId="79DD24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B、人民群众</w:t>
      </w:r>
    </w:p>
    <w:p w14:paraId="33CB7A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C、领土完整</w:t>
      </w:r>
    </w:p>
    <w:p w14:paraId="2027B2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D、经济繁荣</w:t>
      </w:r>
    </w:p>
    <w:p w14:paraId="2DF5F5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FCC25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答案解析：国防是国家生存与发展的安全保障</w:t>
      </w:r>
    </w:p>
    <w:p w14:paraId="65CB65C0" w14:textId="77777777" w:rsidR="00505089" w:rsidRDefault="00505089">
      <w:pPr>
        <w:rPr>
          <w:rFonts w:ascii="宋体" w:eastAsia="宋体" w:hAnsi="宋体" w:cs="宋体" w:hint="eastAsia"/>
          <w:sz w:val="24"/>
          <w:szCs w:val="24"/>
          <w:lang w:eastAsia="zh-CN"/>
        </w:rPr>
      </w:pPr>
    </w:p>
    <w:p w14:paraId="470B6A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199. （    ）决定战争和和平的问题，并行使宪法规定的国防方面的其他职权。</w:t>
      </w:r>
    </w:p>
    <w:p w14:paraId="1C07D5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739740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B、全国人民代表大会常务委员会</w:t>
      </w:r>
    </w:p>
    <w:p w14:paraId="0C8DCD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C、中华人民共和国主席</w:t>
      </w:r>
    </w:p>
    <w:p w14:paraId="37029F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7AA968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010CC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答案解析：全国人民代表大会决定战争和和平的问题，并行使宪法规定的国防方面的其他职权。</w:t>
      </w:r>
    </w:p>
    <w:p w14:paraId="2F8B741C" w14:textId="77777777" w:rsidR="00505089" w:rsidRDefault="00505089">
      <w:pPr>
        <w:rPr>
          <w:rFonts w:ascii="宋体" w:eastAsia="宋体" w:hAnsi="宋体" w:cs="宋体" w:hint="eastAsia"/>
          <w:sz w:val="24"/>
          <w:szCs w:val="24"/>
          <w:lang w:eastAsia="zh-CN"/>
        </w:rPr>
      </w:pPr>
    </w:p>
    <w:p w14:paraId="13F21C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200. （   ）依照宪法规定，决定战争状态的宣布，决定全国总动员或者局部动员，并行使宪法规定的国防方面的其他职权。</w:t>
      </w:r>
    </w:p>
    <w:p w14:paraId="4A4BB5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5587FC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B、全国人民代表大会常务委员会</w:t>
      </w:r>
    </w:p>
    <w:p w14:paraId="5CDF9F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C、中华人民共和国主席</w:t>
      </w:r>
    </w:p>
    <w:p w14:paraId="0A082F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7701F6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15FC1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答案解析：全国人民代表大会常务委员会依照宪法规定，决定战争状态的宣布，决定全国总动员或者局部动员，并行使宪法规定的国防方面的其他职权。</w:t>
      </w:r>
    </w:p>
    <w:p w14:paraId="7181CB68" w14:textId="77777777" w:rsidR="00505089" w:rsidRDefault="00505089">
      <w:pPr>
        <w:rPr>
          <w:rFonts w:ascii="宋体" w:eastAsia="宋体" w:hAnsi="宋体" w:cs="宋体" w:hint="eastAsia"/>
          <w:sz w:val="24"/>
          <w:szCs w:val="24"/>
          <w:lang w:eastAsia="zh-CN"/>
        </w:rPr>
      </w:pPr>
    </w:p>
    <w:p w14:paraId="1B6557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201. （   ）根据全国人民代表大会的决定和全国人民代表大会常务委员会的决定，宣布战争状态，发布动员令，并行使宪法规定的国防方面的其他职权。</w:t>
      </w:r>
    </w:p>
    <w:p w14:paraId="19DEB4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0FCC8C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B、全国人民代表大会常务委员会</w:t>
      </w:r>
    </w:p>
    <w:p w14:paraId="353C8F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C、中华人民共和国主席</w:t>
      </w:r>
    </w:p>
    <w:p w14:paraId="6F5626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571986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953E0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答案解析：中华人民共和国主席根据全国人民代表大会的决定和全国人民代表大会常务委员会的决定，宣布战争状态，发布动员令，并行使宪法规定的国防方面的其他职权。</w:t>
      </w:r>
    </w:p>
    <w:p w14:paraId="71CAEE90" w14:textId="77777777" w:rsidR="00505089" w:rsidRDefault="00505089">
      <w:pPr>
        <w:rPr>
          <w:rFonts w:ascii="宋体" w:eastAsia="宋体" w:hAnsi="宋体" w:cs="宋体" w:hint="eastAsia"/>
          <w:sz w:val="24"/>
          <w:szCs w:val="24"/>
          <w:lang w:eastAsia="zh-CN"/>
        </w:rPr>
      </w:pPr>
    </w:p>
    <w:p w14:paraId="112F05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202. 以下不是国防活动的指导思想的是（   ）</w:t>
      </w:r>
    </w:p>
    <w:p w14:paraId="53F584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A、马克思列宁主义、毛泽东思想、邓小平理论</w:t>
      </w:r>
    </w:p>
    <w:p w14:paraId="0CDED5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B、“三个代表”重要思想、科学发展观</w:t>
      </w:r>
    </w:p>
    <w:p w14:paraId="5BB54C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C、习近平新时代中国特色社会主义思想</w:t>
      </w:r>
    </w:p>
    <w:p w14:paraId="554BCA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D、意识形态</w:t>
      </w:r>
    </w:p>
    <w:p w14:paraId="579D38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59707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答案解析：根据第四条，国防活动坚持以马克思列宁主义、毛泽东思想、邓小平理论、“三个代表”重要思想、科学发展观、习近平新时代中国特色社会主义思想为</w:t>
      </w:r>
      <w:r>
        <w:rPr>
          <w:rFonts w:ascii="宋体" w:eastAsia="宋体" w:hAnsi="宋体" w:cs="宋体" w:hint="eastAsia"/>
          <w:sz w:val="24"/>
          <w:szCs w:val="24"/>
          <w:lang w:eastAsia="zh-CN"/>
        </w:rPr>
        <w:lastRenderedPageBreak/>
        <w:t>指导，贯彻习近平强军思想，坚持总体国家安全观，贯彻新时代军事战略方针，建设与我国国际地位相称、与国家安全和发展利益相适应的巩固国防和强大武装力量。</w:t>
      </w:r>
    </w:p>
    <w:p w14:paraId="4E14F177" w14:textId="77777777" w:rsidR="00505089" w:rsidRDefault="00505089">
      <w:pPr>
        <w:rPr>
          <w:rFonts w:ascii="宋体" w:eastAsia="宋体" w:hAnsi="宋体" w:cs="宋体" w:hint="eastAsia"/>
          <w:sz w:val="24"/>
          <w:szCs w:val="24"/>
          <w:lang w:eastAsia="zh-CN"/>
        </w:rPr>
      </w:pPr>
    </w:p>
    <w:p w14:paraId="14802F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203. 《中华人民共和国国防法》规定了军事人员的权利和义务，其中不包括（   ）</w:t>
      </w:r>
    </w:p>
    <w:p w14:paraId="14B305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A、宪法和法律规定的权利和义务</w:t>
      </w:r>
    </w:p>
    <w:p w14:paraId="32E8C1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B、参军人员的荣誉和权益保障</w:t>
      </w:r>
    </w:p>
    <w:p w14:paraId="2642C6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C、军事人员的职责和义务</w:t>
      </w:r>
    </w:p>
    <w:p w14:paraId="6AC5C7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D、政治权利</w:t>
      </w:r>
    </w:p>
    <w:p w14:paraId="4083AA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621AC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答案解析：国防法并没有明确规定军事人员的政治权利，如选举权、被选举权等。</w:t>
      </w:r>
    </w:p>
    <w:p w14:paraId="24E71471" w14:textId="77777777" w:rsidR="00505089" w:rsidRDefault="00505089">
      <w:pPr>
        <w:rPr>
          <w:rFonts w:ascii="宋体" w:eastAsia="宋体" w:hAnsi="宋体" w:cs="宋体" w:hint="eastAsia"/>
          <w:sz w:val="24"/>
          <w:szCs w:val="24"/>
          <w:lang w:eastAsia="zh-CN"/>
        </w:rPr>
      </w:pPr>
    </w:p>
    <w:p w14:paraId="500808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204. 第七条规定，（   ）是中华人民共和国每一个公民的神圣职责</w:t>
      </w:r>
    </w:p>
    <w:p w14:paraId="5F4DDF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A、保卫祖国</w:t>
      </w:r>
    </w:p>
    <w:p w14:paraId="49797D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B、抵抗侵略</w:t>
      </w:r>
    </w:p>
    <w:p w14:paraId="54D351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C、保卫祖国、抵抗侵略</w:t>
      </w:r>
    </w:p>
    <w:p w14:paraId="49EAD1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D、维护世界和平</w:t>
      </w:r>
    </w:p>
    <w:p w14:paraId="5079BC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95282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答案解析：保卫祖国、抵抗侵略是中华人民共和国每一个公民的神圣职责。</w:t>
      </w:r>
    </w:p>
    <w:p w14:paraId="1D64781C" w14:textId="77777777" w:rsidR="00505089" w:rsidRDefault="00505089">
      <w:pPr>
        <w:rPr>
          <w:rFonts w:ascii="宋体" w:eastAsia="宋体" w:hAnsi="宋体" w:cs="宋体" w:hint="eastAsia"/>
          <w:sz w:val="24"/>
          <w:szCs w:val="24"/>
          <w:lang w:eastAsia="zh-CN"/>
        </w:rPr>
      </w:pPr>
    </w:p>
    <w:p w14:paraId="326092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205. 以下是错误的是：</w:t>
      </w:r>
    </w:p>
    <w:p w14:paraId="3DDA77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A、任何组织和个人违反本法和有关法律，拒绝履行国防义务或者危害国防利益的，依法追究法律责任</w:t>
      </w:r>
    </w:p>
    <w:p w14:paraId="011EEC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B、一切国家机关和武装力量、各政党和各人民团体、企业事业组织、社会组织和其他组织，都应当支持和依法参与国防建设，履行国防职责，完成国防任务</w:t>
      </w:r>
    </w:p>
    <w:p w14:paraId="1A51D7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C、让军人成为全社会尊崇的职业</w:t>
      </w:r>
    </w:p>
    <w:p w14:paraId="50D0DF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D、中华人民共和国居民应当依法履行国防义务</w:t>
      </w:r>
    </w:p>
    <w:p w14:paraId="780A5D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0AC94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答案解析：中华人民共和国公民应当依法履行国防义务</w:t>
      </w:r>
    </w:p>
    <w:p w14:paraId="37BE3315" w14:textId="77777777" w:rsidR="00505089" w:rsidRDefault="00505089">
      <w:pPr>
        <w:rPr>
          <w:rFonts w:ascii="宋体" w:eastAsia="宋体" w:hAnsi="宋体" w:cs="宋体" w:hint="eastAsia"/>
          <w:sz w:val="24"/>
          <w:szCs w:val="24"/>
          <w:lang w:eastAsia="zh-CN"/>
        </w:rPr>
      </w:pPr>
    </w:p>
    <w:p w14:paraId="16BA7C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206. 国务院领导和管理国防建设事业，其行使的职权不包括（   ）</w:t>
      </w:r>
    </w:p>
    <w:p w14:paraId="0B3BAC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A、编制国防建设的有关发展规划和计划</w:t>
      </w:r>
    </w:p>
    <w:p w14:paraId="0B680E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B、制定国防建设方面的有关政策和行政法规</w:t>
      </w:r>
    </w:p>
    <w:p w14:paraId="31F0B0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C、领导和管理国防科研生产</w:t>
      </w:r>
    </w:p>
    <w:p w14:paraId="79A31D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D、统一指挥全国武装力量</w:t>
      </w:r>
    </w:p>
    <w:p w14:paraId="01A0C3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F88D4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答案解析：统一指挥全国武装力量是中央军事委员会的职权</w:t>
      </w:r>
    </w:p>
    <w:p w14:paraId="0F5B92A9" w14:textId="77777777" w:rsidR="00505089" w:rsidRDefault="00505089">
      <w:pPr>
        <w:rPr>
          <w:rFonts w:ascii="宋体" w:eastAsia="宋体" w:hAnsi="宋体" w:cs="宋体" w:hint="eastAsia"/>
          <w:sz w:val="24"/>
          <w:szCs w:val="24"/>
          <w:lang w:eastAsia="zh-CN"/>
        </w:rPr>
      </w:pPr>
    </w:p>
    <w:p w14:paraId="471610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207. 中央军事委员会领导全国武装力量，其行使职权包括了（  ）</w:t>
      </w:r>
    </w:p>
    <w:p w14:paraId="34965C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A、编制国防建设的有关发展规划和计划</w:t>
      </w:r>
    </w:p>
    <w:p w14:paraId="07670D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B、制定国防建设方面的有关政策和行政法规</w:t>
      </w:r>
    </w:p>
    <w:p w14:paraId="1787D0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C、领导和管理国防科研生产</w:t>
      </w:r>
    </w:p>
    <w:p w14:paraId="504FDB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D、统一指挥全国武装力量</w:t>
      </w:r>
    </w:p>
    <w:p w14:paraId="22B293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7D992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答案解析：统一指挥全国武装力量是中央军事委员会的职权</w:t>
      </w:r>
    </w:p>
    <w:p w14:paraId="30D8C2A2" w14:textId="77777777" w:rsidR="00505089" w:rsidRDefault="00505089">
      <w:pPr>
        <w:rPr>
          <w:rFonts w:ascii="宋体" w:eastAsia="宋体" w:hAnsi="宋体" w:cs="宋体" w:hint="eastAsia"/>
          <w:sz w:val="24"/>
          <w:szCs w:val="24"/>
          <w:lang w:eastAsia="zh-CN"/>
        </w:rPr>
      </w:pPr>
    </w:p>
    <w:p w14:paraId="06AF81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208. 当我国主权、安全等遭遇威胁时，应（  ）</w:t>
      </w:r>
    </w:p>
    <w:p w14:paraId="15FFD5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A、进行全国总动员或局部动员</w:t>
      </w:r>
    </w:p>
    <w:p w14:paraId="12BA75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B、在国家发布动员令后，军人必须规定的国防动员任务，但公民不需要</w:t>
      </w:r>
    </w:p>
    <w:p w14:paraId="164A54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C、可无偿征收、征用组织和个人的设备</w:t>
      </w:r>
    </w:p>
    <w:p w14:paraId="3C919E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D、无需理会</w:t>
      </w:r>
    </w:p>
    <w:p w14:paraId="396B8D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E237F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答案解析：第四十七条规定中华人民共和国的主权、统一、领土完整、安全和发展利益遭受威胁时，国家依照宪法和法律规定，进行全国总动员或者局部动员。</w:t>
      </w:r>
    </w:p>
    <w:p w14:paraId="62D27FFE" w14:textId="77777777" w:rsidR="00505089" w:rsidRDefault="00505089">
      <w:pPr>
        <w:rPr>
          <w:rFonts w:ascii="宋体" w:eastAsia="宋体" w:hAnsi="宋体" w:cs="宋体" w:hint="eastAsia"/>
          <w:sz w:val="24"/>
          <w:szCs w:val="24"/>
          <w:lang w:eastAsia="zh-CN"/>
        </w:rPr>
      </w:pPr>
    </w:p>
    <w:p w14:paraId="408518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209. 关于我国的武装力量错误的是（  ）</w:t>
      </w:r>
    </w:p>
    <w:p w14:paraId="4D040F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A、由中国人民解放军、中国人民武装警察部队、民兵组成</w:t>
      </w:r>
    </w:p>
    <w:p w14:paraId="2FDF4D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B、中国人民解放军由现役部队和预备役部队组成</w:t>
      </w:r>
    </w:p>
    <w:p w14:paraId="24A323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C、禁止任何组织或者个人非法建立武装组织</w:t>
      </w:r>
    </w:p>
    <w:p w14:paraId="2198DF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D、武装力量属于政府</w:t>
      </w:r>
    </w:p>
    <w:p w14:paraId="00CB98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DB277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答案解析：中华人民共和国的武装力量属于人民。</w:t>
      </w:r>
    </w:p>
    <w:p w14:paraId="62958640" w14:textId="77777777" w:rsidR="00505089" w:rsidRDefault="00505089">
      <w:pPr>
        <w:rPr>
          <w:rFonts w:ascii="宋体" w:eastAsia="宋体" w:hAnsi="宋体" w:cs="宋体" w:hint="eastAsia"/>
          <w:sz w:val="24"/>
          <w:szCs w:val="24"/>
          <w:lang w:eastAsia="zh-CN"/>
        </w:rPr>
      </w:pPr>
    </w:p>
    <w:p w14:paraId="1D4C2C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210. 根据中华人民共和国国防法，我国武装力量应（   ）</w:t>
      </w:r>
    </w:p>
    <w:p w14:paraId="0E60FF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A、中国人民解放军和中国人民武装警察部队负责的职责应一样</w:t>
      </w:r>
    </w:p>
    <w:p w14:paraId="3A3047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B、民兵在中国人民解放军指挥下，担负各项任务</w:t>
      </w:r>
    </w:p>
    <w:p w14:paraId="693F81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C、必须走中国特色强军之路</w:t>
      </w:r>
    </w:p>
    <w:p w14:paraId="444C79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D、武装规模近几年不会发生改变</w:t>
      </w:r>
    </w:p>
    <w:p w14:paraId="44E902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A0A9F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和中国人民武装警察部队性质不一样，职责也不一样；民兵在军事机关的指挥下，担负战备勤务、执行非战争军事行动任务和防卫作战任务；中华人民共和国武装力量的规模应当与保卫国家主权、安全、发展利益的需要相适应。</w:t>
      </w:r>
    </w:p>
    <w:p w14:paraId="448DA6C2" w14:textId="77777777" w:rsidR="00505089" w:rsidRDefault="00505089">
      <w:pPr>
        <w:rPr>
          <w:rFonts w:ascii="宋体" w:eastAsia="宋体" w:hAnsi="宋体" w:cs="宋体" w:hint="eastAsia"/>
          <w:sz w:val="24"/>
          <w:szCs w:val="24"/>
          <w:lang w:eastAsia="zh-CN"/>
        </w:rPr>
      </w:pPr>
    </w:p>
    <w:p w14:paraId="094348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211. 中国人民解放军军旗是（   ）</w:t>
      </w:r>
    </w:p>
    <w:p w14:paraId="7537AF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A、中国人民解放军的象征和标志</w:t>
      </w:r>
    </w:p>
    <w:p w14:paraId="744313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B、由人民代表大会规定</w:t>
      </w:r>
    </w:p>
    <w:p w14:paraId="4C41EC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C、蓝底白字，上方有一个红色五角星</w:t>
      </w:r>
    </w:p>
    <w:p w14:paraId="182CDC6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D、代表了公正、法治和秩序</w:t>
      </w:r>
      <w:proofErr w:type="spellEnd"/>
    </w:p>
    <w:p w14:paraId="0C1054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980E0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答案解析：中国人民解放军军旗由中央军事委员会规定</w:t>
      </w:r>
    </w:p>
    <w:p w14:paraId="1043C053" w14:textId="77777777" w:rsidR="00505089" w:rsidRDefault="00505089">
      <w:pPr>
        <w:rPr>
          <w:rFonts w:ascii="宋体" w:eastAsia="宋体" w:hAnsi="宋体" w:cs="宋体" w:hint="eastAsia"/>
          <w:sz w:val="24"/>
          <w:szCs w:val="24"/>
          <w:lang w:eastAsia="zh-CN"/>
        </w:rPr>
      </w:pPr>
    </w:p>
    <w:p w14:paraId="1235D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212. 中央军事委员会统一领导（  ）和其他重大安全领域的防卫工作。</w:t>
      </w:r>
    </w:p>
    <w:p w14:paraId="36FA79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A、边防</w:t>
      </w:r>
    </w:p>
    <w:p w14:paraId="421C31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B、海防</w:t>
      </w:r>
    </w:p>
    <w:p w14:paraId="4E9B5B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C、空防</w:t>
      </w:r>
    </w:p>
    <w:p w14:paraId="391D3C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D、边防、海防、空防</w:t>
      </w:r>
    </w:p>
    <w:p w14:paraId="31B679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04DFF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答案解析：中央军事委员会统一领导边防、海防、空防和其他重大安全领域的防卫工作。</w:t>
      </w:r>
    </w:p>
    <w:p w14:paraId="0B441276" w14:textId="77777777" w:rsidR="00505089" w:rsidRDefault="00505089">
      <w:pPr>
        <w:rPr>
          <w:rFonts w:ascii="宋体" w:eastAsia="宋体" w:hAnsi="宋体" w:cs="宋体" w:hint="eastAsia"/>
          <w:sz w:val="24"/>
          <w:szCs w:val="24"/>
          <w:lang w:eastAsia="zh-CN"/>
        </w:rPr>
      </w:pPr>
    </w:p>
    <w:p w14:paraId="4D84DE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213. 根据《中华人民共和国国防法》，下面哪项不属于中国的国防基本政策？</w:t>
      </w:r>
    </w:p>
    <w:p w14:paraId="7D5AD5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A、实行全民国防</w:t>
      </w:r>
    </w:p>
    <w:p w14:paraId="20BAFA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B、维护国防利益和军事利益</w:t>
      </w:r>
    </w:p>
    <w:p w14:paraId="4018F4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C、坚持政治领导和军事领导相统一</w:t>
      </w:r>
    </w:p>
    <w:p w14:paraId="1858BE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D、加强军队的国际合作</w:t>
      </w:r>
    </w:p>
    <w:p w14:paraId="1F91B5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3EFD09F" w14:textId="77777777" w:rsidR="00505089" w:rsidRDefault="00505089">
      <w:pPr>
        <w:rPr>
          <w:rFonts w:ascii="宋体" w:eastAsia="宋体" w:hAnsi="宋体" w:cs="宋体" w:hint="eastAsia"/>
          <w:sz w:val="24"/>
          <w:szCs w:val="24"/>
          <w:lang w:eastAsia="zh-CN"/>
        </w:rPr>
      </w:pPr>
    </w:p>
    <w:p w14:paraId="122346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214. 《中华人民共和国国防法》的主要目的是什么？</w:t>
      </w:r>
    </w:p>
    <w:p w14:paraId="6E46BF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A、维护国家安全</w:t>
      </w:r>
    </w:p>
    <w:p w14:paraId="2B3BC4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B、提高军事实力</w:t>
      </w:r>
    </w:p>
    <w:p w14:paraId="2EE776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C、扩大领土版图</w:t>
      </w:r>
    </w:p>
    <w:p w14:paraId="00C557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D、增强国际影响力</w:t>
      </w:r>
    </w:p>
    <w:p w14:paraId="2DB549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EDD0E19" w14:textId="77777777" w:rsidR="00505089" w:rsidRDefault="00505089">
      <w:pPr>
        <w:rPr>
          <w:rFonts w:ascii="宋体" w:eastAsia="宋体" w:hAnsi="宋体" w:cs="宋体" w:hint="eastAsia"/>
          <w:sz w:val="24"/>
          <w:szCs w:val="24"/>
          <w:lang w:eastAsia="zh-CN"/>
        </w:rPr>
      </w:pPr>
    </w:p>
    <w:p w14:paraId="2172A5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215. 中国国防的根本任务是什么？</w:t>
      </w:r>
    </w:p>
    <w:p w14:paraId="463646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A、维护领土完整和安全</w:t>
      </w:r>
    </w:p>
    <w:p w14:paraId="2B3325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B、掌握军事科技优势</w:t>
      </w:r>
    </w:p>
    <w:p w14:paraId="643023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C、扩大经济实力</w:t>
      </w:r>
    </w:p>
    <w:p w14:paraId="25D9B7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D、提升国际地位</w:t>
      </w:r>
    </w:p>
    <w:p w14:paraId="2C674F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254113E" w14:textId="77777777" w:rsidR="00505089" w:rsidRDefault="00505089">
      <w:pPr>
        <w:rPr>
          <w:rFonts w:ascii="宋体" w:eastAsia="宋体" w:hAnsi="宋体" w:cs="宋体" w:hint="eastAsia"/>
          <w:sz w:val="24"/>
          <w:szCs w:val="24"/>
          <w:lang w:eastAsia="zh-CN"/>
        </w:rPr>
      </w:pPr>
    </w:p>
    <w:p w14:paraId="3E261F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216. 《中华人民共和国国防法》规定，实行国家军事斗争准备的机关是什么？</w:t>
      </w:r>
    </w:p>
    <w:p w14:paraId="57A5E3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121C81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B、国防委员会</w:t>
      </w:r>
    </w:p>
    <w:p w14:paraId="6AB204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C、全国人民代表大会</w:t>
      </w:r>
    </w:p>
    <w:p w14:paraId="4A6EBE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D、总参谋部</w:t>
      </w:r>
    </w:p>
    <w:p w14:paraId="158D58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A92E48A" w14:textId="77777777" w:rsidR="00505089" w:rsidRDefault="00505089">
      <w:pPr>
        <w:rPr>
          <w:rFonts w:ascii="宋体" w:eastAsia="宋体" w:hAnsi="宋体" w:cs="宋体" w:hint="eastAsia"/>
          <w:sz w:val="24"/>
          <w:szCs w:val="24"/>
          <w:lang w:eastAsia="zh-CN"/>
        </w:rPr>
      </w:pPr>
    </w:p>
    <w:p w14:paraId="205668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217. 我国的国防政策是什么？</w:t>
      </w:r>
    </w:p>
    <w:p w14:paraId="2DFBDB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A、防御型</w:t>
      </w:r>
    </w:p>
    <w:p w14:paraId="3212E9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B、进攻型</w:t>
      </w:r>
    </w:p>
    <w:p w14:paraId="1A9FD1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C、全球型</w:t>
      </w:r>
    </w:p>
    <w:p w14:paraId="004598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D、扩张型</w:t>
      </w:r>
    </w:p>
    <w:p w14:paraId="090064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F20EDD2" w14:textId="77777777" w:rsidR="00505089" w:rsidRDefault="00505089">
      <w:pPr>
        <w:rPr>
          <w:rFonts w:ascii="宋体" w:eastAsia="宋体" w:hAnsi="宋体" w:cs="宋体" w:hint="eastAsia"/>
          <w:sz w:val="24"/>
          <w:szCs w:val="24"/>
          <w:lang w:eastAsia="zh-CN"/>
        </w:rPr>
      </w:pPr>
    </w:p>
    <w:p w14:paraId="5D5073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218. 根据《中华人民共和国国防法》，谁是中国军队的最高指挥权拥有者？</w:t>
      </w:r>
    </w:p>
    <w:p w14:paraId="725DD8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155927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B、中央军委主席</w:t>
      </w:r>
    </w:p>
    <w:p w14:paraId="185283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C、总参谋长</w:t>
      </w:r>
    </w:p>
    <w:p w14:paraId="307DB7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D、军区司令员</w:t>
      </w:r>
    </w:p>
    <w:p w14:paraId="61ECBE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265D41B" w14:textId="77777777" w:rsidR="00505089" w:rsidRDefault="00505089">
      <w:pPr>
        <w:rPr>
          <w:rFonts w:ascii="宋体" w:eastAsia="宋体" w:hAnsi="宋体" w:cs="宋体" w:hint="eastAsia"/>
          <w:sz w:val="24"/>
          <w:szCs w:val="24"/>
          <w:lang w:eastAsia="zh-CN"/>
        </w:rPr>
      </w:pPr>
    </w:p>
    <w:p w14:paraId="2786DE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219. 根据《中华人民共和国国防法》，中国军队的建设任务之一是什么？</w:t>
      </w:r>
    </w:p>
    <w:p w14:paraId="7C096A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A、平时维护治安</w:t>
      </w:r>
    </w:p>
    <w:p w14:paraId="104CAE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B、提高国内生产力</w:t>
      </w:r>
    </w:p>
    <w:p w14:paraId="68DBDD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C、提供应急救援</w:t>
      </w:r>
    </w:p>
    <w:p w14:paraId="55BDD9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D、经济建设</w:t>
      </w:r>
    </w:p>
    <w:p w14:paraId="6F3ADB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00EF22F" w14:textId="77777777" w:rsidR="00505089" w:rsidRDefault="00505089">
      <w:pPr>
        <w:rPr>
          <w:rFonts w:ascii="宋体" w:eastAsia="宋体" w:hAnsi="宋体" w:cs="宋体" w:hint="eastAsia"/>
          <w:sz w:val="24"/>
          <w:szCs w:val="24"/>
          <w:lang w:eastAsia="zh-CN"/>
        </w:rPr>
      </w:pPr>
    </w:p>
    <w:p w14:paraId="186DBD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220. 中国国防建设的方针之一是什么？</w:t>
      </w:r>
    </w:p>
    <w:p w14:paraId="450157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A、国内重点、边疆重点</w:t>
      </w:r>
    </w:p>
    <w:p w14:paraId="5F7B26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B、平等友好、和平共处</w:t>
      </w:r>
    </w:p>
    <w:p w14:paraId="127D26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C、军民融合、全方位发展</w:t>
      </w:r>
    </w:p>
    <w:p w14:paraId="6633D6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D、自主创新、科技领先</w:t>
      </w:r>
    </w:p>
    <w:p w14:paraId="6DBEAD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71B38A5" w14:textId="77777777" w:rsidR="00505089" w:rsidRDefault="00505089">
      <w:pPr>
        <w:rPr>
          <w:rFonts w:ascii="宋体" w:eastAsia="宋体" w:hAnsi="宋体" w:cs="宋体" w:hint="eastAsia"/>
          <w:sz w:val="24"/>
          <w:szCs w:val="24"/>
          <w:lang w:eastAsia="zh-CN"/>
        </w:rPr>
      </w:pPr>
    </w:p>
    <w:p w14:paraId="7A58F2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221. 根据《中华人民共和国国防法》，中国军队的组织形式是什么？</w:t>
      </w:r>
    </w:p>
    <w:p w14:paraId="41685D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A、全民武装</w:t>
      </w:r>
    </w:p>
    <w:p w14:paraId="5BCB36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B、部队体制</w:t>
      </w:r>
    </w:p>
    <w:p w14:paraId="1DFB89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C、民兵组织</w:t>
      </w:r>
    </w:p>
    <w:p w14:paraId="55D959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D、军事集团</w:t>
      </w:r>
    </w:p>
    <w:p w14:paraId="0E51AE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E9B1D4B" w14:textId="77777777" w:rsidR="00505089" w:rsidRDefault="00505089">
      <w:pPr>
        <w:rPr>
          <w:rFonts w:ascii="宋体" w:eastAsia="宋体" w:hAnsi="宋体" w:cs="宋体" w:hint="eastAsia"/>
          <w:sz w:val="24"/>
          <w:szCs w:val="24"/>
          <w:lang w:eastAsia="zh-CN"/>
        </w:rPr>
      </w:pPr>
    </w:p>
    <w:p w14:paraId="4FBFBB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222. 《中华人民共和国国防法》确立了国家的国防政策和国家的国防建设原则。其首要任务是（）</w:t>
      </w:r>
    </w:p>
    <w:p w14:paraId="098C2E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A、维护国家统一</w:t>
      </w:r>
    </w:p>
    <w:p w14:paraId="61DB09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B、维护国家安全</w:t>
      </w:r>
    </w:p>
    <w:p w14:paraId="2B125A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C、维护社会稳定</w:t>
      </w:r>
    </w:p>
    <w:p w14:paraId="7A1C3B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D、维护国家经济发展</w:t>
      </w:r>
    </w:p>
    <w:p w14:paraId="2822EA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E9588F7" w14:textId="77777777" w:rsidR="00505089" w:rsidRDefault="00505089">
      <w:pPr>
        <w:rPr>
          <w:rFonts w:ascii="宋体" w:eastAsia="宋体" w:hAnsi="宋体" w:cs="宋体" w:hint="eastAsia"/>
          <w:sz w:val="24"/>
          <w:szCs w:val="24"/>
          <w:lang w:eastAsia="zh-CN"/>
        </w:rPr>
      </w:pPr>
    </w:p>
    <w:p w14:paraId="29B460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223. 国家在国防科研领域为人才提供什么样的支持和保护（）？</w:t>
      </w:r>
    </w:p>
    <w:p w14:paraId="07DA35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A、国家限制人才进入国防科研领域，以保障安全</w:t>
      </w:r>
    </w:p>
    <w:p w14:paraId="594ECD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B、国家提供高额报酬和奖金以吸引人才进入国防科研</w:t>
      </w:r>
    </w:p>
    <w:p w14:paraId="3F35DF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C、国家创造有利的环境和条件，鼓励优秀人才进入国防科研，逐步提高待遇，保护合法权益</w:t>
      </w:r>
    </w:p>
    <w:p w14:paraId="10C980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D、国家要求人才在进入国防科研领域前必须服从军事训练</w:t>
      </w:r>
    </w:p>
    <w:p w14:paraId="1D625C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194EA55" w14:textId="77777777" w:rsidR="00505089" w:rsidRDefault="00505089">
      <w:pPr>
        <w:rPr>
          <w:rFonts w:ascii="宋体" w:eastAsia="宋体" w:hAnsi="宋体" w:cs="宋体" w:hint="eastAsia"/>
          <w:sz w:val="24"/>
          <w:szCs w:val="24"/>
          <w:lang w:eastAsia="zh-CN"/>
        </w:rPr>
      </w:pPr>
    </w:p>
    <w:p w14:paraId="28EEBC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224. 为满足国家安全需求，加强防卫力量建设和国防设施建设的原则是（）？</w:t>
      </w:r>
    </w:p>
    <w:p w14:paraId="69B25F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A、强调国防设施数量的增加</w:t>
      </w:r>
    </w:p>
    <w:p w14:paraId="7B0589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B、依法保障国防设施的建设和安全</w:t>
      </w:r>
    </w:p>
    <w:p w14:paraId="1E81D6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C、限制国防设施的建设，以保护环境</w:t>
      </w:r>
    </w:p>
    <w:p w14:paraId="761E1B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D、建设国防设施的责任由军队自行承担</w:t>
      </w:r>
    </w:p>
    <w:p w14:paraId="7C01D3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D0FBB44" w14:textId="77777777" w:rsidR="00505089" w:rsidRDefault="00505089">
      <w:pPr>
        <w:rPr>
          <w:rFonts w:ascii="宋体" w:eastAsia="宋体" w:hAnsi="宋体" w:cs="宋体" w:hint="eastAsia"/>
          <w:sz w:val="24"/>
          <w:szCs w:val="24"/>
          <w:lang w:eastAsia="zh-CN"/>
        </w:rPr>
      </w:pPr>
    </w:p>
    <w:p w14:paraId="0F9010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225. 以下哪项是正确的（）？</w:t>
      </w:r>
    </w:p>
    <w:p w14:paraId="24C374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A、中国人民解放军军旗、军徽和中国人民武装警察部队旗、徽的使用受地方政府管理</w:t>
      </w:r>
    </w:p>
    <w:p w14:paraId="795711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B、公民和组织不需要尊重中国人民解放军军旗、军徽和中国人民武装警察部队旗、徽</w:t>
      </w:r>
    </w:p>
    <w:p w14:paraId="1C371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C、中国人民解放军军旗、军徽和中国人民武装警察部队旗、徽的使用受中央军事委员会规定</w:t>
      </w:r>
    </w:p>
    <w:p w14:paraId="08EEA9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D、公民和组织可以自行设计和使用中国人民解放军军旗、军徽和中国人民武装警察部队旗、徽</w:t>
      </w:r>
    </w:p>
    <w:p w14:paraId="46DC2D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7D831F5" w14:textId="77777777" w:rsidR="00505089" w:rsidRDefault="00505089">
      <w:pPr>
        <w:rPr>
          <w:rFonts w:ascii="宋体" w:eastAsia="宋体" w:hAnsi="宋体" w:cs="宋体" w:hint="eastAsia"/>
          <w:sz w:val="24"/>
          <w:szCs w:val="24"/>
          <w:lang w:eastAsia="zh-CN"/>
        </w:rPr>
      </w:pPr>
    </w:p>
    <w:p w14:paraId="0C0140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226. 下列哪项措施是国家为了加强防卫力量建设所采取的（）？</w:t>
      </w:r>
    </w:p>
    <w:p w14:paraId="2704CC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A、加强国防科研生产和军事采购。</w:t>
      </w:r>
    </w:p>
    <w:p w14:paraId="7E257C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B、增加国防设施的数量。</w:t>
      </w:r>
    </w:p>
    <w:p w14:paraId="7F3470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C、提高军人的待遇。</w:t>
      </w:r>
    </w:p>
    <w:p w14:paraId="19C5D6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D、扩大国际军事合作。</w:t>
      </w:r>
    </w:p>
    <w:p w14:paraId="55C794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487FEC7" w14:textId="77777777" w:rsidR="00505089" w:rsidRDefault="00505089">
      <w:pPr>
        <w:rPr>
          <w:rFonts w:ascii="宋体" w:eastAsia="宋体" w:hAnsi="宋体" w:cs="宋体" w:hint="eastAsia"/>
          <w:sz w:val="24"/>
          <w:szCs w:val="24"/>
          <w:lang w:eastAsia="zh-CN"/>
        </w:rPr>
      </w:pPr>
    </w:p>
    <w:p w14:paraId="504617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227. 全国的国防教育工作是由（）领导的。</w:t>
      </w:r>
    </w:p>
    <w:p w14:paraId="2C09D3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A、国防部</w:t>
      </w:r>
    </w:p>
    <w:p w14:paraId="0FF468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B、中央军委</w:t>
      </w:r>
    </w:p>
    <w:p w14:paraId="2E60CC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5280FD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D、党中央</w:t>
      </w:r>
    </w:p>
    <w:p w14:paraId="399149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5BE1B1B" w14:textId="77777777" w:rsidR="00505089" w:rsidRDefault="00505089">
      <w:pPr>
        <w:rPr>
          <w:rFonts w:ascii="宋体" w:eastAsia="宋体" w:hAnsi="宋体" w:cs="宋体" w:hint="eastAsia"/>
          <w:sz w:val="24"/>
          <w:szCs w:val="24"/>
          <w:lang w:eastAsia="zh-CN"/>
        </w:rPr>
      </w:pPr>
    </w:p>
    <w:p w14:paraId="39229F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228. 我国《兵役法》规定，年满（）周岁的男性公民，应当被征集服现役。</w:t>
      </w:r>
    </w:p>
    <w:p w14:paraId="00515A5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A、16</w:t>
      </w:r>
    </w:p>
    <w:p w14:paraId="4C02B5E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B、18</w:t>
      </w:r>
    </w:p>
    <w:p w14:paraId="1F0A69D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w:t>
      </w:r>
    </w:p>
    <w:p w14:paraId="6D8C3BE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D、22</w:t>
      </w:r>
    </w:p>
    <w:p w14:paraId="37E3912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30440C23" w14:textId="77777777" w:rsidR="00505089" w:rsidRDefault="00505089">
      <w:pPr>
        <w:rPr>
          <w:rFonts w:ascii="宋体" w:eastAsia="宋体" w:hAnsi="宋体" w:cs="宋体" w:hint="eastAsia"/>
          <w:sz w:val="24"/>
          <w:szCs w:val="24"/>
        </w:rPr>
      </w:pPr>
    </w:p>
    <w:p w14:paraId="3D9270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229. 根据《中华人民共和国国防教育法》规定，我国确定每年（）的(第三个)星期六为全民国防教育日。</w:t>
      </w:r>
    </w:p>
    <w:p w14:paraId="35F0245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A、7月</w:t>
      </w:r>
    </w:p>
    <w:p w14:paraId="58B0266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B、8月</w:t>
      </w:r>
    </w:p>
    <w:p w14:paraId="78BD373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C、9月</w:t>
      </w:r>
    </w:p>
    <w:p w14:paraId="0DFC535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D、10月</w:t>
      </w:r>
    </w:p>
    <w:p w14:paraId="2415C4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224819D" w14:textId="77777777" w:rsidR="00505089" w:rsidRDefault="00505089">
      <w:pPr>
        <w:rPr>
          <w:rFonts w:ascii="宋体" w:eastAsia="宋体" w:hAnsi="宋体" w:cs="宋体" w:hint="eastAsia"/>
          <w:sz w:val="24"/>
          <w:szCs w:val="24"/>
          <w:lang w:eastAsia="zh-CN"/>
        </w:rPr>
      </w:pPr>
    </w:p>
    <w:p w14:paraId="7D8D68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230. “中华人民共和国武装力量受中国共产党的领导”这是（）规定的。</w:t>
      </w:r>
    </w:p>
    <w:p w14:paraId="34E682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A、国防教育法</w:t>
      </w:r>
    </w:p>
    <w:p w14:paraId="0A397F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B、兵役法</w:t>
      </w:r>
    </w:p>
    <w:p w14:paraId="5AE90D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C、国防法</w:t>
      </w:r>
    </w:p>
    <w:p w14:paraId="39B7D7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D、宪法</w:t>
      </w:r>
    </w:p>
    <w:p w14:paraId="5CD3D1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52C04D2" w14:textId="77777777" w:rsidR="00505089" w:rsidRDefault="00505089">
      <w:pPr>
        <w:rPr>
          <w:rFonts w:ascii="宋体" w:eastAsia="宋体" w:hAnsi="宋体" w:cs="宋体" w:hint="eastAsia"/>
          <w:sz w:val="24"/>
          <w:szCs w:val="24"/>
          <w:lang w:eastAsia="zh-CN"/>
        </w:rPr>
      </w:pPr>
    </w:p>
    <w:p w14:paraId="44C1B6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231. 中国人民解放军现役部队常备军由（）组成?</w:t>
      </w:r>
    </w:p>
    <w:p w14:paraId="567C2C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A、陆军、海军、空军、第二炮兵</w:t>
      </w:r>
    </w:p>
    <w:p w14:paraId="74D532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B、陆军、海军、空军、武警</w:t>
      </w:r>
    </w:p>
    <w:p w14:paraId="320CC7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C、陆军、海军、空军、预备役部队</w:t>
      </w:r>
    </w:p>
    <w:p w14:paraId="2F4CD3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D、陆军、海军、空军、人民警察</w:t>
      </w:r>
    </w:p>
    <w:p w14:paraId="316858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B0B3AC6" w14:textId="77777777" w:rsidR="00505089" w:rsidRDefault="00505089">
      <w:pPr>
        <w:rPr>
          <w:rFonts w:ascii="宋体" w:eastAsia="宋体" w:hAnsi="宋体" w:cs="宋体" w:hint="eastAsia"/>
          <w:sz w:val="24"/>
          <w:szCs w:val="24"/>
          <w:lang w:eastAsia="zh-CN"/>
        </w:rPr>
      </w:pPr>
    </w:p>
    <w:p w14:paraId="48DA66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232. （）依照宪法规定，决定战争状态的宣布，决定全国总动员或者局部动员，并行使宪法规定的国防方面的其他职权。</w:t>
      </w:r>
    </w:p>
    <w:p w14:paraId="7D9CA7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7DC765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B、全国人民代表大会常务委员会</w:t>
      </w:r>
    </w:p>
    <w:p w14:paraId="658945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C、党中央</w:t>
      </w:r>
    </w:p>
    <w:p w14:paraId="5E31C0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D、国防部</w:t>
      </w:r>
    </w:p>
    <w:p w14:paraId="35A64C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7DA2EE5" w14:textId="77777777" w:rsidR="00505089" w:rsidRDefault="00505089">
      <w:pPr>
        <w:rPr>
          <w:rFonts w:ascii="宋体" w:eastAsia="宋体" w:hAnsi="宋体" w:cs="宋体" w:hint="eastAsia"/>
          <w:sz w:val="24"/>
          <w:szCs w:val="24"/>
          <w:lang w:eastAsia="zh-CN"/>
        </w:rPr>
      </w:pPr>
    </w:p>
    <w:p w14:paraId="1845F1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233. （）在军事机关的指挥下，担负战备勤务、执行非战争军事行动任务和防卫作战任务。</w:t>
      </w:r>
    </w:p>
    <w:p w14:paraId="4E4685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027CE6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B、人民警察</w:t>
      </w:r>
    </w:p>
    <w:p w14:paraId="0CA0DC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C、现役部队</w:t>
      </w:r>
    </w:p>
    <w:p w14:paraId="1241CD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D、预备役部队</w:t>
      </w:r>
    </w:p>
    <w:p w14:paraId="016DF7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2AD7FDD" w14:textId="77777777" w:rsidR="00505089" w:rsidRDefault="00505089">
      <w:pPr>
        <w:rPr>
          <w:rFonts w:ascii="宋体" w:eastAsia="宋体" w:hAnsi="宋体" w:cs="宋体" w:hint="eastAsia"/>
          <w:sz w:val="24"/>
          <w:szCs w:val="24"/>
          <w:lang w:eastAsia="zh-CN"/>
        </w:rPr>
      </w:pPr>
    </w:p>
    <w:p w14:paraId="050F3A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234. 中国自主研发第三艘航空母舰命名以哪个省份命名？</w:t>
      </w:r>
    </w:p>
    <w:p w14:paraId="344651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A、辽宁省</w:t>
      </w:r>
    </w:p>
    <w:p w14:paraId="08B33A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B、山东省</w:t>
      </w:r>
    </w:p>
    <w:p w14:paraId="5ECFAE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C、福建省</w:t>
      </w:r>
    </w:p>
    <w:p w14:paraId="60665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D、台湾省</w:t>
      </w:r>
    </w:p>
    <w:p w14:paraId="510758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1C8AD4E" w14:textId="77777777" w:rsidR="00505089" w:rsidRDefault="00505089">
      <w:pPr>
        <w:rPr>
          <w:rFonts w:ascii="宋体" w:eastAsia="宋体" w:hAnsi="宋体" w:cs="宋体" w:hint="eastAsia"/>
          <w:sz w:val="24"/>
          <w:szCs w:val="24"/>
          <w:lang w:eastAsia="zh-CN"/>
        </w:rPr>
      </w:pPr>
    </w:p>
    <w:p w14:paraId="2AAD5B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235. 解放军研制的最新一代（五代）双发重型隐形战斗机是（）。</w:t>
      </w:r>
    </w:p>
    <w:p w14:paraId="57AE93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A、歼-15</w:t>
      </w:r>
    </w:p>
    <w:p w14:paraId="5F5AEE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B、歼-16</w:t>
      </w:r>
    </w:p>
    <w:p w14:paraId="3E8440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C、歼-19</w:t>
      </w:r>
    </w:p>
    <w:p w14:paraId="72989E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D、歼-20</w:t>
      </w:r>
    </w:p>
    <w:p w14:paraId="63F2BA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1EF38F6" w14:textId="77777777" w:rsidR="00505089" w:rsidRDefault="00505089">
      <w:pPr>
        <w:rPr>
          <w:rFonts w:ascii="宋体" w:eastAsia="宋体" w:hAnsi="宋体" w:cs="宋体" w:hint="eastAsia"/>
          <w:sz w:val="24"/>
          <w:szCs w:val="24"/>
          <w:lang w:eastAsia="zh-CN"/>
        </w:rPr>
      </w:pPr>
    </w:p>
    <w:p w14:paraId="01691A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236. 我国每年建军节是那一天？</w:t>
      </w:r>
    </w:p>
    <w:p w14:paraId="381FC31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A、7月1日</w:t>
      </w:r>
    </w:p>
    <w:p w14:paraId="358B2C2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B、8月1日</w:t>
      </w:r>
    </w:p>
    <w:p w14:paraId="3729DCB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C、9月1日</w:t>
      </w:r>
    </w:p>
    <w:p w14:paraId="5C0423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D、10月1日</w:t>
      </w:r>
    </w:p>
    <w:p w14:paraId="25DF58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44C5FF7" w14:textId="77777777" w:rsidR="00505089" w:rsidRDefault="00505089">
      <w:pPr>
        <w:rPr>
          <w:rFonts w:ascii="宋体" w:eastAsia="宋体" w:hAnsi="宋体" w:cs="宋体" w:hint="eastAsia"/>
          <w:sz w:val="24"/>
          <w:szCs w:val="24"/>
          <w:lang w:eastAsia="zh-CN"/>
        </w:rPr>
      </w:pPr>
    </w:p>
    <w:p w14:paraId="010A4B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237. 我国国土面积有（）平方千米。</w:t>
      </w:r>
    </w:p>
    <w:p w14:paraId="02F4579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A、470万</w:t>
      </w:r>
    </w:p>
    <w:p w14:paraId="72D046A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B、960万</w:t>
      </w:r>
    </w:p>
    <w:p w14:paraId="3B33F02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C、1024万</w:t>
      </w:r>
    </w:p>
    <w:p w14:paraId="529144E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D、1430万</w:t>
      </w:r>
    </w:p>
    <w:p w14:paraId="2A0D8D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5017A1E" w14:textId="77777777" w:rsidR="00505089" w:rsidRDefault="00505089">
      <w:pPr>
        <w:rPr>
          <w:rFonts w:ascii="宋体" w:eastAsia="宋体" w:hAnsi="宋体" w:cs="宋体" w:hint="eastAsia"/>
          <w:sz w:val="24"/>
          <w:szCs w:val="24"/>
          <w:lang w:eastAsia="zh-CN"/>
        </w:rPr>
      </w:pPr>
    </w:p>
    <w:p w14:paraId="04B6C1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238. 《中华人民共和国国旗法》的通过时间是（   ）。</w:t>
      </w:r>
    </w:p>
    <w:p w14:paraId="72221F6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A、1989年6月28日</w:t>
      </w:r>
    </w:p>
    <w:p w14:paraId="221BA55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B、1989年10月1日</w:t>
      </w:r>
    </w:p>
    <w:p w14:paraId="19A3867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C、1990年6月28日</w:t>
      </w:r>
    </w:p>
    <w:p w14:paraId="316AB7C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D、1991年10月1日</w:t>
      </w:r>
    </w:p>
    <w:p w14:paraId="661A509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1A92D3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答案解析：《中华人民共和国国旗法》于1990年6月28日通过。</w:t>
      </w:r>
    </w:p>
    <w:p w14:paraId="0DCC8281" w14:textId="77777777" w:rsidR="00505089" w:rsidRDefault="00505089">
      <w:pPr>
        <w:rPr>
          <w:rFonts w:ascii="宋体" w:eastAsia="宋体" w:hAnsi="宋体" w:cs="宋体" w:hint="eastAsia"/>
          <w:sz w:val="24"/>
          <w:szCs w:val="24"/>
          <w:lang w:eastAsia="zh-CN"/>
        </w:rPr>
      </w:pPr>
    </w:p>
    <w:p w14:paraId="79B754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239. 《中华人民共和国国旗法》自（   ）起施行。</w:t>
      </w:r>
    </w:p>
    <w:p w14:paraId="0927D65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A、1989年10月1日</w:t>
      </w:r>
    </w:p>
    <w:p w14:paraId="5857BA2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B、1990年10月1日</w:t>
      </w:r>
    </w:p>
    <w:p w14:paraId="388C3FA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C、1991年10月1日</w:t>
      </w:r>
    </w:p>
    <w:p w14:paraId="7771F3C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D、1992年10月1日</w:t>
      </w:r>
    </w:p>
    <w:p w14:paraId="69A30A6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ED26F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答案解析：《中华人民共和国国旗法》自1990年10月1日起施行。</w:t>
      </w:r>
    </w:p>
    <w:p w14:paraId="59FFEAD0" w14:textId="77777777" w:rsidR="00505089" w:rsidRDefault="00505089">
      <w:pPr>
        <w:rPr>
          <w:rFonts w:ascii="宋体" w:eastAsia="宋体" w:hAnsi="宋体" w:cs="宋体" w:hint="eastAsia"/>
          <w:sz w:val="24"/>
          <w:szCs w:val="24"/>
          <w:lang w:eastAsia="zh-CN"/>
        </w:rPr>
      </w:pPr>
    </w:p>
    <w:p w14:paraId="49E002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240. 《中华人民共和国国旗法》第一次修正的时间是（   ）。</w:t>
      </w:r>
    </w:p>
    <w:p w14:paraId="31D6941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A、1990年10月1日</w:t>
      </w:r>
    </w:p>
    <w:p w14:paraId="0FFCC28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B、1992年10月1日</w:t>
      </w:r>
    </w:p>
    <w:p w14:paraId="6EBF6C0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C、2009年8月27日</w:t>
      </w:r>
    </w:p>
    <w:p w14:paraId="40A0A1E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D、2010年8月27日</w:t>
      </w:r>
    </w:p>
    <w:p w14:paraId="6D703F3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0636C7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答案解析：《中华人民共和国国旗法》第一次修正的时间是2009年8月27日。</w:t>
      </w:r>
    </w:p>
    <w:p w14:paraId="7E941A83" w14:textId="77777777" w:rsidR="00505089" w:rsidRDefault="00505089">
      <w:pPr>
        <w:rPr>
          <w:rFonts w:ascii="宋体" w:eastAsia="宋体" w:hAnsi="宋体" w:cs="宋体" w:hint="eastAsia"/>
          <w:sz w:val="24"/>
          <w:szCs w:val="24"/>
          <w:lang w:eastAsia="zh-CN"/>
        </w:rPr>
      </w:pPr>
    </w:p>
    <w:p w14:paraId="12C9FC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241. 《中华人民共和国国旗法》第二次修正的时间是（   ）。</w:t>
      </w:r>
    </w:p>
    <w:p w14:paraId="69F96C0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A、2019年10月17日</w:t>
      </w:r>
    </w:p>
    <w:p w14:paraId="20B18D5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B、2020年10月17日</w:t>
      </w:r>
    </w:p>
    <w:p w14:paraId="56887C8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C、2021年1月1日</w:t>
      </w:r>
    </w:p>
    <w:p w14:paraId="4D1D2D4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D、2022年1月1日</w:t>
      </w:r>
    </w:p>
    <w:p w14:paraId="735F543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B2E7D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答案解析：《中华人民共和国国旗法》第二次修正的时间是2020年10月17日。</w:t>
      </w:r>
    </w:p>
    <w:p w14:paraId="319BECF9" w14:textId="77777777" w:rsidR="00505089" w:rsidRDefault="00505089">
      <w:pPr>
        <w:rPr>
          <w:rFonts w:ascii="宋体" w:eastAsia="宋体" w:hAnsi="宋体" w:cs="宋体" w:hint="eastAsia"/>
          <w:sz w:val="24"/>
          <w:szCs w:val="24"/>
          <w:lang w:eastAsia="zh-CN"/>
        </w:rPr>
      </w:pPr>
    </w:p>
    <w:p w14:paraId="45DED0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242. 新修正的《中华人民共和国国旗法》于（   ）起施行。</w:t>
      </w:r>
    </w:p>
    <w:p w14:paraId="0FEB892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A、2019年10月17日</w:t>
      </w:r>
    </w:p>
    <w:p w14:paraId="59FA489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B、2020年10月17日</w:t>
      </w:r>
    </w:p>
    <w:p w14:paraId="71BF4FA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C、2021年1月1日</w:t>
      </w:r>
    </w:p>
    <w:p w14:paraId="536067A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D、2022年1月1日</w:t>
      </w:r>
    </w:p>
    <w:p w14:paraId="347465E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07718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答案解析：新修正的《中华人民共和国国旗法》于2021年1月1日起施行。</w:t>
      </w:r>
    </w:p>
    <w:p w14:paraId="23E66EF4" w14:textId="77777777" w:rsidR="00505089" w:rsidRDefault="00505089">
      <w:pPr>
        <w:rPr>
          <w:rFonts w:ascii="宋体" w:eastAsia="宋体" w:hAnsi="宋体" w:cs="宋体" w:hint="eastAsia"/>
          <w:sz w:val="24"/>
          <w:szCs w:val="24"/>
          <w:lang w:eastAsia="zh-CN"/>
        </w:rPr>
      </w:pPr>
    </w:p>
    <w:p w14:paraId="5A3B57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243. 五星红旗的诞生日期为（   ）。</w:t>
      </w:r>
    </w:p>
    <w:p w14:paraId="31A96F1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A、1949年9月27日</w:t>
      </w:r>
    </w:p>
    <w:p w14:paraId="4C17F4E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B、1949年9月29日</w:t>
      </w:r>
    </w:p>
    <w:p w14:paraId="4E1B7EE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C、1950年9月27日</w:t>
      </w:r>
    </w:p>
    <w:p w14:paraId="0FDFA80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D、1950年9月29日</w:t>
      </w:r>
    </w:p>
    <w:p w14:paraId="123ECF8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0EACD2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答案解析：五星红旗的诞生日期为1949年9月27日。</w:t>
      </w:r>
    </w:p>
    <w:p w14:paraId="171A0B44" w14:textId="77777777" w:rsidR="00505089" w:rsidRDefault="00505089">
      <w:pPr>
        <w:rPr>
          <w:rFonts w:ascii="宋体" w:eastAsia="宋体" w:hAnsi="宋体" w:cs="宋体" w:hint="eastAsia"/>
          <w:sz w:val="24"/>
          <w:szCs w:val="24"/>
          <w:lang w:eastAsia="zh-CN"/>
        </w:rPr>
      </w:pPr>
    </w:p>
    <w:p w14:paraId="5D2EE4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244. 中华人民共和国国旗的设计者是（   ）。</w:t>
      </w:r>
    </w:p>
    <w:p w14:paraId="6B0D6A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A、梁思成</w:t>
      </w:r>
    </w:p>
    <w:p w14:paraId="7CBCFB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B、冼星海</w:t>
      </w:r>
    </w:p>
    <w:p w14:paraId="790C80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C、毛泽东</w:t>
      </w:r>
    </w:p>
    <w:p w14:paraId="6F98AB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D、曾联松</w:t>
      </w:r>
    </w:p>
    <w:p w14:paraId="4EF118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240B5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答案解析：中华人民共和国国旗的设计者是曾联松。</w:t>
      </w:r>
    </w:p>
    <w:p w14:paraId="57734FD2" w14:textId="77777777" w:rsidR="00505089" w:rsidRDefault="00505089">
      <w:pPr>
        <w:rPr>
          <w:rFonts w:ascii="宋体" w:eastAsia="宋体" w:hAnsi="宋体" w:cs="宋体" w:hint="eastAsia"/>
          <w:sz w:val="24"/>
          <w:szCs w:val="24"/>
          <w:lang w:eastAsia="zh-CN"/>
        </w:rPr>
      </w:pPr>
    </w:p>
    <w:p w14:paraId="7DCA08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245. 中华人民共和国国旗的长宽比为（   ）。</w:t>
      </w:r>
    </w:p>
    <w:p w14:paraId="4AAC4F3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A、4:3</w:t>
      </w:r>
    </w:p>
    <w:p w14:paraId="4F68503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B、3:2</w:t>
      </w:r>
    </w:p>
    <w:p w14:paraId="6FD945C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C、2:3</w:t>
      </w:r>
    </w:p>
    <w:p w14:paraId="7D561B2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D、3:4</w:t>
      </w:r>
    </w:p>
    <w:p w14:paraId="6B5BEAB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4047BE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答案解析：中华人民共和国国旗的长宽比为3:2。</w:t>
      </w:r>
    </w:p>
    <w:p w14:paraId="1B7370B9" w14:textId="77777777" w:rsidR="00505089" w:rsidRDefault="00505089">
      <w:pPr>
        <w:rPr>
          <w:rFonts w:ascii="宋体" w:eastAsia="宋体" w:hAnsi="宋体" w:cs="宋体" w:hint="eastAsia"/>
          <w:sz w:val="24"/>
          <w:szCs w:val="24"/>
          <w:lang w:eastAsia="zh-CN"/>
        </w:rPr>
      </w:pPr>
    </w:p>
    <w:p w14:paraId="36B823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246. 下列场所或者机构所在地，应当每日升挂国旗是（   ）。</w:t>
      </w:r>
    </w:p>
    <w:p w14:paraId="513C8B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A、北京天安门广场</w:t>
      </w:r>
    </w:p>
    <w:p w14:paraId="1AB5BD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B、全日制学校</w:t>
      </w:r>
    </w:p>
    <w:p w14:paraId="4924A5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C、广东省人民政府</w:t>
      </w:r>
    </w:p>
    <w:p w14:paraId="1DFC5F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D、医院</w:t>
      </w:r>
    </w:p>
    <w:p w14:paraId="75F755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C90D3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答案解析：应当每日升挂国旗是北京天安门广场。</w:t>
      </w:r>
    </w:p>
    <w:p w14:paraId="4B165AC2" w14:textId="77777777" w:rsidR="00505089" w:rsidRDefault="00505089">
      <w:pPr>
        <w:rPr>
          <w:rFonts w:ascii="宋体" w:eastAsia="宋体" w:hAnsi="宋体" w:cs="宋体" w:hint="eastAsia"/>
          <w:sz w:val="24"/>
          <w:szCs w:val="24"/>
          <w:lang w:eastAsia="zh-CN"/>
        </w:rPr>
      </w:pPr>
    </w:p>
    <w:p w14:paraId="33A4B1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247. 国庆节、（   ）、元旦和春节，各级国家机关和各人民团体应当升挂国旗。</w:t>
      </w:r>
    </w:p>
    <w:p w14:paraId="50375A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A、中秋节、</w:t>
      </w:r>
    </w:p>
    <w:p w14:paraId="768921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B、五一劳动节</w:t>
      </w:r>
    </w:p>
    <w:p w14:paraId="05DA7E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C、建党节</w:t>
      </w:r>
    </w:p>
    <w:p w14:paraId="2A42AC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D、建军节</w:t>
      </w:r>
    </w:p>
    <w:p w14:paraId="5AF387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B8F1F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答案解析：国庆节、国际劳动节、元旦和春节，各级国家机关和各人民团体应当升挂国旗。</w:t>
      </w:r>
    </w:p>
    <w:p w14:paraId="4CB5B8A5" w14:textId="77777777" w:rsidR="00505089" w:rsidRDefault="00505089">
      <w:pPr>
        <w:rPr>
          <w:rFonts w:ascii="宋体" w:eastAsia="宋体" w:hAnsi="宋体" w:cs="宋体" w:hint="eastAsia"/>
          <w:sz w:val="24"/>
          <w:szCs w:val="24"/>
          <w:lang w:eastAsia="zh-CN"/>
        </w:rPr>
      </w:pPr>
    </w:p>
    <w:p w14:paraId="72796B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248. 全日制学校，除寒假、暑假和（   ）外，应当每日升挂国旗。</w:t>
      </w:r>
    </w:p>
    <w:p w14:paraId="3711AA5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A、星期一</w:t>
      </w:r>
      <w:proofErr w:type="spellEnd"/>
    </w:p>
    <w:p w14:paraId="3BC185E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B、星期三</w:t>
      </w:r>
      <w:proofErr w:type="spellEnd"/>
    </w:p>
    <w:p w14:paraId="0A3BD4A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C、星期五</w:t>
      </w:r>
      <w:proofErr w:type="spellEnd"/>
    </w:p>
    <w:p w14:paraId="3458DD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D、星期日</w:t>
      </w:r>
      <w:proofErr w:type="spellEnd"/>
    </w:p>
    <w:p w14:paraId="5042265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14C4BC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答案解析：全日制学校，除寒假、</w:t>
      </w:r>
      <w:proofErr w:type="gramStart"/>
      <w:r>
        <w:rPr>
          <w:rFonts w:ascii="宋体" w:eastAsia="宋体" w:hAnsi="宋体" w:cs="宋体" w:hint="eastAsia"/>
          <w:sz w:val="24"/>
          <w:szCs w:val="24"/>
          <w:lang w:eastAsia="zh-CN"/>
        </w:rPr>
        <w:t>暑假和</w:t>
      </w:r>
      <w:proofErr w:type="gramEnd"/>
      <w:r>
        <w:rPr>
          <w:rFonts w:ascii="宋体" w:eastAsia="宋体" w:hAnsi="宋体" w:cs="宋体" w:hint="eastAsia"/>
          <w:sz w:val="24"/>
          <w:szCs w:val="24"/>
          <w:lang w:eastAsia="zh-CN"/>
        </w:rPr>
        <w:t>星期日外，应当每日升挂国旗。</w:t>
      </w:r>
    </w:p>
    <w:p w14:paraId="5A77DB3D" w14:textId="77777777" w:rsidR="00505089" w:rsidRDefault="00505089">
      <w:pPr>
        <w:rPr>
          <w:rFonts w:ascii="宋体" w:eastAsia="宋体" w:hAnsi="宋体" w:cs="宋体" w:hint="eastAsia"/>
          <w:sz w:val="24"/>
          <w:szCs w:val="24"/>
          <w:lang w:eastAsia="zh-CN"/>
        </w:rPr>
      </w:pPr>
    </w:p>
    <w:p w14:paraId="43229F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249. 地方各级（   ）对本行政区域内国旗的升挂和使用，实施监督管理。</w:t>
      </w:r>
    </w:p>
    <w:p w14:paraId="223FAB6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A、党委</w:t>
      </w:r>
      <w:proofErr w:type="spellEnd"/>
    </w:p>
    <w:p w14:paraId="7F9E5B6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B、人大</w:t>
      </w:r>
      <w:proofErr w:type="spellEnd"/>
    </w:p>
    <w:p w14:paraId="7925CDA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C、人民政府</w:t>
      </w:r>
      <w:proofErr w:type="spellEnd"/>
    </w:p>
    <w:p w14:paraId="3A5003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D、政协</w:t>
      </w:r>
    </w:p>
    <w:p w14:paraId="2A957D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3F026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答案解析：地方各级人民政府对本行政区域内国旗的升挂和使用，实施监督管理。</w:t>
      </w:r>
    </w:p>
    <w:p w14:paraId="6EF94017" w14:textId="77777777" w:rsidR="00505089" w:rsidRDefault="00505089">
      <w:pPr>
        <w:rPr>
          <w:rFonts w:ascii="宋体" w:eastAsia="宋体" w:hAnsi="宋体" w:cs="宋体" w:hint="eastAsia"/>
          <w:sz w:val="24"/>
          <w:szCs w:val="24"/>
          <w:lang w:eastAsia="zh-CN"/>
        </w:rPr>
      </w:pPr>
    </w:p>
    <w:p w14:paraId="6B1CAB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250. 依照国旗法，有权制作国旗的主体是（   ）。</w:t>
      </w:r>
    </w:p>
    <w:p w14:paraId="45E9D5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A、省、自治区、直辖市的人民政府指定的企业制作</w:t>
      </w:r>
    </w:p>
    <w:p w14:paraId="36C006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B、事业单位</w:t>
      </w:r>
    </w:p>
    <w:p w14:paraId="7FCA8C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C、社会团体</w:t>
      </w:r>
    </w:p>
    <w:p w14:paraId="18901C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D、个人</w:t>
      </w:r>
    </w:p>
    <w:p w14:paraId="6B99C3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4F010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答案解析：国旗由省、自治区、直辖市的人民政府指定的企业制作。</w:t>
      </w:r>
    </w:p>
    <w:p w14:paraId="08C0753E" w14:textId="77777777" w:rsidR="00505089" w:rsidRDefault="00505089">
      <w:pPr>
        <w:rPr>
          <w:rFonts w:ascii="宋体" w:eastAsia="宋体" w:hAnsi="宋体" w:cs="宋体" w:hint="eastAsia"/>
          <w:sz w:val="24"/>
          <w:szCs w:val="24"/>
          <w:lang w:eastAsia="zh-CN"/>
        </w:rPr>
      </w:pPr>
    </w:p>
    <w:p w14:paraId="5A5E81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251. 在公共场合侮辱中华人民共和国国旗，情节较轻者，参照《中华人民共和国治安管理条例》公安机关处以(   )以下拘留。</w:t>
      </w:r>
    </w:p>
    <w:p w14:paraId="76AB0FA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A、20日</w:t>
      </w:r>
    </w:p>
    <w:p w14:paraId="1B83659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B、25日</w:t>
      </w:r>
    </w:p>
    <w:p w14:paraId="1ADDEE8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C、15日</w:t>
      </w:r>
    </w:p>
    <w:p w14:paraId="4F13CD1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D、30日</w:t>
      </w:r>
    </w:p>
    <w:p w14:paraId="45AFB9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166B5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答案解析：在公共场合侮辱中华人民共和国国旗，情节较轻者，参照《中华人民共和国治安管理条例》公安机关处以15日以下拘留。</w:t>
      </w:r>
    </w:p>
    <w:p w14:paraId="5C44F068" w14:textId="77777777" w:rsidR="00505089" w:rsidRDefault="00505089">
      <w:pPr>
        <w:rPr>
          <w:rFonts w:ascii="宋体" w:eastAsia="宋体" w:hAnsi="宋体" w:cs="宋体" w:hint="eastAsia"/>
          <w:sz w:val="24"/>
          <w:szCs w:val="24"/>
          <w:lang w:eastAsia="zh-CN"/>
        </w:rPr>
      </w:pPr>
    </w:p>
    <w:p w14:paraId="5BC7A5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252. 网络使用的国旗图案标准版本在（   ）和中国政府网上发布。</w:t>
      </w:r>
    </w:p>
    <w:p w14:paraId="152689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A、人民网</w:t>
      </w:r>
    </w:p>
    <w:p w14:paraId="027CBD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B、新华网</w:t>
      </w:r>
    </w:p>
    <w:p w14:paraId="06769B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C、中国人大网</w:t>
      </w:r>
    </w:p>
    <w:p w14:paraId="0F24FD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D、中国新闻网</w:t>
      </w:r>
    </w:p>
    <w:p w14:paraId="1924F3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99533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答案解析：网络使用的国旗图案标准版本在中国人大网和中国政府网上发布。</w:t>
      </w:r>
    </w:p>
    <w:p w14:paraId="2BF81630" w14:textId="77777777" w:rsidR="00505089" w:rsidRDefault="00505089">
      <w:pPr>
        <w:rPr>
          <w:rFonts w:ascii="宋体" w:eastAsia="宋体" w:hAnsi="宋体" w:cs="宋体" w:hint="eastAsia"/>
          <w:sz w:val="24"/>
          <w:szCs w:val="24"/>
          <w:lang w:eastAsia="zh-CN"/>
        </w:rPr>
      </w:pPr>
    </w:p>
    <w:p w14:paraId="677804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253. 外交活动以及国家驻外使馆领馆和其他外交代表机构升挂、使用国旗的办法,由（   ）规定。</w:t>
      </w:r>
    </w:p>
    <w:p w14:paraId="024263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47EBB6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38B844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C、全国人民政协</w:t>
      </w:r>
    </w:p>
    <w:p w14:paraId="10157D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D、外交部</w:t>
      </w:r>
    </w:p>
    <w:p w14:paraId="23711F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5D1D1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答案解析：外交活动以及国家驻外使馆领馆和其他外交代表机构升挂、使用国旗的办法,由外交部规定。</w:t>
      </w:r>
    </w:p>
    <w:p w14:paraId="1D706BCA" w14:textId="77777777" w:rsidR="00505089" w:rsidRDefault="00505089">
      <w:pPr>
        <w:rPr>
          <w:rFonts w:ascii="宋体" w:eastAsia="宋体" w:hAnsi="宋体" w:cs="宋体" w:hint="eastAsia"/>
          <w:sz w:val="24"/>
          <w:szCs w:val="24"/>
          <w:lang w:eastAsia="zh-CN"/>
        </w:rPr>
      </w:pPr>
    </w:p>
    <w:p w14:paraId="7CE3D8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254. 执行出入境边防检查、边境管理、治安任务的船舶升挂国旗的办法,由（   ）规定。</w:t>
      </w:r>
    </w:p>
    <w:p w14:paraId="4BEE23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A、国务院交通主管部门</w:t>
      </w:r>
    </w:p>
    <w:p w14:paraId="09E0EF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B、国务院公安部门</w:t>
      </w:r>
    </w:p>
    <w:p w14:paraId="156234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737619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D、国务院应急管理部门</w:t>
      </w:r>
    </w:p>
    <w:p w14:paraId="14BDED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53E5D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答案解析：执行出入境边防检查、边境管理、治安任务的船舶升挂国旗的办法,由国务院公安部门规定。</w:t>
      </w:r>
    </w:p>
    <w:p w14:paraId="549BD3FE" w14:textId="77777777" w:rsidR="00505089" w:rsidRDefault="00505089">
      <w:pPr>
        <w:rPr>
          <w:rFonts w:ascii="宋体" w:eastAsia="宋体" w:hAnsi="宋体" w:cs="宋体" w:hint="eastAsia"/>
          <w:sz w:val="24"/>
          <w:szCs w:val="24"/>
          <w:lang w:eastAsia="zh-CN"/>
        </w:rPr>
      </w:pPr>
    </w:p>
    <w:p w14:paraId="792088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255. 民用船舶和进入中国领水的外国船舶升挂国旗的办法,由（   ）规定。</w:t>
      </w:r>
    </w:p>
    <w:p w14:paraId="702425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A、国务院交通主管部门</w:t>
      </w:r>
    </w:p>
    <w:p w14:paraId="35D0BE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B、国务院公安部门</w:t>
      </w:r>
    </w:p>
    <w:p w14:paraId="241A02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14D06A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D、国务院应急管理部门</w:t>
      </w:r>
    </w:p>
    <w:p w14:paraId="1A8637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A0882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答案解析：民用船舶和进入中国领水的外国船舶升挂国旗的办法,由国务院交通主管部门规定。</w:t>
      </w:r>
    </w:p>
    <w:p w14:paraId="2389DDEC" w14:textId="77777777" w:rsidR="00505089" w:rsidRDefault="00505089">
      <w:pPr>
        <w:rPr>
          <w:rFonts w:ascii="宋体" w:eastAsia="宋体" w:hAnsi="宋体" w:cs="宋体" w:hint="eastAsia"/>
          <w:sz w:val="24"/>
          <w:szCs w:val="24"/>
          <w:lang w:eastAsia="zh-CN"/>
        </w:rPr>
      </w:pPr>
    </w:p>
    <w:p w14:paraId="7B136D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256. 升降国旗时，以下做法错误的是（   ）</w:t>
      </w:r>
    </w:p>
    <w:p w14:paraId="336119C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A、早晨升起，傍晚降下</w:t>
      </w:r>
      <w:proofErr w:type="spellEnd"/>
    </w:p>
    <w:p w14:paraId="2F2761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B、悬挂不降</w:t>
      </w:r>
    </w:p>
    <w:p w14:paraId="14C233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C、将国旗置于显著的位置</w:t>
      </w:r>
    </w:p>
    <w:p w14:paraId="792CFD3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D、徐徐升降</w:t>
      </w:r>
      <w:proofErr w:type="spellEnd"/>
    </w:p>
    <w:p w14:paraId="4DFC21F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5CAFF7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答案解析：升挂国旗,应当早晨升起,傍晚降下；应当将国旗置于显著的位置；在直立的旗杆上升降国旗,应当徐徐升降。</w:t>
      </w:r>
    </w:p>
    <w:p w14:paraId="65A53391" w14:textId="77777777" w:rsidR="00505089" w:rsidRDefault="00505089">
      <w:pPr>
        <w:rPr>
          <w:rFonts w:ascii="宋体" w:eastAsia="宋体" w:hAnsi="宋体" w:cs="宋体" w:hint="eastAsia"/>
          <w:sz w:val="24"/>
          <w:szCs w:val="24"/>
          <w:lang w:eastAsia="zh-CN"/>
        </w:rPr>
      </w:pPr>
    </w:p>
    <w:p w14:paraId="0DB821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257. 在公共场合，故意以焚烧、毁损、涂划、玷污、践踏等方式侮辱中华人民共和国国旗、国徽的，处（   ）、拘役、管制或者剥夺政治权利。</w:t>
      </w:r>
    </w:p>
    <w:p w14:paraId="6BFB9D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A、警告</w:t>
      </w:r>
    </w:p>
    <w:p w14:paraId="2ED62E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B、罚款</w:t>
      </w:r>
    </w:p>
    <w:p w14:paraId="69B3D6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C、三年以下有期徒刑</w:t>
      </w:r>
    </w:p>
    <w:p w14:paraId="33401B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D、三年以上有期徒刑</w:t>
      </w:r>
    </w:p>
    <w:p w14:paraId="3D5B42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101D5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答案解析：在公共场合，故意以焚烧、毁损、涂划、玷污、践踏等方式侮辱中华人民共和国国旗、国徽的，处三年以下有期徒刑、拘役、管制或者剥夺政治权利。</w:t>
      </w:r>
    </w:p>
    <w:p w14:paraId="6E6D19FD" w14:textId="77777777" w:rsidR="00505089" w:rsidRDefault="00505089">
      <w:pPr>
        <w:rPr>
          <w:rFonts w:ascii="宋体" w:eastAsia="宋体" w:hAnsi="宋体" w:cs="宋体" w:hint="eastAsia"/>
          <w:sz w:val="24"/>
          <w:szCs w:val="24"/>
          <w:lang w:eastAsia="zh-CN"/>
        </w:rPr>
      </w:pPr>
    </w:p>
    <w:p w14:paraId="6A8AE8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258. 我国国旗法规定，在公共场合故意以焚烧、毁损、涂划、玷污、践踏等方式侮辱中华人民共和国国旗的，依法（   ）。</w:t>
      </w:r>
    </w:p>
    <w:p w14:paraId="6DF475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A、不追究责任</w:t>
      </w:r>
    </w:p>
    <w:p w14:paraId="563DBD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B、追究刑事责任</w:t>
      </w:r>
    </w:p>
    <w:p w14:paraId="198FCA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C、追究民事责任</w:t>
      </w:r>
    </w:p>
    <w:p w14:paraId="3C6232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D、追究侵权责任</w:t>
      </w:r>
    </w:p>
    <w:p w14:paraId="1E3E9A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2C635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答案解析：我国国旗法规定，在公共场合故意以焚烧、毁损、涂划、玷污、践踏等方式侮辱中华人民共和国国旗的，依法追究刑事责任。</w:t>
      </w:r>
    </w:p>
    <w:p w14:paraId="690B705C" w14:textId="77777777" w:rsidR="00505089" w:rsidRDefault="00505089">
      <w:pPr>
        <w:rPr>
          <w:rFonts w:ascii="宋体" w:eastAsia="宋体" w:hAnsi="宋体" w:cs="宋体" w:hint="eastAsia"/>
          <w:sz w:val="24"/>
          <w:szCs w:val="24"/>
          <w:lang w:eastAsia="zh-CN"/>
        </w:rPr>
      </w:pPr>
    </w:p>
    <w:p w14:paraId="76E266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259. 以下哪一项不是制定《中华人民共和国国旗法》的目的。（   ）</w:t>
      </w:r>
    </w:p>
    <w:p w14:paraId="668981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A、为了维护国旗的尊严</w:t>
      </w:r>
    </w:p>
    <w:p w14:paraId="443A85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B、增强公民的国家观念</w:t>
      </w:r>
    </w:p>
    <w:p w14:paraId="141638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C、发扬中国精神</w:t>
      </w:r>
    </w:p>
    <w:p w14:paraId="337A8B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w:t>
      </w:r>
    </w:p>
    <w:p w14:paraId="7F543F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E01D9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社会主义核心价值观,根据宪法,制定《中华人民共和国国旗法》。</w:t>
      </w:r>
    </w:p>
    <w:p w14:paraId="07F4E4F9" w14:textId="77777777" w:rsidR="00505089" w:rsidRDefault="00505089">
      <w:pPr>
        <w:rPr>
          <w:rFonts w:ascii="宋体" w:eastAsia="宋体" w:hAnsi="宋体" w:cs="宋体" w:hint="eastAsia"/>
          <w:sz w:val="24"/>
          <w:szCs w:val="24"/>
          <w:lang w:eastAsia="zh-CN"/>
        </w:rPr>
      </w:pPr>
    </w:p>
    <w:p w14:paraId="5900C7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260. 每个公民和组织,都应当（   ）国旗。</w:t>
      </w:r>
    </w:p>
    <w:p w14:paraId="0DE7BA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A、尊重和维护</w:t>
      </w:r>
    </w:p>
    <w:p w14:paraId="0DE44C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B、尊重和爱护</w:t>
      </w:r>
    </w:p>
    <w:p w14:paraId="0A674E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C、尊重和保护</w:t>
      </w:r>
    </w:p>
    <w:p w14:paraId="382A26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D、尊重和守护</w:t>
      </w:r>
    </w:p>
    <w:p w14:paraId="441519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871EC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答案解析：每个公民和组织,都应当尊重和爱护国旗。</w:t>
      </w:r>
    </w:p>
    <w:p w14:paraId="457D0329" w14:textId="77777777" w:rsidR="00505089" w:rsidRDefault="00505089">
      <w:pPr>
        <w:rPr>
          <w:rFonts w:ascii="宋体" w:eastAsia="宋体" w:hAnsi="宋体" w:cs="宋体" w:hint="eastAsia"/>
          <w:sz w:val="24"/>
          <w:szCs w:val="24"/>
          <w:lang w:eastAsia="zh-CN"/>
        </w:rPr>
      </w:pPr>
    </w:p>
    <w:p w14:paraId="67EF0C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261. 中华人民共和国国旗是中华人民共和国的（   ）。</w:t>
      </w:r>
    </w:p>
    <w:p w14:paraId="58CE6E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A、象征和标示</w:t>
      </w:r>
    </w:p>
    <w:p w14:paraId="02679A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B、象征和标志</w:t>
      </w:r>
    </w:p>
    <w:p w14:paraId="5B9A90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C、象征和标识</w:t>
      </w:r>
    </w:p>
    <w:p w14:paraId="53A06B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D、象征和标记</w:t>
      </w:r>
    </w:p>
    <w:p w14:paraId="4C4E64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662CD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答案解析：中华人民共和国国旗是中华人民共和国的象征和标志。</w:t>
      </w:r>
    </w:p>
    <w:p w14:paraId="47794156" w14:textId="77777777" w:rsidR="00505089" w:rsidRDefault="00505089">
      <w:pPr>
        <w:rPr>
          <w:rFonts w:ascii="宋体" w:eastAsia="宋体" w:hAnsi="宋体" w:cs="宋体" w:hint="eastAsia"/>
          <w:sz w:val="24"/>
          <w:szCs w:val="24"/>
          <w:lang w:eastAsia="zh-CN"/>
        </w:rPr>
      </w:pPr>
    </w:p>
    <w:p w14:paraId="11CC51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262. 依照规定应当升挂国旗的，遇有（   ），可以不升挂。</w:t>
      </w:r>
    </w:p>
    <w:p w14:paraId="666C77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A、阴天</w:t>
      </w:r>
    </w:p>
    <w:p w14:paraId="6A3248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B、下雨</w:t>
      </w:r>
    </w:p>
    <w:p w14:paraId="260FEF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C、雾</w:t>
      </w:r>
      <w:proofErr w:type="gramStart"/>
      <w:r>
        <w:rPr>
          <w:rFonts w:ascii="宋体" w:eastAsia="宋体" w:hAnsi="宋体" w:cs="宋体" w:hint="eastAsia"/>
          <w:sz w:val="24"/>
          <w:szCs w:val="24"/>
          <w:lang w:eastAsia="zh-CN"/>
        </w:rPr>
        <w:t>霾</w:t>
      </w:r>
      <w:proofErr w:type="gramEnd"/>
    </w:p>
    <w:p w14:paraId="4C6BC2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D、恶劣天气</w:t>
      </w:r>
    </w:p>
    <w:p w14:paraId="5D0806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7F753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答案解析：依照规定应当升挂国旗的，遇有恶劣天气，可以不升挂。</w:t>
      </w:r>
    </w:p>
    <w:p w14:paraId="0643BE97" w14:textId="77777777" w:rsidR="00505089" w:rsidRDefault="00505089">
      <w:pPr>
        <w:rPr>
          <w:rFonts w:ascii="宋体" w:eastAsia="宋体" w:hAnsi="宋体" w:cs="宋体" w:hint="eastAsia"/>
          <w:sz w:val="24"/>
          <w:szCs w:val="24"/>
          <w:lang w:eastAsia="zh-CN"/>
        </w:rPr>
      </w:pPr>
    </w:p>
    <w:p w14:paraId="6FF365D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263. </w:t>
      </w:r>
      <w:proofErr w:type="spellStart"/>
      <w:r>
        <w:rPr>
          <w:rFonts w:ascii="宋体" w:eastAsia="宋体" w:hAnsi="宋体" w:cs="宋体" w:hint="eastAsia"/>
          <w:sz w:val="24"/>
          <w:szCs w:val="24"/>
        </w:rPr>
        <w:t>下列人士逝世，不用下半旗志哀的是</w:t>
      </w:r>
      <w:proofErr w:type="spellEnd"/>
      <w:r>
        <w:rPr>
          <w:rFonts w:ascii="宋体" w:eastAsia="宋体" w:hAnsi="宋体" w:cs="宋体" w:hint="eastAsia"/>
          <w:sz w:val="24"/>
          <w:szCs w:val="24"/>
        </w:rPr>
        <w:t>（   ）。</w:t>
      </w:r>
    </w:p>
    <w:p w14:paraId="6797EC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A、中华人民共和国主席</w:t>
      </w:r>
    </w:p>
    <w:p w14:paraId="4A5DED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B、国务院总理</w:t>
      </w:r>
    </w:p>
    <w:p w14:paraId="1077A6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C、各省省长</w:t>
      </w:r>
    </w:p>
    <w:p w14:paraId="593ACF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404741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8A082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答案解析：下列人士逝世，下半旗志哀:（1）中华人民共和国主席、全国人民代表大会常务委员会委员长、国务院总理、中央军事委员会主席；（2）中国人民政治协商会议全国委员会主席;（3）对中华人民共和国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杰出贡献的人;（4）对世界和平或者人类进步事业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10B4D78A" w14:textId="77777777" w:rsidR="00505089" w:rsidRDefault="00505089">
      <w:pPr>
        <w:rPr>
          <w:rFonts w:ascii="宋体" w:eastAsia="宋体" w:hAnsi="宋体" w:cs="宋体" w:hint="eastAsia"/>
          <w:sz w:val="24"/>
          <w:szCs w:val="24"/>
          <w:lang w:eastAsia="zh-CN"/>
        </w:rPr>
      </w:pPr>
    </w:p>
    <w:p w14:paraId="04BD88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264. 以下情况可以不用下半旗志哀的是（   ）。</w:t>
      </w:r>
    </w:p>
    <w:p w14:paraId="7633E9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A、举行国家公祭仪式</w:t>
      </w:r>
    </w:p>
    <w:p w14:paraId="408D91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B、发生特别重大伤亡的不幸事件</w:t>
      </w:r>
    </w:p>
    <w:p w14:paraId="12194B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C、突发公共卫生事件造成特别重大伤亡</w:t>
      </w:r>
    </w:p>
    <w:p w14:paraId="6F74F7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D、自然灾害</w:t>
      </w:r>
    </w:p>
    <w:p w14:paraId="754FA2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B0CDC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答案解析：举行国家公祭仪式或者发生严重自然灾害、突发公共卫生事件以及其他不幸事件造成特别重大伤亡的,可以在全国范围内下半旗志哀,也可以在部分地区或者特定场所下半旗志哀。</w:t>
      </w:r>
    </w:p>
    <w:p w14:paraId="077EAF10" w14:textId="77777777" w:rsidR="00505089" w:rsidRDefault="00505089">
      <w:pPr>
        <w:rPr>
          <w:rFonts w:ascii="宋体" w:eastAsia="宋体" w:hAnsi="宋体" w:cs="宋体" w:hint="eastAsia"/>
          <w:sz w:val="24"/>
          <w:szCs w:val="24"/>
          <w:lang w:eastAsia="zh-CN"/>
        </w:rPr>
      </w:pPr>
    </w:p>
    <w:p w14:paraId="220EBA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265. 下半旗的日期和场所,由（   ）决定。</w:t>
      </w:r>
    </w:p>
    <w:p w14:paraId="2A13AC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A、全国人大常委会</w:t>
      </w:r>
    </w:p>
    <w:p w14:paraId="4FBEA2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5F659F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C、国家成立的治丧机构</w:t>
      </w:r>
    </w:p>
    <w:p w14:paraId="589FBD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D、国家成立的治丧机构或者国务院</w:t>
      </w:r>
    </w:p>
    <w:p w14:paraId="034332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401D8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答案解析：下半旗的日期和场所,由国家成立的治丧机构或者国务院决定。</w:t>
      </w:r>
    </w:p>
    <w:p w14:paraId="15E1CFF3" w14:textId="77777777" w:rsidR="00505089" w:rsidRDefault="00505089">
      <w:pPr>
        <w:rPr>
          <w:rFonts w:ascii="宋体" w:eastAsia="宋体" w:hAnsi="宋体" w:cs="宋体" w:hint="eastAsia"/>
          <w:sz w:val="24"/>
          <w:szCs w:val="24"/>
          <w:lang w:eastAsia="zh-CN"/>
        </w:rPr>
      </w:pPr>
    </w:p>
    <w:p w14:paraId="12F34D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266. 对国旗的升降，以下哪个做法是错的（   ）。</w:t>
      </w:r>
    </w:p>
    <w:p w14:paraId="1AFAD2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A、升挂国旗，应当将国旗置于显著的位置</w:t>
      </w:r>
    </w:p>
    <w:p w14:paraId="237BE5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B、列队举持国旗和其他旗帜行进时，国旗应当在其他旗帜之前。</w:t>
      </w:r>
    </w:p>
    <w:p w14:paraId="632B0F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C、在直立的旗杆上升降国旗，应当缓慢升降。</w:t>
      </w:r>
    </w:p>
    <w:p w14:paraId="05F53C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D、升起时，必须将国旗升至杆顶；降下时，不得使国旗落地。</w:t>
      </w:r>
    </w:p>
    <w:p w14:paraId="2C1EFF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C39B4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答案解析：在直立的旗杆上升降国旗,应当徐徐升降。</w:t>
      </w:r>
    </w:p>
    <w:p w14:paraId="0CDE5751" w14:textId="77777777" w:rsidR="00505089" w:rsidRDefault="00505089">
      <w:pPr>
        <w:rPr>
          <w:rFonts w:ascii="宋体" w:eastAsia="宋体" w:hAnsi="宋体" w:cs="宋体" w:hint="eastAsia"/>
          <w:sz w:val="24"/>
          <w:szCs w:val="24"/>
          <w:lang w:eastAsia="zh-CN"/>
        </w:rPr>
      </w:pPr>
    </w:p>
    <w:p w14:paraId="48C87D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267. 大型群众性活动结束后,活动主办方活动对于现场使用的国旗，哪个做法是错的（   ）。</w:t>
      </w:r>
    </w:p>
    <w:p w14:paraId="4E9267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A、不用处理</w:t>
      </w:r>
    </w:p>
    <w:p w14:paraId="61A8B4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B、应当收回</w:t>
      </w:r>
    </w:p>
    <w:p w14:paraId="202B0D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C、妥善处置</w:t>
      </w:r>
    </w:p>
    <w:p w14:paraId="2EB3D8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D、不得丢弃</w:t>
      </w:r>
    </w:p>
    <w:p w14:paraId="447EDC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1ECF0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答案解析：大型群众性活动结束后,活动主办方应当收回或者妥善处置活动现场使用的国旗。</w:t>
      </w:r>
    </w:p>
    <w:p w14:paraId="09D3E20E" w14:textId="77777777" w:rsidR="00505089" w:rsidRDefault="00505089">
      <w:pPr>
        <w:rPr>
          <w:rFonts w:ascii="宋体" w:eastAsia="宋体" w:hAnsi="宋体" w:cs="宋体" w:hint="eastAsia"/>
          <w:sz w:val="24"/>
          <w:szCs w:val="24"/>
          <w:lang w:eastAsia="zh-CN"/>
        </w:rPr>
      </w:pPr>
    </w:p>
    <w:p w14:paraId="2093EE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268. 国旗及其图案（   ）用作商标和广告。</w:t>
      </w:r>
    </w:p>
    <w:p w14:paraId="662BE6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A、可以</w:t>
      </w:r>
    </w:p>
    <w:p w14:paraId="3D37E8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B、不得</w:t>
      </w:r>
    </w:p>
    <w:p w14:paraId="24E1D1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C、经申请批准可以</w:t>
      </w:r>
    </w:p>
    <w:p w14:paraId="062EF8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D、不宜</w:t>
      </w:r>
    </w:p>
    <w:p w14:paraId="530556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ED79C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答案解析：国旗及其图案不得用作商标、授予专利权的外观设计和商业广告,不得用于私人丧事活动等不适宜的情形。</w:t>
      </w:r>
    </w:p>
    <w:p w14:paraId="0096C73A" w14:textId="77777777" w:rsidR="00505089" w:rsidRDefault="00505089">
      <w:pPr>
        <w:rPr>
          <w:rFonts w:ascii="宋体" w:eastAsia="宋体" w:hAnsi="宋体" w:cs="宋体" w:hint="eastAsia"/>
          <w:sz w:val="24"/>
          <w:szCs w:val="24"/>
          <w:lang w:eastAsia="zh-CN"/>
        </w:rPr>
      </w:pPr>
    </w:p>
    <w:p w14:paraId="33659F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269. 《中华人民共和国国旗法》第二次修正是由（   ）审议通过的。</w:t>
      </w:r>
    </w:p>
    <w:p w14:paraId="5CB67A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A、党中央</w:t>
      </w:r>
    </w:p>
    <w:p w14:paraId="5F83C0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w:t>
      </w:r>
    </w:p>
    <w:p w14:paraId="5C6B1B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C、全国人民代表大会常务委员会</w:t>
      </w:r>
    </w:p>
    <w:p w14:paraId="1404E5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1AE139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D5A18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答案解析：2020年10月17日第十三届全国人民代表大会常务委员会第二十二次会议通过了关于修改《中华人民共和国国旗法》的决定。</w:t>
      </w:r>
    </w:p>
    <w:p w14:paraId="1458D1B6" w14:textId="77777777" w:rsidR="00505089" w:rsidRDefault="00505089">
      <w:pPr>
        <w:rPr>
          <w:rFonts w:ascii="宋体" w:eastAsia="宋体" w:hAnsi="宋体" w:cs="宋体" w:hint="eastAsia"/>
          <w:sz w:val="24"/>
          <w:szCs w:val="24"/>
          <w:lang w:eastAsia="zh-CN"/>
        </w:rPr>
      </w:pPr>
    </w:p>
    <w:p w14:paraId="2E71EE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270. 国旗的通用尺度为国旗制法说明中所列明的（   ）尺度。</w:t>
      </w:r>
    </w:p>
    <w:p w14:paraId="63DE98E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A、三种</w:t>
      </w:r>
      <w:proofErr w:type="spellEnd"/>
    </w:p>
    <w:p w14:paraId="6D9D7E6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B、四种</w:t>
      </w:r>
      <w:proofErr w:type="spellEnd"/>
    </w:p>
    <w:p w14:paraId="4E07527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C、五种</w:t>
      </w:r>
      <w:proofErr w:type="spellEnd"/>
    </w:p>
    <w:p w14:paraId="09F394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D、六种</w:t>
      </w:r>
    </w:p>
    <w:p w14:paraId="609A49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A071D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答案解析：国旗的通用尺度为国旗制法说明中所列明的五种尺度。</w:t>
      </w:r>
    </w:p>
    <w:p w14:paraId="1E0DF392" w14:textId="77777777" w:rsidR="00505089" w:rsidRDefault="00505089">
      <w:pPr>
        <w:rPr>
          <w:rFonts w:ascii="宋体" w:eastAsia="宋体" w:hAnsi="宋体" w:cs="宋体" w:hint="eastAsia"/>
          <w:sz w:val="24"/>
          <w:szCs w:val="24"/>
          <w:lang w:eastAsia="zh-CN"/>
        </w:rPr>
      </w:pPr>
    </w:p>
    <w:p w14:paraId="1845FC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271. 以下哪种不是国旗的通用尺度（   ）。</w:t>
      </w:r>
    </w:p>
    <w:p w14:paraId="4FE870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A、长 288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高 192 公分。</w:t>
      </w:r>
    </w:p>
    <w:p w14:paraId="2326B3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B、长 240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高 160 公分。</w:t>
      </w:r>
    </w:p>
    <w:p w14:paraId="1ECE3D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C、长 182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高 168 公分。</w:t>
      </w:r>
    </w:p>
    <w:p w14:paraId="691D6E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D、长 144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高 96 公分。</w:t>
      </w:r>
    </w:p>
    <w:p w14:paraId="291F11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7EBFB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答案解析：国旗之通用尺度定为如下五种:长 288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 xml:space="preserve">高 192 公分。长 240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 xml:space="preserve">高 160 公分。长 192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 xml:space="preserve">高 128 公分。长 144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 xml:space="preserve">高 96 公分。长 96 </w:t>
      </w:r>
      <w:proofErr w:type="gramStart"/>
      <w:r>
        <w:rPr>
          <w:rFonts w:ascii="宋体" w:eastAsia="宋体" w:hAnsi="宋体" w:cs="宋体" w:hint="eastAsia"/>
          <w:sz w:val="24"/>
          <w:szCs w:val="24"/>
          <w:lang w:eastAsia="zh-CN"/>
        </w:rPr>
        <w:t>公分,</w:t>
      </w:r>
      <w:proofErr w:type="gramEnd"/>
      <w:r>
        <w:rPr>
          <w:rFonts w:ascii="宋体" w:eastAsia="宋体" w:hAnsi="宋体" w:cs="宋体" w:hint="eastAsia"/>
          <w:sz w:val="24"/>
          <w:szCs w:val="24"/>
          <w:lang w:eastAsia="zh-CN"/>
        </w:rPr>
        <w:t>高 64 公分。</w:t>
      </w:r>
    </w:p>
    <w:p w14:paraId="231B6DB6" w14:textId="77777777" w:rsidR="00505089" w:rsidRDefault="00505089">
      <w:pPr>
        <w:rPr>
          <w:rFonts w:ascii="宋体" w:eastAsia="宋体" w:hAnsi="宋体" w:cs="宋体" w:hint="eastAsia"/>
          <w:sz w:val="24"/>
          <w:szCs w:val="24"/>
          <w:lang w:eastAsia="zh-CN"/>
        </w:rPr>
      </w:pPr>
    </w:p>
    <w:p w14:paraId="6E4C92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272. 《中华人民共和国国旗法》由中华人民共和国第（   ）届全国人民代表大会常务委员会第十四次会议通过的。</w:t>
      </w:r>
    </w:p>
    <w:p w14:paraId="0A95236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A、六</w:t>
      </w:r>
      <w:proofErr w:type="spellEnd"/>
    </w:p>
    <w:p w14:paraId="167C36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B、七</w:t>
      </w:r>
      <w:proofErr w:type="spellEnd"/>
    </w:p>
    <w:p w14:paraId="364F578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C、八</w:t>
      </w:r>
      <w:proofErr w:type="spellEnd"/>
    </w:p>
    <w:p w14:paraId="1CDC9B1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D、九</w:t>
      </w:r>
      <w:proofErr w:type="spellEnd"/>
    </w:p>
    <w:p w14:paraId="5636E0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24F87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答案解析：《中华人民共和国国旗法》由中华人民共和国第七届全国人民代表大会常务委员会第十四次会议于1990年6月28日通过。</w:t>
      </w:r>
    </w:p>
    <w:p w14:paraId="1002EE00" w14:textId="77777777" w:rsidR="00505089" w:rsidRDefault="00505089">
      <w:pPr>
        <w:rPr>
          <w:rFonts w:ascii="宋体" w:eastAsia="宋体" w:hAnsi="宋体" w:cs="宋体" w:hint="eastAsia"/>
          <w:sz w:val="24"/>
          <w:szCs w:val="24"/>
          <w:lang w:eastAsia="zh-CN"/>
        </w:rPr>
      </w:pPr>
    </w:p>
    <w:p w14:paraId="5B711F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273. 2020年10月17日第（   ）届全国人民代表大会常务委员会第二十二次会议通过了《关于修改&lt;中华人民共和国国旗法&gt;的决定》第二次修正)。</w:t>
      </w:r>
    </w:p>
    <w:p w14:paraId="1DC450D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A、十一</w:t>
      </w:r>
      <w:proofErr w:type="spellEnd"/>
    </w:p>
    <w:p w14:paraId="0F5E1AC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B、十二</w:t>
      </w:r>
      <w:proofErr w:type="spellEnd"/>
    </w:p>
    <w:p w14:paraId="28351F0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C、十三</w:t>
      </w:r>
      <w:proofErr w:type="spellEnd"/>
    </w:p>
    <w:p w14:paraId="18F328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D、十四</w:t>
      </w:r>
    </w:p>
    <w:p w14:paraId="4360E1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6C59F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答案解析：2020年10月17日第十三届全国人民代表大会常务委员会第二十二次会议通过了《关于修改&lt;中华人民共和国国旗法&gt;的决定》第二次修正)。</w:t>
      </w:r>
    </w:p>
    <w:p w14:paraId="16920307" w14:textId="77777777" w:rsidR="00505089" w:rsidRDefault="00505089">
      <w:pPr>
        <w:rPr>
          <w:rFonts w:ascii="宋体" w:eastAsia="宋体" w:hAnsi="宋体" w:cs="宋体" w:hint="eastAsia"/>
          <w:sz w:val="24"/>
          <w:szCs w:val="24"/>
          <w:lang w:eastAsia="zh-CN"/>
        </w:rPr>
      </w:pPr>
    </w:p>
    <w:p w14:paraId="7A8AEA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274. 下半旗时，应当先将国旗升至杆顶，然后降至旗顶与杆顶之间的距离为旗杆全长的（   ）处。</w:t>
      </w:r>
    </w:p>
    <w:p w14:paraId="3E478B6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A、三分之一</w:t>
      </w:r>
      <w:proofErr w:type="spellEnd"/>
    </w:p>
    <w:p w14:paraId="59BAF4F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B、四分之一</w:t>
      </w:r>
      <w:proofErr w:type="spellEnd"/>
    </w:p>
    <w:p w14:paraId="74544A5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C、三分之二</w:t>
      </w:r>
      <w:proofErr w:type="spellEnd"/>
    </w:p>
    <w:p w14:paraId="60B50F0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D、四分之二</w:t>
      </w:r>
      <w:proofErr w:type="spellEnd"/>
    </w:p>
    <w:p w14:paraId="1D0E39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5B3CD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答案解析：下半旗时,应当先将国旗升至杆顶,然后降至旗顶与杆顶之间的距离为旗杆全长的三分之一处。</w:t>
      </w:r>
    </w:p>
    <w:p w14:paraId="1DEE37D6" w14:textId="77777777" w:rsidR="00505089" w:rsidRDefault="00505089">
      <w:pPr>
        <w:rPr>
          <w:rFonts w:ascii="宋体" w:eastAsia="宋体" w:hAnsi="宋体" w:cs="宋体" w:hint="eastAsia"/>
          <w:sz w:val="24"/>
          <w:szCs w:val="24"/>
          <w:lang w:eastAsia="zh-CN"/>
        </w:rPr>
      </w:pPr>
    </w:p>
    <w:p w14:paraId="56E0D3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275. 根据《中华人民共和国国旗法》规定，在直立的旗杆上升降国旗，应当徐徐升降。升起时，必须将国旗升至杆顶；降下时，（   ）使国旗落地。</w:t>
      </w:r>
    </w:p>
    <w:p w14:paraId="0A17F5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A、不得</w:t>
      </w:r>
    </w:p>
    <w:p w14:paraId="54204A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B、不应</w:t>
      </w:r>
    </w:p>
    <w:p w14:paraId="75E8A0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C、不可</w:t>
      </w:r>
    </w:p>
    <w:p w14:paraId="785E4B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D、不能</w:t>
      </w:r>
    </w:p>
    <w:p w14:paraId="5483AE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ABC74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答案解析：在直立的旗杆上升降国旗,应当徐徐升降。升起时,必须将国旗升至杆顶;降下时,不得使国旗落地。</w:t>
      </w:r>
    </w:p>
    <w:p w14:paraId="0ADE2D0C" w14:textId="77777777" w:rsidR="00505089" w:rsidRDefault="00505089">
      <w:pPr>
        <w:rPr>
          <w:rFonts w:ascii="宋体" w:eastAsia="宋体" w:hAnsi="宋体" w:cs="宋体" w:hint="eastAsia"/>
          <w:sz w:val="24"/>
          <w:szCs w:val="24"/>
          <w:lang w:eastAsia="zh-CN"/>
        </w:rPr>
      </w:pPr>
    </w:p>
    <w:p w14:paraId="0872D8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276. 中华人民共和国国旗按照（   ）第一届全体会议主席团公布的国旗制法说明制作。</w:t>
      </w:r>
    </w:p>
    <w:p w14:paraId="38E41C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A、中国共产党全国代表大会</w:t>
      </w:r>
    </w:p>
    <w:p w14:paraId="221A4F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w:t>
      </w:r>
    </w:p>
    <w:p w14:paraId="666AC6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C、中国人民政治协商会议</w:t>
      </w:r>
    </w:p>
    <w:p w14:paraId="295063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0BFA49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BE994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答案解析：中华人民共和国国旗按照中国人民政治协商会议第一届全体会议主席团公布的国旗制法说明制作。</w:t>
      </w:r>
    </w:p>
    <w:p w14:paraId="6AE7F36B" w14:textId="77777777" w:rsidR="00505089" w:rsidRDefault="00505089">
      <w:pPr>
        <w:rPr>
          <w:rFonts w:ascii="宋体" w:eastAsia="宋体" w:hAnsi="宋体" w:cs="宋体" w:hint="eastAsia"/>
          <w:sz w:val="24"/>
          <w:szCs w:val="24"/>
          <w:lang w:eastAsia="zh-CN"/>
        </w:rPr>
      </w:pPr>
    </w:p>
    <w:p w14:paraId="5F7250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277. 根据《中华人民共和国国旗法》，下列描述不正确的是(  )。</w:t>
      </w:r>
    </w:p>
    <w:p w14:paraId="3F7C7A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A、图书馆、博物馆等公共文化体育设施应当在开放日升挂、悬挂国旗</w:t>
      </w:r>
    </w:p>
    <w:p w14:paraId="257026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B、学校应每日升挂国旗，每周举行一次升旗仪式</w:t>
      </w:r>
    </w:p>
    <w:p w14:paraId="5A7FAE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C、北京天安门广场应当每日升挂国旗，每日举行升挂国旗仪式</w:t>
      </w:r>
    </w:p>
    <w:p w14:paraId="6F4D52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D、企事业组织有条件应当升挂国旗</w:t>
      </w:r>
    </w:p>
    <w:p w14:paraId="045567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B7B0D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答案解析：学校除寒假、</w:t>
      </w:r>
      <w:proofErr w:type="gramStart"/>
      <w:r>
        <w:rPr>
          <w:rFonts w:ascii="宋体" w:eastAsia="宋体" w:hAnsi="宋体" w:cs="宋体" w:hint="eastAsia"/>
          <w:sz w:val="24"/>
          <w:szCs w:val="24"/>
          <w:lang w:eastAsia="zh-CN"/>
        </w:rPr>
        <w:t>暑假和</w:t>
      </w:r>
      <w:proofErr w:type="gramEnd"/>
      <w:r>
        <w:rPr>
          <w:rFonts w:ascii="宋体" w:eastAsia="宋体" w:hAnsi="宋体" w:cs="宋体" w:hint="eastAsia"/>
          <w:sz w:val="24"/>
          <w:szCs w:val="24"/>
          <w:lang w:eastAsia="zh-CN"/>
        </w:rPr>
        <w:t>休息日外，应当每日升挂国旗。有条件的幼儿园参照学校的规定升挂国旗。学校除假期外，每周举行一次升旗仪式。</w:t>
      </w:r>
    </w:p>
    <w:p w14:paraId="1ABD95D7" w14:textId="77777777" w:rsidR="00505089" w:rsidRDefault="00505089">
      <w:pPr>
        <w:rPr>
          <w:rFonts w:ascii="宋体" w:eastAsia="宋体" w:hAnsi="宋体" w:cs="宋体" w:hint="eastAsia"/>
          <w:sz w:val="24"/>
          <w:szCs w:val="24"/>
          <w:lang w:eastAsia="zh-CN"/>
        </w:rPr>
      </w:pPr>
    </w:p>
    <w:p w14:paraId="762A0A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278. 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   ）,制定《中华人民共和国国旗法》。</w:t>
      </w:r>
    </w:p>
    <w:p w14:paraId="45EC84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A、党章</w:t>
      </w:r>
    </w:p>
    <w:p w14:paraId="1DB381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B、宪法</w:t>
      </w:r>
    </w:p>
    <w:p w14:paraId="0A811D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C、刑法</w:t>
      </w:r>
    </w:p>
    <w:p w14:paraId="16512A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D、法律</w:t>
      </w:r>
    </w:p>
    <w:p w14:paraId="42CF61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8DFFD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社会主义核心价值观,根据宪法,制定《中华人民共和国国旗法》。</w:t>
      </w:r>
    </w:p>
    <w:p w14:paraId="3419804A" w14:textId="77777777" w:rsidR="00505089" w:rsidRDefault="00505089">
      <w:pPr>
        <w:rPr>
          <w:rFonts w:ascii="宋体" w:eastAsia="宋体" w:hAnsi="宋体" w:cs="宋体" w:hint="eastAsia"/>
          <w:sz w:val="24"/>
          <w:szCs w:val="24"/>
          <w:lang w:eastAsia="zh-CN"/>
        </w:rPr>
      </w:pPr>
    </w:p>
    <w:p w14:paraId="515B5B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279. 下列哪些场所或机构所在地，不必每日升挂国旗(   )。</w:t>
      </w:r>
    </w:p>
    <w:p w14:paraId="38CA1F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A、北京新华门</w:t>
      </w:r>
    </w:p>
    <w:p w14:paraId="3D3556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B、中国人民政治协商会议全国委员会</w:t>
      </w:r>
    </w:p>
    <w:p w14:paraId="42405D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C、出境火车站</w:t>
      </w:r>
    </w:p>
    <w:p w14:paraId="3A4529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D、国务院财务部</w:t>
      </w:r>
    </w:p>
    <w:p w14:paraId="0A4A6D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6445AE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答案解析：北京新华门、中国人民政治协商会议全国委员会、出境火车站应当每日升挂国旗，国务院财务部应当在工作日升挂国旗。</w:t>
      </w:r>
    </w:p>
    <w:p w14:paraId="60365393" w14:textId="77777777" w:rsidR="00505089" w:rsidRDefault="00505089">
      <w:pPr>
        <w:rPr>
          <w:rFonts w:ascii="宋体" w:eastAsia="宋体" w:hAnsi="宋体" w:cs="宋体" w:hint="eastAsia"/>
          <w:sz w:val="24"/>
          <w:szCs w:val="24"/>
          <w:lang w:eastAsia="zh-CN"/>
        </w:rPr>
      </w:pPr>
    </w:p>
    <w:p w14:paraId="1F3106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280. 下列中国籍船舶不用每日悬挂中国国旗的是（   ）。</w:t>
      </w:r>
    </w:p>
    <w:p w14:paraId="36D6C7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A、50总吨及以上的船舶</w:t>
      </w:r>
    </w:p>
    <w:p w14:paraId="689EB1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B、航行在中国领水以外水域和香港、澳门地区的船舶</w:t>
      </w:r>
    </w:p>
    <w:p w14:paraId="2B1DF0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C、公务船舶</w:t>
      </w:r>
    </w:p>
    <w:p w14:paraId="369A79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D、私人游艇</w:t>
      </w:r>
    </w:p>
    <w:p w14:paraId="5F285E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ABCB2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答案解析：《船舶升挂国旗管理办法》规定：下列中国籍船舶应当每日悬挂中国国旗:(</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)50总吨及以上的船舶;(二)航行在中国领水以外水域和香港、澳门地区的船舶;(三)公务船舶。</w:t>
      </w:r>
    </w:p>
    <w:p w14:paraId="2428202F" w14:textId="77777777" w:rsidR="00505089" w:rsidRDefault="00505089">
      <w:pPr>
        <w:rPr>
          <w:rFonts w:ascii="宋体" w:eastAsia="宋体" w:hAnsi="宋体" w:cs="宋体" w:hint="eastAsia"/>
          <w:sz w:val="24"/>
          <w:szCs w:val="24"/>
          <w:lang w:eastAsia="zh-CN"/>
        </w:rPr>
      </w:pPr>
    </w:p>
    <w:p w14:paraId="326783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281. 中国籍船舶应将中国国旗悬挂于(   ）旗杆上。</w:t>
      </w:r>
    </w:p>
    <w:p w14:paraId="483A98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A、船头</w:t>
      </w:r>
    </w:p>
    <w:p w14:paraId="0AF8E0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B、船尾</w:t>
      </w:r>
    </w:p>
    <w:p w14:paraId="08BB41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C、中间</w:t>
      </w:r>
    </w:p>
    <w:p w14:paraId="12C6309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D、任意位置</w:t>
      </w:r>
      <w:proofErr w:type="spellEnd"/>
    </w:p>
    <w:p w14:paraId="584230F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7E5CA0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答案解析：中国籍船舶应将中国国旗悬挂于船尾旗杆上。船尾没有旗杆的，应悬挂于驾驶室信号杆顶部或右横</w:t>
      </w:r>
      <w:proofErr w:type="gramStart"/>
      <w:r>
        <w:rPr>
          <w:rFonts w:ascii="宋体" w:eastAsia="宋体" w:hAnsi="宋体" w:cs="宋体" w:hint="eastAsia"/>
          <w:sz w:val="24"/>
          <w:szCs w:val="24"/>
          <w:lang w:eastAsia="zh-CN"/>
        </w:rPr>
        <w:t>桁</w:t>
      </w:r>
      <w:proofErr w:type="gramEnd"/>
      <w:r>
        <w:rPr>
          <w:rFonts w:ascii="宋体" w:eastAsia="宋体" w:hAnsi="宋体" w:cs="宋体" w:hint="eastAsia"/>
          <w:sz w:val="24"/>
          <w:szCs w:val="24"/>
          <w:lang w:eastAsia="zh-CN"/>
        </w:rPr>
        <w:t>。</w:t>
      </w:r>
    </w:p>
    <w:p w14:paraId="4296D5AE" w14:textId="77777777" w:rsidR="00505089" w:rsidRDefault="00505089">
      <w:pPr>
        <w:rPr>
          <w:rFonts w:ascii="宋体" w:eastAsia="宋体" w:hAnsi="宋体" w:cs="宋体" w:hint="eastAsia"/>
          <w:sz w:val="24"/>
          <w:szCs w:val="24"/>
          <w:lang w:eastAsia="zh-CN"/>
        </w:rPr>
      </w:pPr>
    </w:p>
    <w:p w14:paraId="2F903A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282. 国务院各部门、地方各级人民代表大会常务委员会、人民政府、人民法院、人民检察院、中国人民政治协商会议地方各级委员会应当在（   ）升挂国旗。</w:t>
      </w:r>
    </w:p>
    <w:p w14:paraId="4B23BC0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A、每日</w:t>
      </w:r>
      <w:proofErr w:type="spellEnd"/>
    </w:p>
    <w:p w14:paraId="34F0E28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B、每周</w:t>
      </w:r>
      <w:proofErr w:type="spellEnd"/>
    </w:p>
    <w:p w14:paraId="182E752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C、工作日</w:t>
      </w:r>
      <w:proofErr w:type="spellEnd"/>
    </w:p>
    <w:p w14:paraId="4950865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D、星期日</w:t>
      </w:r>
      <w:proofErr w:type="spellEnd"/>
    </w:p>
    <w:p w14:paraId="313FCF5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8030F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答案解析：国务院各部门、地方各级人民代表大会常务委员会、人民政府、人民法院、人民检察院、中国人民政治协商会议地方各级委员会应当在工作日升挂国旗。</w:t>
      </w:r>
    </w:p>
    <w:p w14:paraId="2870F778" w14:textId="77777777" w:rsidR="00505089" w:rsidRDefault="00505089">
      <w:pPr>
        <w:rPr>
          <w:rFonts w:ascii="宋体" w:eastAsia="宋体" w:hAnsi="宋体" w:cs="宋体" w:hint="eastAsia"/>
          <w:sz w:val="24"/>
          <w:szCs w:val="24"/>
          <w:lang w:eastAsia="zh-CN"/>
        </w:rPr>
      </w:pPr>
    </w:p>
    <w:p w14:paraId="10D26F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283. 国旗与其他旗帜同时升挂时,应当将国旗置于（   ）、较高或者突出的位置。</w:t>
      </w:r>
    </w:p>
    <w:p w14:paraId="73FF7D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A、显著</w:t>
      </w:r>
    </w:p>
    <w:p w14:paraId="2B7B3F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B、较低</w:t>
      </w:r>
    </w:p>
    <w:p w14:paraId="3242AB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C、上面</w:t>
      </w:r>
    </w:p>
    <w:p w14:paraId="42C63A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D、中心</w:t>
      </w:r>
    </w:p>
    <w:p w14:paraId="49B98F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EB75E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答案解析：国旗与其他旗帜同时升挂时,应当将国旗置于中心、较高或者突出的位置。</w:t>
      </w:r>
    </w:p>
    <w:p w14:paraId="0BB93507" w14:textId="77777777" w:rsidR="00505089" w:rsidRDefault="00505089">
      <w:pPr>
        <w:rPr>
          <w:rFonts w:ascii="宋体" w:eastAsia="宋体" w:hAnsi="宋体" w:cs="宋体" w:hint="eastAsia"/>
          <w:sz w:val="24"/>
          <w:szCs w:val="24"/>
          <w:lang w:eastAsia="zh-CN"/>
        </w:rPr>
      </w:pPr>
    </w:p>
    <w:p w14:paraId="5B33F6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284. 五星红旗红色代表（   ），大星代表（   ）。</w:t>
      </w:r>
    </w:p>
    <w:p w14:paraId="7396BF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A、革命，无产阶级</w:t>
      </w:r>
    </w:p>
    <w:p w14:paraId="79499D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B、革命，中国共产党</w:t>
      </w:r>
    </w:p>
    <w:p w14:paraId="182A2D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C、爱国，无产阶级</w:t>
      </w:r>
    </w:p>
    <w:p w14:paraId="25244B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D、爱国，中国共产党</w:t>
      </w:r>
    </w:p>
    <w:p w14:paraId="7C68D6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D0A57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答案解析：红色象征革命，一星较大，四星较小环拱于大星之右侧，并各有一个角尖正对大星的中心点，表达亿万人民心向伟大的中国共产党。</w:t>
      </w:r>
    </w:p>
    <w:p w14:paraId="70BD71C4" w14:textId="77777777" w:rsidR="00505089" w:rsidRDefault="00505089">
      <w:pPr>
        <w:rPr>
          <w:rFonts w:ascii="宋体" w:eastAsia="宋体" w:hAnsi="宋体" w:cs="宋体" w:hint="eastAsia"/>
          <w:sz w:val="24"/>
          <w:szCs w:val="24"/>
          <w:lang w:eastAsia="zh-CN"/>
        </w:rPr>
      </w:pPr>
    </w:p>
    <w:p w14:paraId="2EC251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285. 国家倡导公民和组织在适宜的场合使用国旗及其图案,表达（   ）。</w:t>
      </w:r>
    </w:p>
    <w:p w14:paraId="6FC931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A、爱国主义</w:t>
      </w:r>
    </w:p>
    <w:p w14:paraId="14779B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B、爱国情感</w:t>
      </w:r>
    </w:p>
    <w:p w14:paraId="4B8F61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C、家国情怀</w:t>
      </w:r>
    </w:p>
    <w:p w14:paraId="56A7BF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D、民族精神</w:t>
      </w:r>
    </w:p>
    <w:p w14:paraId="7C64BD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FBE47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答案解析：国家倡导公民和组织在适宜的场合使用国旗及其图案,表达爱国情感。</w:t>
      </w:r>
    </w:p>
    <w:p w14:paraId="01DC0CFA" w14:textId="77777777" w:rsidR="00505089" w:rsidRDefault="00505089">
      <w:pPr>
        <w:rPr>
          <w:rFonts w:ascii="宋体" w:eastAsia="宋体" w:hAnsi="宋体" w:cs="宋体" w:hint="eastAsia"/>
          <w:sz w:val="24"/>
          <w:szCs w:val="24"/>
          <w:lang w:eastAsia="zh-CN"/>
        </w:rPr>
      </w:pPr>
    </w:p>
    <w:p w14:paraId="71EA8D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286. 进入中华人民共和国内水、港口、锚地的外国籍船舶，应当（   ）悬挂中国国旗。</w:t>
      </w:r>
    </w:p>
    <w:p w14:paraId="4E3FF6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A、每日</w:t>
      </w:r>
    </w:p>
    <w:p w14:paraId="06F37D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B、在工作日</w:t>
      </w:r>
    </w:p>
    <w:p w14:paraId="461576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C、在重大节日</w:t>
      </w:r>
    </w:p>
    <w:p w14:paraId="40756F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D、不用</w:t>
      </w:r>
    </w:p>
    <w:p w14:paraId="74391B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DE97A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答案解析：进入中华人民共和国内水、港口、锚地的外国籍船舶，应当每日悬挂中国国旗。</w:t>
      </w:r>
    </w:p>
    <w:p w14:paraId="11120DB1" w14:textId="77777777" w:rsidR="00505089" w:rsidRDefault="00505089">
      <w:pPr>
        <w:rPr>
          <w:rFonts w:ascii="宋体" w:eastAsia="宋体" w:hAnsi="宋体" w:cs="宋体" w:hint="eastAsia"/>
          <w:sz w:val="24"/>
          <w:szCs w:val="24"/>
          <w:lang w:eastAsia="zh-CN"/>
        </w:rPr>
      </w:pPr>
    </w:p>
    <w:p w14:paraId="7CA3F0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287. 以下说法错误的是（   ）。</w:t>
      </w:r>
    </w:p>
    <w:p w14:paraId="3846B2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A、博物馆应当在开放日升挂、悬挂国旗</w:t>
      </w:r>
    </w:p>
    <w:p w14:paraId="0B306F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B、举行宪法宣誓仪式时,应当在宣誓场所悬挂国旗</w:t>
      </w:r>
    </w:p>
    <w:p w14:paraId="5C3DFA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C、举行重大庆祝、纪念活动,大型文化、体育活动,大型展览会,可以升挂国旗</w:t>
      </w:r>
    </w:p>
    <w:p w14:paraId="50C63A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D、春节重大节日居民委员会应当升挂国旗。</w:t>
      </w:r>
    </w:p>
    <w:p w14:paraId="5FCD8B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B6E7F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答案解析：国庆节、国际劳动节、元旦、春节和国家宪法日等重要节日、纪念日,各级国家机关、各人民团体以及大型广场、公园等公共活动场所应当升挂国旗;企业事业组织,村民委员会、居民委员会,居民院 (楼、小区)有条件的应当升挂国旗。</w:t>
      </w:r>
    </w:p>
    <w:p w14:paraId="092F792E" w14:textId="77777777" w:rsidR="00505089" w:rsidRDefault="00505089">
      <w:pPr>
        <w:rPr>
          <w:rFonts w:ascii="宋体" w:eastAsia="宋体" w:hAnsi="宋体" w:cs="宋体" w:hint="eastAsia"/>
          <w:sz w:val="24"/>
          <w:szCs w:val="24"/>
          <w:lang w:eastAsia="zh-CN"/>
        </w:rPr>
      </w:pPr>
    </w:p>
    <w:p w14:paraId="7D487C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288. 公民和组织在网络中使用国旗图案,应当遵守相关网络管理规定,不得损害（   ）。</w:t>
      </w:r>
    </w:p>
    <w:p w14:paraId="60D959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A、国家利益</w:t>
      </w:r>
    </w:p>
    <w:p w14:paraId="0D3B30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B、国家尊严</w:t>
      </w:r>
    </w:p>
    <w:p w14:paraId="32B50F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C、国旗尊严</w:t>
      </w:r>
    </w:p>
    <w:p w14:paraId="672E44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D、法律尊严</w:t>
      </w:r>
    </w:p>
    <w:p w14:paraId="74F3FF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FA95E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答案解析：公民和组织在网络中使用国旗图案,应当遵守相关网络管理规定,不得损害国旗尊严。</w:t>
      </w:r>
    </w:p>
    <w:p w14:paraId="2F8AC975" w14:textId="77777777" w:rsidR="00505089" w:rsidRDefault="00505089">
      <w:pPr>
        <w:rPr>
          <w:rFonts w:ascii="宋体" w:eastAsia="宋体" w:hAnsi="宋体" w:cs="宋体" w:hint="eastAsia"/>
          <w:sz w:val="24"/>
          <w:szCs w:val="24"/>
          <w:lang w:eastAsia="zh-CN"/>
        </w:rPr>
      </w:pPr>
    </w:p>
    <w:p w14:paraId="7A5F5D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289. 举行升旗仪式时,（   ）奏唱国歌。</w:t>
      </w:r>
    </w:p>
    <w:p w14:paraId="37829E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A、可以</w:t>
      </w:r>
    </w:p>
    <w:p w14:paraId="2901FE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B、不用</w:t>
      </w:r>
    </w:p>
    <w:p w14:paraId="4C7AF4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C、应当</w:t>
      </w:r>
    </w:p>
    <w:p w14:paraId="23FF3D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D、看情况</w:t>
      </w:r>
    </w:p>
    <w:p w14:paraId="11F5C3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C59A2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答案解析：举行升旗仪式时,应当奏唱国歌。</w:t>
      </w:r>
    </w:p>
    <w:p w14:paraId="35AA8811" w14:textId="77777777" w:rsidR="00505089" w:rsidRDefault="00505089">
      <w:pPr>
        <w:rPr>
          <w:rFonts w:ascii="宋体" w:eastAsia="宋体" w:hAnsi="宋体" w:cs="宋体" w:hint="eastAsia"/>
          <w:sz w:val="24"/>
          <w:szCs w:val="24"/>
          <w:lang w:eastAsia="zh-CN"/>
        </w:rPr>
      </w:pPr>
    </w:p>
    <w:p w14:paraId="6A32C8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290. 北京天安门广场（   ）举行升旗仪式。</w:t>
      </w:r>
    </w:p>
    <w:p w14:paraId="39474A7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A、每日</w:t>
      </w:r>
      <w:proofErr w:type="spellEnd"/>
    </w:p>
    <w:p w14:paraId="7EFF79E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B、每周一</w:t>
      </w:r>
      <w:proofErr w:type="spellEnd"/>
    </w:p>
    <w:p w14:paraId="29F3D31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C、工作日</w:t>
      </w:r>
      <w:proofErr w:type="spellEnd"/>
    </w:p>
    <w:p w14:paraId="09F589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D、不定时</w:t>
      </w:r>
    </w:p>
    <w:p w14:paraId="2BA4CD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C6A5B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答案解析：北京天安门广场每日举行升旗仪式。</w:t>
      </w:r>
    </w:p>
    <w:p w14:paraId="4745AD45" w14:textId="77777777" w:rsidR="00505089" w:rsidRDefault="00505089">
      <w:pPr>
        <w:rPr>
          <w:rFonts w:ascii="宋体" w:eastAsia="宋体" w:hAnsi="宋体" w:cs="宋体" w:hint="eastAsia"/>
          <w:sz w:val="24"/>
          <w:szCs w:val="24"/>
          <w:lang w:eastAsia="zh-CN"/>
        </w:rPr>
      </w:pPr>
    </w:p>
    <w:p w14:paraId="571513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291. 下列人士逝世,举行哀悼仪式时,其遗体、灵柩或者骨灰盒可以覆盖国旗的是（   ）。</w:t>
      </w:r>
    </w:p>
    <w:p w14:paraId="5E99CA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A、电影明星</w:t>
      </w:r>
    </w:p>
    <w:p w14:paraId="4CF68E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B、科学家</w:t>
      </w:r>
    </w:p>
    <w:p w14:paraId="29B3C71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C、政治家</w:t>
      </w:r>
      <w:proofErr w:type="spellEnd"/>
    </w:p>
    <w:p w14:paraId="70E96C5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D、烈士</w:t>
      </w:r>
      <w:proofErr w:type="spellEnd"/>
    </w:p>
    <w:p w14:paraId="45EDF4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54D593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答案解析：下列人士逝世,举行哀悼仪式时,其遗体、灵柩或者骨灰盒可以覆盖国旗:(</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)《中华人民共和国国旗法》第十五条第一款第一项至第三项规定的人士;(二)烈士;(三)国家规定的其他人士。</w:t>
      </w:r>
    </w:p>
    <w:p w14:paraId="2094CB57" w14:textId="77777777" w:rsidR="00505089" w:rsidRDefault="00505089">
      <w:pPr>
        <w:rPr>
          <w:rFonts w:ascii="宋体" w:eastAsia="宋体" w:hAnsi="宋体" w:cs="宋体" w:hint="eastAsia"/>
          <w:sz w:val="24"/>
          <w:szCs w:val="24"/>
          <w:lang w:eastAsia="zh-CN"/>
        </w:rPr>
      </w:pPr>
    </w:p>
    <w:p w14:paraId="074979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292. 列队举持国旗和其他旗帜行进时,国旗应当在其他旗帜（   ）。</w:t>
      </w:r>
    </w:p>
    <w:p w14:paraId="28BCC8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A、中间</w:t>
      </w:r>
    </w:p>
    <w:p w14:paraId="6D59C2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B、之前</w:t>
      </w:r>
    </w:p>
    <w:p w14:paraId="278828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C、之后</w:t>
      </w:r>
    </w:p>
    <w:p w14:paraId="2D7F16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D、显著位置</w:t>
      </w:r>
    </w:p>
    <w:p w14:paraId="7FA111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613284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答案解析：列队举持国旗和其他旗帜行进时,国旗应当在其他旗帜之前。</w:t>
      </w:r>
    </w:p>
    <w:p w14:paraId="6A06CB87" w14:textId="77777777" w:rsidR="00505089" w:rsidRDefault="00505089">
      <w:pPr>
        <w:rPr>
          <w:rFonts w:ascii="宋体" w:eastAsia="宋体" w:hAnsi="宋体" w:cs="宋体" w:hint="eastAsia"/>
          <w:sz w:val="24"/>
          <w:szCs w:val="24"/>
          <w:lang w:eastAsia="zh-CN"/>
        </w:rPr>
      </w:pPr>
    </w:p>
    <w:p w14:paraId="21BAF7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293. 在外事活动中同时升挂两个以上国家的国旗时,应当按照（   ）的规定或者国际惯例升挂。</w:t>
      </w:r>
    </w:p>
    <w:p w14:paraId="1CC5F8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71DDB8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B、全国人大人民代表大会常务委员会</w:t>
      </w:r>
    </w:p>
    <w:p w14:paraId="6204A0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668FE0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D、外交部</w:t>
      </w:r>
    </w:p>
    <w:p w14:paraId="38AEAB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FE6CD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答案解析：在外事活动中同时升挂两个以上国家的国旗时,应当按照外交部的规定或者国际惯例升挂。</w:t>
      </w:r>
    </w:p>
    <w:p w14:paraId="74668528" w14:textId="77777777" w:rsidR="00505089" w:rsidRDefault="00505089">
      <w:pPr>
        <w:rPr>
          <w:rFonts w:ascii="宋体" w:eastAsia="宋体" w:hAnsi="宋体" w:cs="宋体" w:hint="eastAsia"/>
          <w:sz w:val="24"/>
          <w:szCs w:val="24"/>
          <w:lang w:eastAsia="zh-CN"/>
        </w:rPr>
      </w:pPr>
    </w:p>
    <w:p w14:paraId="1C0F51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294. （   ）统筹协调全国范围内国旗管理有关工作。</w:t>
      </w:r>
    </w:p>
    <w:p w14:paraId="12BD6D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082594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B、国务院办公厅</w:t>
      </w:r>
    </w:p>
    <w:p w14:paraId="24BF3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C、全国人民代表大会</w:t>
      </w:r>
    </w:p>
    <w:p w14:paraId="570B3A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D、全国人民代表大会常务委员会</w:t>
      </w:r>
    </w:p>
    <w:p w14:paraId="64E278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F4858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答案解析：国务院办公厅统筹协调全国范围内国旗管理有关工作。</w:t>
      </w:r>
    </w:p>
    <w:p w14:paraId="75790BFB" w14:textId="77777777" w:rsidR="00505089" w:rsidRDefault="00505089">
      <w:pPr>
        <w:rPr>
          <w:rFonts w:ascii="宋体" w:eastAsia="宋体" w:hAnsi="宋体" w:cs="宋体" w:hint="eastAsia"/>
          <w:sz w:val="24"/>
          <w:szCs w:val="24"/>
          <w:lang w:eastAsia="zh-CN"/>
        </w:rPr>
      </w:pPr>
    </w:p>
    <w:p w14:paraId="3FCD8D5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295. </w:t>
      </w:r>
      <w:proofErr w:type="spellStart"/>
      <w:r>
        <w:rPr>
          <w:rFonts w:ascii="宋体" w:eastAsia="宋体" w:hAnsi="宋体" w:cs="宋体" w:hint="eastAsia"/>
          <w:sz w:val="24"/>
          <w:szCs w:val="24"/>
        </w:rPr>
        <w:t>以下做法正确的是</w:t>
      </w:r>
      <w:proofErr w:type="spellEnd"/>
      <w:r>
        <w:rPr>
          <w:rFonts w:ascii="宋体" w:eastAsia="宋体" w:hAnsi="宋体" w:cs="宋体" w:hint="eastAsia"/>
          <w:sz w:val="24"/>
          <w:szCs w:val="24"/>
        </w:rPr>
        <w:t>（   ）。</w:t>
      </w:r>
    </w:p>
    <w:p w14:paraId="4BB38D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A、学生小明在学校举行升国旗仪式上向国旗行注目礼</w:t>
      </w:r>
    </w:p>
    <w:p w14:paraId="425309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B、某企业在其产品上印上国旗图案</w:t>
      </w:r>
    </w:p>
    <w:p w14:paraId="06997C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C、小王在参加完运动会后把国旗随意扔在地上</w:t>
      </w:r>
    </w:p>
    <w:p w14:paraId="494C57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D、某单位悬挂的国旗严重褪色</w:t>
      </w:r>
    </w:p>
    <w:p w14:paraId="10CF97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6E864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答案解析：国旗及其图案不得用作商标、授予专利权的外观设计和商业广告,不得用于私人丧事活动等不适宜的情形；不得随意丢弃国旗；不得升挂或者使用破损、污损、褪色或者不合规格的国旗。</w:t>
      </w:r>
    </w:p>
    <w:p w14:paraId="1C6B494B" w14:textId="77777777" w:rsidR="00505089" w:rsidRDefault="00505089">
      <w:pPr>
        <w:rPr>
          <w:rFonts w:ascii="宋体" w:eastAsia="宋体" w:hAnsi="宋体" w:cs="宋体" w:hint="eastAsia"/>
          <w:sz w:val="24"/>
          <w:szCs w:val="24"/>
          <w:lang w:eastAsia="zh-CN"/>
        </w:rPr>
      </w:pPr>
    </w:p>
    <w:p w14:paraId="5AE793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296. 某市举行大型文化体育活动，升挂国旗仪式应当在（   ）举行。</w:t>
      </w:r>
    </w:p>
    <w:p w14:paraId="0105B9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A、开幕时</w:t>
      </w:r>
    </w:p>
    <w:p w14:paraId="53991F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B、闭幕时</w:t>
      </w:r>
    </w:p>
    <w:p w14:paraId="344D2F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C、开幕时和闭幕时</w:t>
      </w:r>
    </w:p>
    <w:p w14:paraId="103385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D、随时</w:t>
      </w:r>
    </w:p>
    <w:p w14:paraId="238A4F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C211D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答案解析：重大庆祝纪念活动、大型文化体育活动、大型展览会举行升挂国旗仪式的，应当在开幕时举行。</w:t>
      </w:r>
    </w:p>
    <w:p w14:paraId="6D6D5262" w14:textId="77777777" w:rsidR="00505089" w:rsidRDefault="00505089">
      <w:pPr>
        <w:rPr>
          <w:rFonts w:ascii="宋体" w:eastAsia="宋体" w:hAnsi="宋体" w:cs="宋体" w:hint="eastAsia"/>
          <w:sz w:val="24"/>
          <w:szCs w:val="24"/>
          <w:lang w:eastAsia="zh-CN"/>
        </w:rPr>
      </w:pPr>
    </w:p>
    <w:p w14:paraId="15FE63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297. 根据我国《船舶升挂国旗管理办法》的规定，当中国国旗和其他旗帜同时悬挂于右横</w:t>
      </w:r>
      <w:proofErr w:type="gramStart"/>
      <w:r>
        <w:rPr>
          <w:rFonts w:ascii="宋体" w:eastAsia="宋体" w:hAnsi="宋体" w:cs="宋体" w:hint="eastAsia"/>
          <w:sz w:val="24"/>
          <w:szCs w:val="24"/>
          <w:lang w:eastAsia="zh-CN"/>
        </w:rPr>
        <w:t>桁</w:t>
      </w:r>
      <w:proofErr w:type="gramEnd"/>
      <w:r>
        <w:rPr>
          <w:rFonts w:ascii="宋体" w:eastAsia="宋体" w:hAnsi="宋体" w:cs="宋体" w:hint="eastAsia"/>
          <w:sz w:val="24"/>
          <w:szCs w:val="24"/>
          <w:lang w:eastAsia="zh-CN"/>
        </w:rPr>
        <w:t>时，中国国旗应悬挂于（   ）。</w:t>
      </w:r>
    </w:p>
    <w:p w14:paraId="5B468B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A、最外侧</w:t>
      </w:r>
    </w:p>
    <w:p w14:paraId="3C6689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B、最内侧</w:t>
      </w:r>
    </w:p>
    <w:p w14:paraId="44BADA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C、其他旗帜中间</w:t>
      </w:r>
    </w:p>
    <w:p w14:paraId="4F6C9B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D、由船员自行决定处理</w:t>
      </w:r>
    </w:p>
    <w:p w14:paraId="149A01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33BE2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答案解析：中国国旗与其他旗帜同时悬挂于驾驶室信号杆右横</w:t>
      </w:r>
      <w:proofErr w:type="gramStart"/>
      <w:r>
        <w:rPr>
          <w:rFonts w:ascii="宋体" w:eastAsia="宋体" w:hAnsi="宋体" w:cs="宋体" w:hint="eastAsia"/>
          <w:sz w:val="24"/>
          <w:szCs w:val="24"/>
          <w:lang w:eastAsia="zh-CN"/>
        </w:rPr>
        <w:t>桁</w:t>
      </w:r>
      <w:proofErr w:type="gramEnd"/>
      <w:r>
        <w:rPr>
          <w:rFonts w:ascii="宋体" w:eastAsia="宋体" w:hAnsi="宋体" w:cs="宋体" w:hint="eastAsia"/>
          <w:sz w:val="24"/>
          <w:szCs w:val="24"/>
          <w:lang w:eastAsia="zh-CN"/>
        </w:rPr>
        <w:t>时，中国国旗应悬挂于最外侧。</w:t>
      </w:r>
    </w:p>
    <w:p w14:paraId="5B7AE611" w14:textId="77777777" w:rsidR="00505089" w:rsidRDefault="00505089">
      <w:pPr>
        <w:rPr>
          <w:rFonts w:ascii="宋体" w:eastAsia="宋体" w:hAnsi="宋体" w:cs="宋体" w:hint="eastAsia"/>
          <w:sz w:val="24"/>
          <w:szCs w:val="24"/>
          <w:lang w:eastAsia="zh-CN"/>
        </w:rPr>
      </w:pPr>
    </w:p>
    <w:p w14:paraId="14D8F3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298. 根据《中华人民共和国国旗法》，下列行为正确的是（   ）。</w:t>
      </w:r>
    </w:p>
    <w:p w14:paraId="61FF10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A、升挂污损、褪色的国旗</w:t>
      </w:r>
    </w:p>
    <w:p w14:paraId="111BC8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B、将国旗图案用作商标</w:t>
      </w:r>
    </w:p>
    <w:p w14:paraId="71F69E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C、将国旗用于私人丧事活动</w:t>
      </w:r>
    </w:p>
    <w:p w14:paraId="1D1A67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D、自然灾害造成重大伤亡时下半旗致哀</w:t>
      </w:r>
    </w:p>
    <w:p w14:paraId="18EEB5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8B6FB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规定：不得升挂或者使用破损、污损、褪色或者不合规格的国旗；国旗及其图案不得用作商标、授予专利权的外观设计和商业广告；举行国家公祭仪式或者发生严重自然灾害、突发公共卫生事件以及其他不幸事件造成特别重大伤亡的,可以在全国范围内下半旗志哀,也可以在部分地区或者特定场所下半旗志哀。</w:t>
      </w:r>
    </w:p>
    <w:p w14:paraId="3ED2703D" w14:textId="77777777" w:rsidR="00505089" w:rsidRDefault="00505089">
      <w:pPr>
        <w:rPr>
          <w:rFonts w:ascii="宋体" w:eastAsia="宋体" w:hAnsi="宋体" w:cs="宋体" w:hint="eastAsia"/>
          <w:sz w:val="24"/>
          <w:szCs w:val="24"/>
          <w:lang w:eastAsia="zh-CN"/>
        </w:rPr>
      </w:pPr>
    </w:p>
    <w:p w14:paraId="2A28BC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299. （   ）规定，每个公民都应当尊重和爱护国旗。</w:t>
      </w:r>
    </w:p>
    <w:p w14:paraId="77DE4E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A、《中华人民共和国国旗法》</w:t>
      </w:r>
    </w:p>
    <w:p w14:paraId="266AA7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B、《反分裂国家法》</w:t>
      </w:r>
    </w:p>
    <w:p w14:paraId="64A259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C、《中华人民共和国民法通则》</w:t>
      </w:r>
    </w:p>
    <w:p w14:paraId="4357D8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D、《中华人民共和国刑法》</w:t>
      </w:r>
    </w:p>
    <w:p w14:paraId="1C0B5B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ABC85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答案解析：《中华人民共和国国旗法》第四条规定：每个公民和组织,都应当尊重和爱护国旗。</w:t>
      </w:r>
    </w:p>
    <w:p w14:paraId="2D4A33FF" w14:textId="77777777" w:rsidR="00505089" w:rsidRDefault="00505089">
      <w:pPr>
        <w:rPr>
          <w:rFonts w:ascii="宋体" w:eastAsia="宋体" w:hAnsi="宋体" w:cs="宋体" w:hint="eastAsia"/>
          <w:sz w:val="24"/>
          <w:szCs w:val="24"/>
          <w:lang w:eastAsia="zh-CN"/>
        </w:rPr>
      </w:pPr>
    </w:p>
    <w:p w14:paraId="12B98E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300. 根据《中华人民共和国国旗法》，下列场所或机构所在地中，应当每日升挂国旗的是（ ）。</w:t>
      </w:r>
    </w:p>
    <w:p w14:paraId="739C04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A、中华人民共和国外交部</w:t>
      </w:r>
    </w:p>
    <w:p w14:paraId="4365EA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B、北京市人民政府</w:t>
      </w:r>
    </w:p>
    <w:p w14:paraId="37ECE8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C、北京市高级人民法院</w:t>
      </w:r>
    </w:p>
    <w:p w14:paraId="16A8FA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D、北京大学</w:t>
      </w:r>
    </w:p>
    <w:p w14:paraId="6BADD6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6FA30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答案解析：下列场所或者机构所在地,应当每日升挂国旗:(</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w:t>
      </w:r>
    </w:p>
    <w:p w14:paraId="47300929" w14:textId="77777777" w:rsidR="00505089" w:rsidRDefault="00505089">
      <w:pPr>
        <w:rPr>
          <w:rFonts w:ascii="宋体" w:eastAsia="宋体" w:hAnsi="宋体" w:cs="宋体" w:hint="eastAsia"/>
          <w:sz w:val="24"/>
          <w:szCs w:val="24"/>
          <w:lang w:eastAsia="zh-CN"/>
        </w:rPr>
      </w:pPr>
    </w:p>
    <w:p w14:paraId="18DC43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301. 正式确定五星红旗是中华人民共和国国旗的是（   ）。</w:t>
      </w:r>
    </w:p>
    <w:p w14:paraId="550576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A、《中华人民共和国国旗法》</w:t>
      </w:r>
    </w:p>
    <w:p w14:paraId="4D91CE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B、《中华人民政治协商会会议》</w:t>
      </w:r>
    </w:p>
    <w:p w14:paraId="6DAA9C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C、《中国人民政治协商会议第一届全体会议》</w:t>
      </w:r>
    </w:p>
    <w:p w14:paraId="4540AC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D、1954年《中华人民共和国宪法》</w:t>
      </w:r>
    </w:p>
    <w:p w14:paraId="5D3460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5563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答案解析：1949年9月27日,全国政协第一届全体会议代表通过了以五星红旗为国旗的议案 。</w:t>
      </w:r>
    </w:p>
    <w:p w14:paraId="0FE87F4E" w14:textId="77777777" w:rsidR="00505089" w:rsidRDefault="00505089">
      <w:pPr>
        <w:rPr>
          <w:rFonts w:ascii="宋体" w:eastAsia="宋体" w:hAnsi="宋体" w:cs="宋体" w:hint="eastAsia"/>
          <w:sz w:val="24"/>
          <w:szCs w:val="24"/>
          <w:lang w:eastAsia="zh-CN"/>
        </w:rPr>
      </w:pPr>
    </w:p>
    <w:p w14:paraId="656889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302. 根据我国《中华人民共和国国旗法》的规定，下列哪位人士逝世，应当下半旗志哀（   ）。</w:t>
      </w:r>
    </w:p>
    <w:p w14:paraId="767E85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A、中华人民共和国副主席</w:t>
      </w:r>
    </w:p>
    <w:p w14:paraId="6EE4EB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B、国务院副总理</w:t>
      </w:r>
    </w:p>
    <w:p w14:paraId="5F333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C、全国人大常委会副委员长</w:t>
      </w:r>
    </w:p>
    <w:p w14:paraId="4AB04C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6871EE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75D303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答案解析：下列人士逝世,下半旗志哀:(</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)中华人民共和国主席、全国人民代表大会常务委员会委员长、国务院总理、中央军事委员会主席;(二)中国人民政治协商会议全国委员会主席;(三)对中华人民共和国</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杰出贡献的人;(四)对世界和平或者人类进步事业</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杰出贡献的人。</w:t>
      </w:r>
    </w:p>
    <w:p w14:paraId="3B2E1D42" w14:textId="77777777" w:rsidR="00505089" w:rsidRDefault="00505089">
      <w:pPr>
        <w:rPr>
          <w:rFonts w:ascii="宋体" w:eastAsia="宋体" w:hAnsi="宋体" w:cs="宋体" w:hint="eastAsia"/>
          <w:sz w:val="24"/>
          <w:szCs w:val="24"/>
          <w:lang w:eastAsia="zh-CN"/>
        </w:rPr>
      </w:pPr>
    </w:p>
    <w:p w14:paraId="732538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303. 根据我国《中华人民共和国国旗法》规定，下列关于升挂国旗的说法，正确的是（ ）。</w:t>
      </w:r>
    </w:p>
    <w:p w14:paraId="75E72A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A、全日制学校应当每日升挂国旗</w:t>
      </w:r>
    </w:p>
    <w:p w14:paraId="406761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B、地方人民政府应当每日升挂国旗</w:t>
      </w:r>
    </w:p>
    <w:p w14:paraId="59163D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C、出入境的火车站应当每日升挂国旗</w:t>
      </w:r>
    </w:p>
    <w:p w14:paraId="454C05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D、居民委员会在节假日应当升挂国旗</w:t>
      </w:r>
    </w:p>
    <w:p w14:paraId="1081D1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F40A3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答案解析：下列场所或者机构所在地,应当每日升挂国旗:(</w:t>
      </w:r>
      <w:proofErr w:type="gramStart"/>
      <w:r>
        <w:rPr>
          <w:rFonts w:ascii="宋体" w:eastAsia="宋体" w:hAnsi="宋体" w:cs="宋体" w:hint="eastAsia"/>
          <w:sz w:val="24"/>
          <w:szCs w:val="24"/>
          <w:lang w:eastAsia="zh-CN"/>
        </w:rPr>
        <w:t>一</w:t>
      </w:r>
      <w:proofErr w:type="gramEnd"/>
      <w:r>
        <w:rPr>
          <w:rFonts w:ascii="宋体" w:eastAsia="宋体" w:hAnsi="宋体" w:cs="宋体" w:hint="eastAsia"/>
          <w:sz w:val="24"/>
          <w:szCs w:val="24"/>
          <w:lang w:eastAsia="zh-CN"/>
        </w:rPr>
        <w:t>)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w:t>
      </w:r>
    </w:p>
    <w:p w14:paraId="4DC673CE" w14:textId="77777777" w:rsidR="00505089" w:rsidRDefault="00505089">
      <w:pPr>
        <w:rPr>
          <w:rFonts w:ascii="宋体" w:eastAsia="宋体" w:hAnsi="宋体" w:cs="宋体" w:hint="eastAsia"/>
          <w:sz w:val="24"/>
          <w:szCs w:val="24"/>
          <w:lang w:eastAsia="zh-CN"/>
        </w:rPr>
      </w:pPr>
    </w:p>
    <w:p w14:paraId="515578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304. 关于国旗与其他组织、单位的专用旗帜排序，以下不正确的是(    )。</w:t>
      </w:r>
    </w:p>
    <w:p w14:paraId="57048D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A、国旗与另外一面其他旗帜并列，国旗应居左侧</w:t>
      </w:r>
    </w:p>
    <w:p w14:paraId="64B70C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B、国旗与</w:t>
      </w:r>
      <w:proofErr w:type="gramStart"/>
      <w:r>
        <w:rPr>
          <w:rFonts w:ascii="宋体" w:eastAsia="宋体" w:hAnsi="宋体" w:cs="宋体" w:hint="eastAsia"/>
          <w:sz w:val="24"/>
          <w:szCs w:val="24"/>
          <w:lang w:eastAsia="zh-CN"/>
        </w:rPr>
        <w:t>另外多面其他</w:t>
      </w:r>
      <w:proofErr w:type="gramEnd"/>
      <w:r>
        <w:rPr>
          <w:rFonts w:ascii="宋体" w:eastAsia="宋体" w:hAnsi="宋体" w:cs="宋体" w:hint="eastAsia"/>
          <w:sz w:val="24"/>
          <w:szCs w:val="24"/>
          <w:lang w:eastAsia="zh-CN"/>
        </w:rPr>
        <w:t>旗帜并列，国旗居于中央位置</w:t>
      </w:r>
    </w:p>
    <w:p w14:paraId="5D75BF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C、国旗与其他旗帜前后排列，国旗应排于前列</w:t>
      </w:r>
    </w:p>
    <w:p w14:paraId="0931E8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D、国旗与其他旗帜呈高低状排列，国旗应处于较高处</w:t>
      </w:r>
    </w:p>
    <w:p w14:paraId="5AB5E5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F4041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答案解析：列队举持国旗和其他旗帜行进时,国旗应当在其他旗帜之前。国旗与其他旗帜同时升挂时,应当将国旗置于中心、较高或者突出的位置。</w:t>
      </w:r>
    </w:p>
    <w:p w14:paraId="2F2837C0" w14:textId="77777777" w:rsidR="00505089" w:rsidRDefault="00505089">
      <w:pPr>
        <w:rPr>
          <w:rFonts w:ascii="宋体" w:eastAsia="宋体" w:hAnsi="宋体" w:cs="宋体" w:hint="eastAsia"/>
          <w:sz w:val="24"/>
          <w:szCs w:val="24"/>
          <w:lang w:eastAsia="zh-CN"/>
        </w:rPr>
      </w:pPr>
    </w:p>
    <w:p w14:paraId="34EF8D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305. 下列关于升挂国旗的规定表述不正确的是(   )。</w:t>
      </w:r>
    </w:p>
    <w:p w14:paraId="65021B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A、全日制学校升挂国旗,应当早晨升起,傍晚降下</w:t>
      </w:r>
    </w:p>
    <w:p w14:paraId="1CF68A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B、在直立的旗杆上升降国旗，升起时，必须将国旗升至杆顶</w:t>
      </w:r>
    </w:p>
    <w:p w14:paraId="392183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C、列队举持国旗和其他旗帜行进时，其他旗帜应当在国旗之前</w:t>
      </w:r>
    </w:p>
    <w:p w14:paraId="55CBFF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D、升挂国旗时,可以举行升旗仪式</w:t>
      </w:r>
    </w:p>
    <w:p w14:paraId="0E09A8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39AF5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答案解析：列队举持国旗和其他旗帜行进时,国旗应当在其他旗帜之前。</w:t>
      </w:r>
    </w:p>
    <w:p w14:paraId="0AB731B7" w14:textId="77777777" w:rsidR="00505089" w:rsidRDefault="00505089">
      <w:pPr>
        <w:rPr>
          <w:rFonts w:ascii="宋体" w:eastAsia="宋体" w:hAnsi="宋体" w:cs="宋体" w:hint="eastAsia"/>
          <w:sz w:val="24"/>
          <w:szCs w:val="24"/>
          <w:lang w:eastAsia="zh-CN"/>
        </w:rPr>
      </w:pPr>
    </w:p>
    <w:p w14:paraId="30FAEB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306. 在奥运会上，升国旗、奏国歌时应注意的礼仪是（   ）。</w:t>
      </w:r>
    </w:p>
    <w:p w14:paraId="253BE6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A、升本国国旗才站立，</w:t>
      </w:r>
      <w:proofErr w:type="gramStart"/>
      <w:r>
        <w:rPr>
          <w:rFonts w:ascii="宋体" w:eastAsia="宋体" w:hAnsi="宋体" w:cs="宋体" w:hint="eastAsia"/>
          <w:sz w:val="24"/>
          <w:szCs w:val="24"/>
          <w:lang w:eastAsia="zh-CN"/>
        </w:rPr>
        <w:t>升其他</w:t>
      </w:r>
      <w:proofErr w:type="gramEnd"/>
      <w:r>
        <w:rPr>
          <w:rFonts w:ascii="宋体" w:eastAsia="宋体" w:hAnsi="宋体" w:cs="宋体" w:hint="eastAsia"/>
          <w:sz w:val="24"/>
          <w:szCs w:val="24"/>
          <w:lang w:eastAsia="zh-CN"/>
        </w:rPr>
        <w:t>国家的国旗不必站立</w:t>
      </w:r>
    </w:p>
    <w:p w14:paraId="060119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B、升与本国有外交关系国家的国旗才站立，</w:t>
      </w:r>
      <w:proofErr w:type="gramStart"/>
      <w:r>
        <w:rPr>
          <w:rFonts w:ascii="宋体" w:eastAsia="宋体" w:hAnsi="宋体" w:cs="宋体" w:hint="eastAsia"/>
          <w:sz w:val="24"/>
          <w:szCs w:val="24"/>
          <w:lang w:eastAsia="zh-CN"/>
        </w:rPr>
        <w:t>升未建交</w:t>
      </w:r>
      <w:proofErr w:type="gramEnd"/>
      <w:r>
        <w:rPr>
          <w:rFonts w:ascii="宋体" w:eastAsia="宋体" w:hAnsi="宋体" w:cs="宋体" w:hint="eastAsia"/>
          <w:sz w:val="24"/>
          <w:szCs w:val="24"/>
          <w:lang w:eastAsia="zh-CN"/>
        </w:rPr>
        <w:t>国家的国旗不必站立</w:t>
      </w:r>
    </w:p>
    <w:p w14:paraId="734231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proofErr w:type="gramStart"/>
      <w:r>
        <w:rPr>
          <w:rFonts w:ascii="宋体" w:eastAsia="宋体" w:hAnsi="宋体" w:cs="宋体" w:hint="eastAsia"/>
          <w:sz w:val="24"/>
          <w:szCs w:val="24"/>
          <w:lang w:eastAsia="zh-CN"/>
        </w:rPr>
        <w:t>升所有</w:t>
      </w:r>
      <w:proofErr w:type="gramEnd"/>
      <w:r>
        <w:rPr>
          <w:rFonts w:ascii="宋体" w:eastAsia="宋体" w:hAnsi="宋体" w:cs="宋体" w:hint="eastAsia"/>
          <w:sz w:val="24"/>
          <w:szCs w:val="24"/>
          <w:lang w:eastAsia="zh-CN"/>
        </w:rPr>
        <w:t>国家的国旗都应面向国旗站立</w:t>
      </w:r>
    </w:p>
    <w:p w14:paraId="4D7B65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w:t>
      </w:r>
      <w:proofErr w:type="gramStart"/>
      <w:r>
        <w:rPr>
          <w:rFonts w:ascii="宋体" w:eastAsia="宋体" w:hAnsi="宋体" w:cs="宋体" w:hint="eastAsia"/>
          <w:sz w:val="24"/>
          <w:szCs w:val="24"/>
          <w:lang w:eastAsia="zh-CN"/>
        </w:rPr>
        <w:t>升所有</w:t>
      </w:r>
      <w:proofErr w:type="gramEnd"/>
      <w:r>
        <w:rPr>
          <w:rFonts w:ascii="宋体" w:eastAsia="宋体" w:hAnsi="宋体" w:cs="宋体" w:hint="eastAsia"/>
          <w:sz w:val="24"/>
          <w:szCs w:val="24"/>
          <w:lang w:eastAsia="zh-CN"/>
        </w:rPr>
        <w:t>国家的国旗都不必站立</w:t>
      </w:r>
    </w:p>
    <w:p w14:paraId="1201DA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C1C39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答案解析：赛场升国旗、奏国歌时，</w:t>
      </w:r>
      <w:proofErr w:type="gramStart"/>
      <w:r>
        <w:rPr>
          <w:rFonts w:ascii="宋体" w:eastAsia="宋体" w:hAnsi="宋体" w:cs="宋体" w:hint="eastAsia"/>
          <w:sz w:val="24"/>
          <w:szCs w:val="24"/>
          <w:lang w:eastAsia="zh-CN"/>
        </w:rPr>
        <w:t>升所有</w:t>
      </w:r>
      <w:proofErr w:type="gramEnd"/>
      <w:r>
        <w:rPr>
          <w:rFonts w:ascii="宋体" w:eastAsia="宋体" w:hAnsi="宋体" w:cs="宋体" w:hint="eastAsia"/>
          <w:sz w:val="24"/>
          <w:szCs w:val="24"/>
          <w:lang w:eastAsia="zh-CN"/>
        </w:rPr>
        <w:t>国家的国旗都应面向国旗站立。</w:t>
      </w:r>
    </w:p>
    <w:p w14:paraId="11E6444A" w14:textId="77777777" w:rsidR="00505089" w:rsidRDefault="00505089">
      <w:pPr>
        <w:rPr>
          <w:rFonts w:ascii="宋体" w:eastAsia="宋体" w:hAnsi="宋体" w:cs="宋体" w:hint="eastAsia"/>
          <w:sz w:val="24"/>
          <w:szCs w:val="24"/>
          <w:lang w:eastAsia="zh-CN"/>
        </w:rPr>
      </w:pPr>
    </w:p>
    <w:p w14:paraId="49D677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307. （   ）不得用作商标和广告，不得用于私人丧事活动。</w:t>
      </w:r>
    </w:p>
    <w:p w14:paraId="43B7AC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w:t>
      </w:r>
    </w:p>
    <w:p w14:paraId="786A74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B、国旗的图案</w:t>
      </w:r>
    </w:p>
    <w:p w14:paraId="271561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C、国旗及其图案</w:t>
      </w:r>
    </w:p>
    <w:p w14:paraId="7A3CC4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D、国旗及其影像</w:t>
      </w:r>
    </w:p>
    <w:p w14:paraId="0854BA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正确答案：C</w:t>
      </w:r>
    </w:p>
    <w:p w14:paraId="357D65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答案解析：国旗及其图案不得用作商标、授予专利权的外观设计和商业广告,不得用于私人丧事活动等不适宜的情形。</w:t>
      </w:r>
    </w:p>
    <w:p w14:paraId="26A28406" w14:textId="77777777" w:rsidR="00505089" w:rsidRDefault="00505089">
      <w:pPr>
        <w:rPr>
          <w:rFonts w:ascii="宋体" w:eastAsia="宋体" w:hAnsi="宋体" w:cs="宋体" w:hint="eastAsia"/>
          <w:sz w:val="24"/>
          <w:szCs w:val="24"/>
          <w:lang w:eastAsia="zh-CN"/>
        </w:rPr>
      </w:pPr>
    </w:p>
    <w:p w14:paraId="43AF95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308. 国旗悬挂要规范，以下不规范的行为是（   ）。</w:t>
      </w:r>
    </w:p>
    <w:p w14:paraId="41F3EB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A、室外悬挂国旗，应日出而升、</w:t>
      </w:r>
      <w:proofErr w:type="gramStart"/>
      <w:r>
        <w:rPr>
          <w:rFonts w:ascii="宋体" w:eastAsia="宋体" w:hAnsi="宋体" w:cs="宋体" w:hint="eastAsia"/>
          <w:sz w:val="24"/>
          <w:szCs w:val="24"/>
          <w:lang w:eastAsia="zh-CN"/>
        </w:rPr>
        <w:t>曰落而</w:t>
      </w:r>
      <w:proofErr w:type="gramEnd"/>
      <w:r>
        <w:rPr>
          <w:rFonts w:ascii="宋体" w:eastAsia="宋体" w:hAnsi="宋体" w:cs="宋体" w:hint="eastAsia"/>
          <w:sz w:val="24"/>
          <w:szCs w:val="24"/>
          <w:lang w:eastAsia="zh-CN"/>
        </w:rPr>
        <w:t>降</w:t>
      </w:r>
    </w:p>
    <w:p w14:paraId="458C57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B、国旗不能倒挂，升旗要升至杆顶。需降半旗致哀时，可直接升至一半</w:t>
      </w:r>
    </w:p>
    <w:p w14:paraId="33F4F3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C、不能使用破旧污损的国旗</w:t>
      </w:r>
    </w:p>
    <w:p w14:paraId="5737FF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D、升旗时，服装要整齐，并立正脱帽，面对国旗行注目礼</w:t>
      </w:r>
    </w:p>
    <w:p w14:paraId="1A3F16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149EC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答案解析：下半旗时,应当先将国旗升至杆顶,然后降至旗顶与杆顶之间的距离为旗杆全长的三分之一处;降下时,应当先将国旗升至杆顶,然后再降下。</w:t>
      </w:r>
    </w:p>
    <w:p w14:paraId="0C0DD6A8" w14:textId="77777777" w:rsidR="00505089" w:rsidRDefault="00505089">
      <w:pPr>
        <w:rPr>
          <w:rFonts w:ascii="宋体" w:eastAsia="宋体" w:hAnsi="宋体" w:cs="宋体" w:hint="eastAsia"/>
          <w:sz w:val="24"/>
          <w:szCs w:val="24"/>
          <w:lang w:eastAsia="zh-CN"/>
        </w:rPr>
      </w:pPr>
    </w:p>
    <w:p w14:paraId="09F093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309. 外国籍船舶悬挂的中国国旗尺度，（   ）。</w:t>
      </w:r>
    </w:p>
    <w:p w14:paraId="6D4E91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A、一般应不大于其悬挂的船旗国国旗的尺度</w:t>
      </w:r>
    </w:p>
    <w:p w14:paraId="7A3C2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B、一般应不小于其悬挂的船旗国国旗的尺度</w:t>
      </w:r>
    </w:p>
    <w:p w14:paraId="715D64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C、一般应和其悬挂的船旗国国旗的尺度一样大</w:t>
      </w:r>
    </w:p>
    <w:p w14:paraId="26D43A7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D、一般不作要求</w:t>
      </w:r>
      <w:proofErr w:type="spellEnd"/>
    </w:p>
    <w:p w14:paraId="36D4995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150A6B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答案解析：外国籍船舶悬挂的中国国旗尺度，一般应不小于其悬挂的船旗国国旗的尺度。</w:t>
      </w:r>
    </w:p>
    <w:p w14:paraId="4BDD2E76" w14:textId="77777777" w:rsidR="00505089" w:rsidRDefault="00505089">
      <w:pPr>
        <w:rPr>
          <w:rFonts w:ascii="宋体" w:eastAsia="宋体" w:hAnsi="宋体" w:cs="宋体" w:hint="eastAsia"/>
          <w:sz w:val="24"/>
          <w:szCs w:val="24"/>
          <w:lang w:eastAsia="zh-CN"/>
        </w:rPr>
      </w:pPr>
    </w:p>
    <w:p w14:paraId="7F4C3A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310. 依照国旗法，国旗由(   )制作。</w:t>
      </w:r>
    </w:p>
    <w:p w14:paraId="2A5F1F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A、全国人民代表大会常务委员会指定的企业</w:t>
      </w:r>
    </w:p>
    <w:p w14:paraId="1E412E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B、国务院指定的企业</w:t>
      </w:r>
    </w:p>
    <w:p w14:paraId="45AAA0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C、省、自治区、直辖市人民政府指定的企业</w:t>
      </w:r>
    </w:p>
    <w:p w14:paraId="3DE16B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D、县、区、市人民政府指定的企业</w:t>
      </w:r>
    </w:p>
    <w:p w14:paraId="0BF34D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FF045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答案解析：国旗由省、自治区、直辖市的人民政府指定的企业制作。</w:t>
      </w:r>
    </w:p>
    <w:p w14:paraId="0FB53BDB" w14:textId="77777777" w:rsidR="00505089" w:rsidRDefault="00505089">
      <w:pPr>
        <w:rPr>
          <w:rFonts w:ascii="宋体" w:eastAsia="宋体" w:hAnsi="宋体" w:cs="宋体" w:hint="eastAsia"/>
          <w:sz w:val="24"/>
          <w:szCs w:val="24"/>
          <w:lang w:eastAsia="zh-CN"/>
        </w:rPr>
      </w:pPr>
    </w:p>
    <w:p w14:paraId="36C5EA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311. 我国的国旗是五星红旗，它是国家的标志和象征，下列做法中正确的是（   ）。</w:t>
      </w:r>
    </w:p>
    <w:p w14:paraId="61CB5E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A、小明在参加运动会时买了国旗，之后随手扔掉</w:t>
      </w:r>
    </w:p>
    <w:p w14:paraId="520782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B、小红每天将教室里悬挂的国旗擦拭干净，保持整洁</w:t>
      </w:r>
    </w:p>
    <w:p w14:paraId="05262E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C、小江特别爱国，常常把国旗披在身上玩耍</w:t>
      </w:r>
    </w:p>
    <w:p w14:paraId="24D7D7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D、某企业的产品为了突出中国元素，将国旗印在产品上面</w:t>
      </w:r>
    </w:p>
    <w:p w14:paraId="076B14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20F19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答案解析：《中华人民共和国国旗法》规定：不得随意丢弃国旗；国旗及其图案不得用作商标、授予专利权的外观设计和商业广告；每个公民和组织,都应当尊重和爱护国旗。</w:t>
      </w:r>
    </w:p>
    <w:p w14:paraId="086436AF" w14:textId="77777777" w:rsidR="00505089" w:rsidRDefault="00505089">
      <w:pPr>
        <w:rPr>
          <w:rFonts w:ascii="宋体" w:eastAsia="宋体" w:hAnsi="宋体" w:cs="宋体" w:hint="eastAsia"/>
          <w:sz w:val="24"/>
          <w:szCs w:val="24"/>
          <w:lang w:eastAsia="zh-CN"/>
        </w:rPr>
      </w:pPr>
    </w:p>
    <w:p w14:paraId="079287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312. 根据我国《船舶升挂国旗管理办法》的规定，下列说法不正确的是（   ）。</w:t>
      </w:r>
    </w:p>
    <w:p w14:paraId="1B57CA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A、遇有恶劣天气时，可以不升挂中国国旗</w:t>
      </w:r>
    </w:p>
    <w:p w14:paraId="11F1D0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B、船舶按其吨位或主机功率升挂不同尺度的国旗</w:t>
      </w:r>
    </w:p>
    <w:p w14:paraId="04E2D0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C、船舶悬挂的中国国旗应当早晨升起，傍晚降下</w:t>
      </w:r>
    </w:p>
    <w:p w14:paraId="0C5E50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D、中国籍船舶在航行中与军舰相遇，需要时可以使用中国国旗表示礼仪</w:t>
      </w:r>
    </w:p>
    <w:p w14:paraId="1934A4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3A724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答案解析：《船舶升挂国旗管理办法》的规定：船舶悬挂中国国旗应当早晨升起，傍晚降下；但遇有恶劣天气时，可以不升挂中国国旗；中国籍船舶在航行中与军舰</w:t>
      </w:r>
      <w:r>
        <w:rPr>
          <w:rFonts w:ascii="宋体" w:eastAsia="宋体" w:hAnsi="宋体" w:cs="宋体" w:hint="eastAsia"/>
          <w:sz w:val="24"/>
          <w:szCs w:val="24"/>
          <w:lang w:eastAsia="zh-CN"/>
        </w:rPr>
        <w:lastRenderedPageBreak/>
        <w:t>相遇，需要时可以使用中国国旗表示礼仪。船舶应按其长度悬挂下列尺度的中国国旗。</w:t>
      </w:r>
    </w:p>
    <w:p w14:paraId="0E2F7879" w14:textId="77777777" w:rsidR="00505089" w:rsidRDefault="00505089">
      <w:pPr>
        <w:rPr>
          <w:rFonts w:ascii="宋体" w:eastAsia="宋体" w:hAnsi="宋体" w:cs="宋体" w:hint="eastAsia"/>
          <w:sz w:val="24"/>
          <w:szCs w:val="24"/>
          <w:lang w:eastAsia="zh-CN"/>
        </w:rPr>
      </w:pPr>
    </w:p>
    <w:p w14:paraId="4E2D82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313. 船舶应按其（   ）悬挂下列尺度的中国国旗。</w:t>
      </w:r>
    </w:p>
    <w:p w14:paraId="42E569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A、排水量</w:t>
      </w:r>
    </w:p>
    <w:p w14:paraId="760595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B、吨位</w:t>
      </w:r>
    </w:p>
    <w:p w14:paraId="4F528E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C、长度</w:t>
      </w:r>
    </w:p>
    <w:p w14:paraId="2D3A81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D、载货量</w:t>
      </w:r>
    </w:p>
    <w:p w14:paraId="3879EA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83712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答案解析：船舶应按其长度悬挂下列尺度的中国国旗。</w:t>
      </w:r>
    </w:p>
    <w:p w14:paraId="33D5D74A" w14:textId="77777777" w:rsidR="00505089" w:rsidRDefault="00505089">
      <w:pPr>
        <w:rPr>
          <w:rFonts w:ascii="宋体" w:eastAsia="宋体" w:hAnsi="宋体" w:cs="宋体" w:hint="eastAsia"/>
          <w:sz w:val="24"/>
          <w:szCs w:val="24"/>
          <w:lang w:eastAsia="zh-CN"/>
        </w:rPr>
      </w:pPr>
    </w:p>
    <w:p w14:paraId="2DB0FF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314. 中国共青团举行重大活动时，可以使用团旗。当团旗与国旗、党旗同时使用时，团旗应摆在国旗、党旗的（   ）。</w:t>
      </w:r>
    </w:p>
    <w:p w14:paraId="7A441F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A、团旗应摆在国旗、党旗的前面</w:t>
      </w:r>
    </w:p>
    <w:p w14:paraId="226980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B、团旗应摆在国旗、党旗的中间</w:t>
      </w:r>
    </w:p>
    <w:p w14:paraId="44629D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C、团旗应摆在国旗、党旗的后面</w:t>
      </w:r>
    </w:p>
    <w:p w14:paraId="162F37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D、团旗应与国旗、党旗并排</w:t>
      </w:r>
    </w:p>
    <w:p w14:paraId="2C6138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8C1B4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答案解析：列队举持国旗和其他旗帜行进时,国旗应当在其他旗帜之前。</w:t>
      </w:r>
    </w:p>
    <w:p w14:paraId="2A2A4A90" w14:textId="77777777" w:rsidR="00505089" w:rsidRDefault="00505089">
      <w:pPr>
        <w:rPr>
          <w:rFonts w:ascii="宋体" w:eastAsia="宋体" w:hAnsi="宋体" w:cs="宋体" w:hint="eastAsia"/>
          <w:sz w:val="24"/>
          <w:szCs w:val="24"/>
          <w:lang w:eastAsia="zh-CN"/>
        </w:rPr>
      </w:pPr>
    </w:p>
    <w:p w14:paraId="337B47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315. 对违反《中华人民共和国国旗法》和我国《船舶升挂国旗管理办法》的船舶和船员，主管海事机构可（   ）。①、禁止其离港  ②、根据情节予以处罚  ③、外国籍船如拒绝按要求纠正，可令其驶离我国港口、内水、锚地  ④、根据要求，令其立即纠正</w:t>
      </w:r>
    </w:p>
    <w:p w14:paraId="1B7FA83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A、①②③</w:t>
      </w:r>
    </w:p>
    <w:p w14:paraId="0B645CA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B、①②④</w:t>
      </w:r>
    </w:p>
    <w:p w14:paraId="24427DD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C、①③④</w:t>
      </w:r>
    </w:p>
    <w:p w14:paraId="25E30D9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D、②③④</w:t>
      </w:r>
    </w:p>
    <w:p w14:paraId="128CCA8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3E413A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对违反《中华人民共和国国旗法》和《船舶升挂国旗管理办法》的船舶和船员，港务监督机构应令其立即纠正，并可根据情节，按照《中华人民共和国国旗法》和我国其他有关规定予以处罚；外国籍船舶拒绝按港务监督机构的要求纠正的，港务监督机构可令其驶离中华人民共和国内水、港口、锚地。</w:t>
      </w:r>
    </w:p>
    <w:p w14:paraId="677DCF23" w14:textId="77777777" w:rsidR="00505089" w:rsidRDefault="00505089">
      <w:pPr>
        <w:rPr>
          <w:rFonts w:ascii="宋体" w:eastAsia="宋体" w:hAnsi="宋体" w:cs="宋体" w:hint="eastAsia"/>
          <w:sz w:val="24"/>
          <w:szCs w:val="24"/>
          <w:lang w:eastAsia="zh-CN"/>
        </w:rPr>
      </w:pPr>
    </w:p>
    <w:p w14:paraId="608071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316. 国旗是一个国家的象征和标志，国旗的变迁记载着历史的演变历程。从下列中国国旗的演变中，能深刻体现的是（   ）。</w:t>
      </w:r>
    </w:p>
    <w:p w14:paraId="3A8AF6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A、政权更迭</w:t>
      </w:r>
    </w:p>
    <w:p w14:paraId="003098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B、中国国际地位的变化</w:t>
      </w:r>
    </w:p>
    <w:p w14:paraId="6349DB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C、国家领土的变化</w:t>
      </w:r>
    </w:p>
    <w:p w14:paraId="2380F8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D、国家性质的变化</w:t>
      </w:r>
    </w:p>
    <w:p w14:paraId="25DC39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C9ABE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答案解析：国旗是一个国家的象征和标志，能深刻体现国家性质的变化。</w:t>
      </w:r>
    </w:p>
    <w:p w14:paraId="2782BB3B" w14:textId="77777777" w:rsidR="00505089" w:rsidRDefault="00505089">
      <w:pPr>
        <w:rPr>
          <w:rFonts w:ascii="宋体" w:eastAsia="宋体" w:hAnsi="宋体" w:cs="宋体" w:hint="eastAsia"/>
          <w:sz w:val="24"/>
          <w:szCs w:val="24"/>
          <w:lang w:eastAsia="zh-CN"/>
        </w:rPr>
      </w:pPr>
    </w:p>
    <w:p w14:paraId="5D558F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317. 在公共场合故意以焚烧、毁损、涂划、玷污、践踏等方式侮辱中华人民共和国国旗的,依法追究刑事责任;情节较轻的,由（   ）处以十五日以下拘留。</w:t>
      </w:r>
    </w:p>
    <w:p w14:paraId="36716B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A、人民法院</w:t>
      </w:r>
    </w:p>
    <w:p w14:paraId="3846D4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B、人民检察院</w:t>
      </w:r>
    </w:p>
    <w:p w14:paraId="10482F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C、人民政府</w:t>
      </w:r>
    </w:p>
    <w:p w14:paraId="3C5CB6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D、公安机关</w:t>
      </w:r>
    </w:p>
    <w:p w14:paraId="4BD475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0B32C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答案解析：在公共场合故意以焚烧、毁损、涂划、玷污、践踏等方式侮辱中华人民共和国国旗的,依法追究刑事责任;情节较轻的,由公安机关处以十五日以下拘留。</w:t>
      </w:r>
    </w:p>
    <w:p w14:paraId="64C44B4B" w14:textId="77777777" w:rsidR="00505089" w:rsidRDefault="00505089">
      <w:pPr>
        <w:rPr>
          <w:rFonts w:ascii="宋体" w:eastAsia="宋体" w:hAnsi="宋体" w:cs="宋体" w:hint="eastAsia"/>
          <w:sz w:val="24"/>
          <w:szCs w:val="24"/>
          <w:lang w:eastAsia="zh-CN"/>
        </w:rPr>
      </w:pPr>
    </w:p>
    <w:p w14:paraId="598973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318. 以下说法不正确的是（   ）。</w:t>
      </w:r>
    </w:p>
    <w:p w14:paraId="092208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A、国旗应当作为爱国主义教育的重要内容</w:t>
      </w:r>
    </w:p>
    <w:p w14:paraId="79B9F1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B、中小学应当教育学生了解国旗的历史和精神内涵</w:t>
      </w:r>
    </w:p>
    <w:p w14:paraId="6D6639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C、新闻媒体应当积极宣传国旗知识</w:t>
      </w:r>
    </w:p>
    <w:p w14:paraId="05C110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D、学校应每周举行一次升旗仪式</w:t>
      </w:r>
    </w:p>
    <w:p w14:paraId="5AAC65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2C096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答案解析：学校除假期外,每周举行一次升旗仪式。</w:t>
      </w:r>
    </w:p>
    <w:p w14:paraId="51683815" w14:textId="77777777" w:rsidR="00505089" w:rsidRDefault="00505089">
      <w:pPr>
        <w:rPr>
          <w:rFonts w:ascii="宋体" w:eastAsia="宋体" w:hAnsi="宋体" w:cs="宋体" w:hint="eastAsia"/>
          <w:sz w:val="24"/>
          <w:szCs w:val="24"/>
          <w:lang w:eastAsia="zh-CN"/>
        </w:rPr>
      </w:pPr>
    </w:p>
    <w:p w14:paraId="263C66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319. 下列说法正确的是（   ）。</w:t>
      </w:r>
    </w:p>
    <w:p w14:paraId="76306E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A、甲参加完活动时丢弃国旗，应处以三年以下有期徒刑</w:t>
      </w:r>
    </w:p>
    <w:p w14:paraId="3B0D22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B、乙故意在广场上践踏、焚烧国旗，应处以刑事处罚</w:t>
      </w:r>
    </w:p>
    <w:p w14:paraId="01EB09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C、丙在升挂国旗时不小心弄破国旗，应处以拘留</w:t>
      </w:r>
    </w:p>
    <w:p w14:paraId="30D06A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D、对国旗的犯罪行为处罚有死刑、有期徒刑</w:t>
      </w:r>
    </w:p>
    <w:p w14:paraId="468311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D4288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答案解析：在公共场合故意以焚烧、毁损、涂划、玷污、践踏等方式侮辱中华人民共和国国旗的,依法追究刑事责任;情节较轻的,由公安机关处以十五日以下拘留。</w:t>
      </w:r>
    </w:p>
    <w:p w14:paraId="6C83463E" w14:textId="77777777" w:rsidR="00505089" w:rsidRDefault="00505089">
      <w:pPr>
        <w:rPr>
          <w:rFonts w:ascii="宋体" w:eastAsia="宋体" w:hAnsi="宋体" w:cs="宋体" w:hint="eastAsia"/>
          <w:sz w:val="24"/>
          <w:szCs w:val="24"/>
          <w:lang w:eastAsia="zh-CN"/>
        </w:rPr>
      </w:pPr>
    </w:p>
    <w:p w14:paraId="032AA5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320. 每个（   ）,都应当尊重和爱护国旗。</w:t>
      </w:r>
    </w:p>
    <w:p w14:paraId="160C6B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A、人民和组织</w:t>
      </w:r>
    </w:p>
    <w:p w14:paraId="757969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B、公民和组织</w:t>
      </w:r>
    </w:p>
    <w:p w14:paraId="4DCE93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C、人民和单位</w:t>
      </w:r>
    </w:p>
    <w:p w14:paraId="08EA52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D、公民和单位</w:t>
      </w:r>
    </w:p>
    <w:p w14:paraId="206CAB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3F2CE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答案解析：每个公民和组织,都应当尊重和爱护国旗。</w:t>
      </w:r>
    </w:p>
    <w:p w14:paraId="14F767A8" w14:textId="77777777" w:rsidR="00505089" w:rsidRDefault="00505089">
      <w:pPr>
        <w:rPr>
          <w:rFonts w:ascii="宋体" w:eastAsia="宋体" w:hAnsi="宋体" w:cs="宋体" w:hint="eastAsia"/>
          <w:sz w:val="24"/>
          <w:szCs w:val="24"/>
          <w:lang w:eastAsia="zh-CN"/>
        </w:rPr>
      </w:pPr>
    </w:p>
    <w:p w14:paraId="72504A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321. 特殊情况使用其他尺度的国旗,应当按照（   ）成比例适当放大或者缩小。</w:t>
      </w:r>
    </w:p>
    <w:p w14:paraId="0D3F8D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A、使用目的</w:t>
      </w:r>
    </w:p>
    <w:p w14:paraId="5A3631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B、周围建筑</w:t>
      </w:r>
    </w:p>
    <w:p w14:paraId="6C2301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C、周边环境</w:t>
      </w:r>
    </w:p>
    <w:p w14:paraId="16029F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D、通用尺度</w:t>
      </w:r>
    </w:p>
    <w:p w14:paraId="7DB5C6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18694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答案解析：特殊情况使用其他尺度的国旗,应当按照通用尺度成比例适当放大或者缩小。</w:t>
      </w:r>
    </w:p>
    <w:p w14:paraId="62EB9E01" w14:textId="77777777" w:rsidR="00505089" w:rsidRDefault="00505089">
      <w:pPr>
        <w:rPr>
          <w:rFonts w:ascii="宋体" w:eastAsia="宋体" w:hAnsi="宋体" w:cs="宋体" w:hint="eastAsia"/>
          <w:sz w:val="24"/>
          <w:szCs w:val="24"/>
          <w:lang w:eastAsia="zh-CN"/>
        </w:rPr>
      </w:pPr>
    </w:p>
    <w:p w14:paraId="041964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322. 关于我国国旗，下列说法正确的是（   ）。</w:t>
      </w:r>
    </w:p>
    <w:p w14:paraId="5D41CC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A、国旗的整个图案象征中国革命人民大团结</w:t>
      </w:r>
    </w:p>
    <w:p w14:paraId="405927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B、五星呈黄色，象征中华民族属黄色人种之意</w:t>
      </w:r>
    </w:p>
    <w:p w14:paraId="374F87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C、国旗五颗星星的排列象征中国共产党领导下的革命人民大团结和人民对党的衷心拥护</w:t>
      </w:r>
    </w:p>
    <w:p w14:paraId="01015D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D、以上说法都正确</w:t>
      </w:r>
    </w:p>
    <w:p w14:paraId="2C7B51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1FB80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答案解析：国旗的整个图案象征中国革命人民大团结；五星呈黄色，象征中华民族属黄色人种之意；国旗五颗星星的排列象征中国共产党领导下的革命人民大团结和人民对党的衷心拥护。</w:t>
      </w:r>
    </w:p>
    <w:p w14:paraId="78852B7A" w14:textId="77777777" w:rsidR="00505089" w:rsidRDefault="00505089">
      <w:pPr>
        <w:rPr>
          <w:rFonts w:ascii="宋体" w:eastAsia="宋体" w:hAnsi="宋体" w:cs="宋体" w:hint="eastAsia"/>
          <w:sz w:val="24"/>
          <w:szCs w:val="24"/>
          <w:lang w:eastAsia="zh-CN"/>
        </w:rPr>
      </w:pPr>
    </w:p>
    <w:p w14:paraId="27E1E4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323. 学生应当维护国家荣誉，下列哪项不是维护国家荣誉的表现（   ）。</w:t>
      </w:r>
    </w:p>
    <w:p w14:paraId="201006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A、升国旗时脱帽肃立</w:t>
      </w:r>
    </w:p>
    <w:p w14:paraId="21CC30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B、奏国歌时表情庄重</w:t>
      </w:r>
    </w:p>
    <w:p w14:paraId="315EE6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C、升国旗时与同学说话</w:t>
      </w:r>
    </w:p>
    <w:p w14:paraId="20BFD8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D、双手递接国旗</w:t>
      </w:r>
    </w:p>
    <w:p w14:paraId="7AEF52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A467F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答案解析：在国旗升起的过程中,在场人员应当面向国旗肃立,行注目礼或者按照规定要求敬礼,不得有损害国旗尊严的行为。</w:t>
      </w:r>
    </w:p>
    <w:p w14:paraId="0DA91103" w14:textId="77777777" w:rsidR="00505089" w:rsidRDefault="00505089">
      <w:pPr>
        <w:rPr>
          <w:rFonts w:ascii="宋体" w:eastAsia="宋体" w:hAnsi="宋体" w:cs="宋体" w:hint="eastAsia"/>
          <w:sz w:val="24"/>
          <w:szCs w:val="24"/>
          <w:lang w:eastAsia="zh-CN"/>
        </w:rPr>
      </w:pPr>
    </w:p>
    <w:p w14:paraId="29FE5C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324. 举行升国旗仪式时，应当遵守下列哪些规定（   )。</w:t>
      </w:r>
    </w:p>
    <w:p w14:paraId="1E2EC3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A、升旗地点附近列队</w:t>
      </w:r>
    </w:p>
    <w:p w14:paraId="03206F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B、国旗升起过程中，应当奏唱国歌</w:t>
      </w:r>
    </w:p>
    <w:p w14:paraId="0E6A6D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C、国旗升起时要面向国旗行注目礼</w:t>
      </w:r>
    </w:p>
    <w:p w14:paraId="23F9FB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D、以上说法都准确</w:t>
      </w:r>
    </w:p>
    <w:p w14:paraId="4844FF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9FBCC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答案解析：举行升旗仪式时,应当奏唱国歌。在国旗升起的过程中，在场人员应当面向国旗肃立,行注目礼或者按照规定要求敬礼,不得有损害国旗尊严的行为。</w:t>
      </w:r>
    </w:p>
    <w:p w14:paraId="6BD12595" w14:textId="77777777" w:rsidR="00505089" w:rsidRDefault="00505089">
      <w:pPr>
        <w:rPr>
          <w:rFonts w:ascii="宋体" w:eastAsia="宋体" w:hAnsi="宋体" w:cs="宋体" w:hint="eastAsia"/>
          <w:sz w:val="24"/>
          <w:szCs w:val="24"/>
          <w:lang w:eastAsia="zh-CN"/>
        </w:rPr>
      </w:pPr>
    </w:p>
    <w:p w14:paraId="519BAA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325. 在北京天安门广场，每天升国旗的时刻与日同出。下列节日中，国旗升起时刻最早的是（   ）。</w:t>
      </w:r>
    </w:p>
    <w:p w14:paraId="5BF48D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A、国际劳动节</w:t>
      </w:r>
    </w:p>
    <w:p w14:paraId="4FE1B0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B、国际儿童节</w:t>
      </w:r>
    </w:p>
    <w:p w14:paraId="203100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C、建军节</w:t>
      </w:r>
    </w:p>
    <w:p w14:paraId="12E81B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D、国庆节</w:t>
      </w:r>
    </w:p>
    <w:p w14:paraId="6D7A63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B3BE9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答案解析：在夏至日</w:t>
      </w:r>
      <w:proofErr w:type="gramStart"/>
      <w:r>
        <w:rPr>
          <w:rFonts w:ascii="宋体" w:eastAsia="宋体" w:hAnsi="宋体" w:cs="宋体" w:hint="eastAsia"/>
          <w:sz w:val="24"/>
          <w:szCs w:val="24"/>
          <w:lang w:eastAsia="zh-CN"/>
        </w:rPr>
        <w:t>昼最长夜</w:t>
      </w:r>
      <w:proofErr w:type="gramEnd"/>
      <w:r>
        <w:rPr>
          <w:rFonts w:ascii="宋体" w:eastAsia="宋体" w:hAnsi="宋体" w:cs="宋体" w:hint="eastAsia"/>
          <w:sz w:val="24"/>
          <w:szCs w:val="24"/>
          <w:lang w:eastAsia="zh-CN"/>
        </w:rPr>
        <w:t>最短，太阳于每年的6月22日前后通过夏至点。离这个日期最近的是国际儿童节。</w:t>
      </w:r>
    </w:p>
    <w:p w14:paraId="148439C2" w14:textId="77777777" w:rsidR="00505089" w:rsidRDefault="00505089">
      <w:pPr>
        <w:rPr>
          <w:rFonts w:ascii="宋体" w:eastAsia="宋体" w:hAnsi="宋体" w:cs="宋体" w:hint="eastAsia"/>
          <w:sz w:val="24"/>
          <w:szCs w:val="24"/>
          <w:lang w:eastAsia="zh-CN"/>
        </w:rPr>
      </w:pPr>
    </w:p>
    <w:p w14:paraId="2FA87F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326. 根据《国家教委关于施行严格中小学升降国旗制度的通知》的各地中小学升旗仪式程序是（   ）。</w:t>
      </w:r>
    </w:p>
    <w:p w14:paraId="6E2B4C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A、出旗、奏国歌、升旗</w:t>
      </w:r>
    </w:p>
    <w:p w14:paraId="0E29A2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B、出旗、奏国歌、升旗、唱国歌</w:t>
      </w:r>
    </w:p>
    <w:p w14:paraId="6E38BE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C、出旗、升旗、唱国歌</w:t>
      </w:r>
    </w:p>
    <w:p w14:paraId="11EA7E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D、出旗、升旗、唱国歌、国旗下讲话</w:t>
      </w:r>
    </w:p>
    <w:p w14:paraId="6C0A64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5BF52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答案解析：根据《国家教委关于施行严格中小学升降国旗制度的通知》的各地中小学升旗仪式程序是出旗、升旗、唱国歌、国旗下讲话。</w:t>
      </w:r>
    </w:p>
    <w:p w14:paraId="77DD3DD0" w14:textId="77777777" w:rsidR="00505089" w:rsidRDefault="00505089">
      <w:pPr>
        <w:rPr>
          <w:rFonts w:ascii="宋体" w:eastAsia="宋体" w:hAnsi="宋体" w:cs="宋体" w:hint="eastAsia"/>
          <w:sz w:val="24"/>
          <w:szCs w:val="24"/>
          <w:lang w:eastAsia="zh-CN"/>
        </w:rPr>
      </w:pPr>
    </w:p>
    <w:p w14:paraId="7D994E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327. 在中国境内悬挂外国国旗时，必须同时悬挂中国国旗，升降旗的顺序是（   ）。</w:t>
      </w:r>
    </w:p>
    <w:p w14:paraId="7D55E0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A、升旗时先升我国国旗，降旗时</w:t>
      </w:r>
      <w:proofErr w:type="gramStart"/>
      <w:r>
        <w:rPr>
          <w:rFonts w:ascii="宋体" w:eastAsia="宋体" w:hAnsi="宋体" w:cs="宋体" w:hint="eastAsia"/>
          <w:sz w:val="24"/>
          <w:szCs w:val="24"/>
          <w:lang w:eastAsia="zh-CN"/>
        </w:rPr>
        <w:t>先降我国</w:t>
      </w:r>
      <w:proofErr w:type="gramEnd"/>
      <w:r>
        <w:rPr>
          <w:rFonts w:ascii="宋体" w:eastAsia="宋体" w:hAnsi="宋体" w:cs="宋体" w:hint="eastAsia"/>
          <w:sz w:val="24"/>
          <w:szCs w:val="24"/>
          <w:lang w:eastAsia="zh-CN"/>
        </w:rPr>
        <w:t>国旗</w:t>
      </w:r>
    </w:p>
    <w:p w14:paraId="6293BE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B、升旗时先</w:t>
      </w:r>
      <w:proofErr w:type="gramStart"/>
      <w:r>
        <w:rPr>
          <w:rFonts w:ascii="宋体" w:eastAsia="宋体" w:hAnsi="宋体" w:cs="宋体" w:hint="eastAsia"/>
          <w:sz w:val="24"/>
          <w:szCs w:val="24"/>
          <w:lang w:eastAsia="zh-CN"/>
        </w:rPr>
        <w:t>升客国</w:t>
      </w:r>
      <w:proofErr w:type="gramEnd"/>
      <w:r>
        <w:rPr>
          <w:rFonts w:ascii="宋体" w:eastAsia="宋体" w:hAnsi="宋体" w:cs="宋体" w:hint="eastAsia"/>
          <w:sz w:val="24"/>
          <w:szCs w:val="24"/>
          <w:lang w:eastAsia="zh-CN"/>
        </w:rPr>
        <w:t>国旗，降旗时</w:t>
      </w:r>
      <w:proofErr w:type="gramStart"/>
      <w:r>
        <w:rPr>
          <w:rFonts w:ascii="宋体" w:eastAsia="宋体" w:hAnsi="宋体" w:cs="宋体" w:hint="eastAsia"/>
          <w:sz w:val="24"/>
          <w:szCs w:val="24"/>
          <w:lang w:eastAsia="zh-CN"/>
        </w:rPr>
        <w:t>先降客国</w:t>
      </w:r>
      <w:proofErr w:type="gramEnd"/>
      <w:r>
        <w:rPr>
          <w:rFonts w:ascii="宋体" w:eastAsia="宋体" w:hAnsi="宋体" w:cs="宋体" w:hint="eastAsia"/>
          <w:sz w:val="24"/>
          <w:szCs w:val="24"/>
          <w:lang w:eastAsia="zh-CN"/>
        </w:rPr>
        <w:t>国旗</w:t>
      </w:r>
    </w:p>
    <w:p w14:paraId="58F8D5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C、升旗时先</w:t>
      </w:r>
      <w:proofErr w:type="gramStart"/>
      <w:r>
        <w:rPr>
          <w:rFonts w:ascii="宋体" w:eastAsia="宋体" w:hAnsi="宋体" w:cs="宋体" w:hint="eastAsia"/>
          <w:sz w:val="24"/>
          <w:szCs w:val="24"/>
          <w:lang w:eastAsia="zh-CN"/>
        </w:rPr>
        <w:t>升客国</w:t>
      </w:r>
      <w:proofErr w:type="gramEnd"/>
      <w:r>
        <w:rPr>
          <w:rFonts w:ascii="宋体" w:eastAsia="宋体" w:hAnsi="宋体" w:cs="宋体" w:hint="eastAsia"/>
          <w:sz w:val="24"/>
          <w:szCs w:val="24"/>
          <w:lang w:eastAsia="zh-CN"/>
        </w:rPr>
        <w:t>国旗，降旗时</w:t>
      </w:r>
      <w:proofErr w:type="gramStart"/>
      <w:r>
        <w:rPr>
          <w:rFonts w:ascii="宋体" w:eastAsia="宋体" w:hAnsi="宋体" w:cs="宋体" w:hint="eastAsia"/>
          <w:sz w:val="24"/>
          <w:szCs w:val="24"/>
          <w:lang w:eastAsia="zh-CN"/>
        </w:rPr>
        <w:t>先降我国</w:t>
      </w:r>
      <w:proofErr w:type="gramEnd"/>
      <w:r>
        <w:rPr>
          <w:rFonts w:ascii="宋体" w:eastAsia="宋体" w:hAnsi="宋体" w:cs="宋体" w:hint="eastAsia"/>
          <w:sz w:val="24"/>
          <w:szCs w:val="24"/>
          <w:lang w:eastAsia="zh-CN"/>
        </w:rPr>
        <w:t>国旗</w:t>
      </w:r>
    </w:p>
    <w:p w14:paraId="5D1469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D、升旗时先升我国国旗，降旗时</w:t>
      </w:r>
      <w:proofErr w:type="gramStart"/>
      <w:r>
        <w:rPr>
          <w:rFonts w:ascii="宋体" w:eastAsia="宋体" w:hAnsi="宋体" w:cs="宋体" w:hint="eastAsia"/>
          <w:sz w:val="24"/>
          <w:szCs w:val="24"/>
          <w:lang w:eastAsia="zh-CN"/>
        </w:rPr>
        <w:t>先降客国</w:t>
      </w:r>
      <w:proofErr w:type="gramEnd"/>
      <w:r>
        <w:rPr>
          <w:rFonts w:ascii="宋体" w:eastAsia="宋体" w:hAnsi="宋体" w:cs="宋体" w:hint="eastAsia"/>
          <w:sz w:val="24"/>
          <w:szCs w:val="24"/>
          <w:lang w:eastAsia="zh-CN"/>
        </w:rPr>
        <w:t>国旗</w:t>
      </w:r>
    </w:p>
    <w:p w14:paraId="730E84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F026F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答案解析：在中国境内悬挂外国国旗时，必须同时悬挂中国国旗的，升旗时先升我国国旗，降旗时</w:t>
      </w:r>
      <w:proofErr w:type="gramStart"/>
      <w:r>
        <w:rPr>
          <w:rFonts w:ascii="宋体" w:eastAsia="宋体" w:hAnsi="宋体" w:cs="宋体" w:hint="eastAsia"/>
          <w:sz w:val="24"/>
          <w:szCs w:val="24"/>
          <w:lang w:eastAsia="zh-CN"/>
        </w:rPr>
        <w:t>先降客国</w:t>
      </w:r>
      <w:proofErr w:type="gramEnd"/>
      <w:r>
        <w:rPr>
          <w:rFonts w:ascii="宋体" w:eastAsia="宋体" w:hAnsi="宋体" w:cs="宋体" w:hint="eastAsia"/>
          <w:sz w:val="24"/>
          <w:szCs w:val="24"/>
          <w:lang w:eastAsia="zh-CN"/>
        </w:rPr>
        <w:t>国旗。</w:t>
      </w:r>
    </w:p>
    <w:p w14:paraId="6B6A19E9" w14:textId="77777777" w:rsidR="00505089" w:rsidRDefault="00505089">
      <w:pPr>
        <w:rPr>
          <w:rFonts w:ascii="宋体" w:eastAsia="宋体" w:hAnsi="宋体" w:cs="宋体" w:hint="eastAsia"/>
          <w:sz w:val="24"/>
          <w:szCs w:val="24"/>
          <w:lang w:eastAsia="zh-CN"/>
        </w:rPr>
      </w:pPr>
    </w:p>
    <w:p w14:paraId="6070EC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328. 下列选项不属于《国旗法》制定目的的是(   )。</w:t>
      </w:r>
    </w:p>
    <w:p w14:paraId="67313A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A、维护国旗的尊严</w:t>
      </w:r>
    </w:p>
    <w:p w14:paraId="66AD15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B、增强公民的国家观念</w:t>
      </w:r>
    </w:p>
    <w:p w14:paraId="190F12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C、发扬爱国主义精神</w:t>
      </w:r>
    </w:p>
    <w:p w14:paraId="7245E8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D、维护国家主权</w:t>
      </w:r>
    </w:p>
    <w:p w14:paraId="7EF2B0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F70F2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答案解析：为了维护国旗的尊严,规范国旗的使用,增强公民的国家观念,弘扬爱国主义精神,培育和</w:t>
      </w:r>
      <w:proofErr w:type="gramStart"/>
      <w:r>
        <w:rPr>
          <w:rFonts w:ascii="宋体" w:eastAsia="宋体" w:hAnsi="宋体" w:cs="宋体" w:hint="eastAsia"/>
          <w:sz w:val="24"/>
          <w:szCs w:val="24"/>
          <w:lang w:eastAsia="zh-CN"/>
        </w:rPr>
        <w:t>践行</w:t>
      </w:r>
      <w:proofErr w:type="gramEnd"/>
      <w:r>
        <w:rPr>
          <w:rFonts w:ascii="宋体" w:eastAsia="宋体" w:hAnsi="宋体" w:cs="宋体" w:hint="eastAsia"/>
          <w:sz w:val="24"/>
          <w:szCs w:val="24"/>
          <w:lang w:eastAsia="zh-CN"/>
        </w:rPr>
        <w:t>社会主义核心价值观,根据宪法,制定《中华人民共和国国旗法》。</w:t>
      </w:r>
    </w:p>
    <w:p w14:paraId="6B18E839" w14:textId="77777777" w:rsidR="00505089" w:rsidRDefault="00505089">
      <w:pPr>
        <w:rPr>
          <w:rFonts w:ascii="宋体" w:eastAsia="宋体" w:hAnsi="宋体" w:cs="宋体" w:hint="eastAsia"/>
          <w:sz w:val="24"/>
          <w:szCs w:val="24"/>
          <w:lang w:eastAsia="zh-CN"/>
        </w:rPr>
      </w:pPr>
    </w:p>
    <w:p w14:paraId="3591B5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329. 依照《中华人民共和国国旗法国旗法》的规定升挂国旗的，应当早晨升起，(   )降下。</w:t>
      </w:r>
    </w:p>
    <w:p w14:paraId="31EB594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A、下午</w:t>
      </w:r>
      <w:proofErr w:type="spellEnd"/>
    </w:p>
    <w:p w14:paraId="2CCD5B8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B、傍晚</w:t>
      </w:r>
      <w:proofErr w:type="spellEnd"/>
    </w:p>
    <w:p w14:paraId="5D3D163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C、晚上</w:t>
      </w:r>
      <w:proofErr w:type="spellEnd"/>
    </w:p>
    <w:p w14:paraId="0B8B3E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D、夜晚</w:t>
      </w:r>
    </w:p>
    <w:p w14:paraId="77E24B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F6C7A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答案解析：依照《中华人民共和国国旗法国旗法》第五条、第六条、第七条的规定升挂国旗的,应当早晨升起,傍晚降下。</w:t>
      </w:r>
    </w:p>
    <w:p w14:paraId="3F956B33" w14:textId="77777777" w:rsidR="00505089" w:rsidRDefault="00505089">
      <w:pPr>
        <w:rPr>
          <w:rFonts w:ascii="宋体" w:eastAsia="宋体" w:hAnsi="宋体" w:cs="宋体" w:hint="eastAsia"/>
          <w:sz w:val="24"/>
          <w:szCs w:val="24"/>
          <w:lang w:eastAsia="zh-CN"/>
        </w:rPr>
      </w:pPr>
    </w:p>
    <w:p w14:paraId="623E54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330. (   )以焚烧、毁损、涂划、玷污、践踏等方式侮辱中华人民共和国国旗的，依法追究刑事责任。</w:t>
      </w:r>
    </w:p>
    <w:p w14:paraId="0C2960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A、故意</w:t>
      </w:r>
    </w:p>
    <w:p w14:paraId="2A7A8D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B、在公共场合故意</w:t>
      </w:r>
    </w:p>
    <w:p w14:paraId="3A8D55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C、故意或者过失</w:t>
      </w:r>
    </w:p>
    <w:p w14:paraId="5B0631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D、在公共场合故意或者过失</w:t>
      </w:r>
    </w:p>
    <w:p w14:paraId="179EC1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07AB3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答案解析：《中华人民共和国国旗法国旗法》规定，在公共场合故意以焚烧、毁损、涂划、玷污、践踏等方式侮辱中华人民共和国国旗的，依法追究刑事责任。</w:t>
      </w:r>
    </w:p>
    <w:p w14:paraId="3E3668BB" w14:textId="77777777" w:rsidR="00505089" w:rsidRDefault="00505089">
      <w:pPr>
        <w:rPr>
          <w:rFonts w:ascii="宋体" w:eastAsia="宋体" w:hAnsi="宋体" w:cs="宋体" w:hint="eastAsia"/>
          <w:sz w:val="24"/>
          <w:szCs w:val="24"/>
          <w:lang w:eastAsia="zh-CN"/>
        </w:rPr>
      </w:pPr>
    </w:p>
    <w:p w14:paraId="485C97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331. 举行重大庆祝、纪念活动，大型文化、体育活动，大型展览会，(   ）升挂国旗。</w:t>
      </w:r>
    </w:p>
    <w:p w14:paraId="2338E4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58955A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w:t>
      </w:r>
    </w:p>
    <w:p w14:paraId="74C277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C、由当地县及人民政府决定</w:t>
      </w:r>
    </w:p>
    <w:p w14:paraId="6366BF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D、由当地人民大表大会决定是否</w:t>
      </w:r>
    </w:p>
    <w:p w14:paraId="77D704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ED029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答案解析：举行重大庆祝、纪念活动,大型文化、体育活动,大型展览会,可以升挂国旗。</w:t>
      </w:r>
    </w:p>
    <w:p w14:paraId="62D1FDF5" w14:textId="77777777" w:rsidR="00505089" w:rsidRDefault="00505089">
      <w:pPr>
        <w:rPr>
          <w:rFonts w:ascii="宋体" w:eastAsia="宋体" w:hAnsi="宋体" w:cs="宋体" w:hint="eastAsia"/>
          <w:sz w:val="24"/>
          <w:szCs w:val="24"/>
          <w:lang w:eastAsia="zh-CN"/>
        </w:rPr>
      </w:pPr>
    </w:p>
    <w:p w14:paraId="2D0885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332. 不是必须升挂国旗的场所或者机构是(   )。</w:t>
      </w:r>
    </w:p>
    <w:p w14:paraId="3AE931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A、人民政府所在地</w:t>
      </w:r>
    </w:p>
    <w:p w14:paraId="1F2124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B、出境入境的机场、港口、火车站</w:t>
      </w:r>
    </w:p>
    <w:p w14:paraId="5593AB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C、居委会</w:t>
      </w:r>
    </w:p>
    <w:p w14:paraId="1D24B8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D、学校</w:t>
      </w:r>
    </w:p>
    <w:p w14:paraId="24D0D8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B1BC5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答案解析：企业事业组织,村民委员会、居民委员会,居民院 (楼、小区)有条件的应当升挂国旗。</w:t>
      </w:r>
    </w:p>
    <w:p w14:paraId="737AD383" w14:textId="77777777" w:rsidR="00505089" w:rsidRDefault="00505089">
      <w:pPr>
        <w:rPr>
          <w:rFonts w:ascii="宋体" w:eastAsia="宋体" w:hAnsi="宋体" w:cs="宋体" w:hint="eastAsia"/>
          <w:sz w:val="24"/>
          <w:szCs w:val="24"/>
          <w:lang w:eastAsia="zh-CN"/>
        </w:rPr>
      </w:pPr>
    </w:p>
    <w:p w14:paraId="4A1130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333. 军事机关、军队营区、军用舰船，按照(   )的有关规定升挂国旗。</w:t>
      </w:r>
    </w:p>
    <w:p w14:paraId="108A8E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A、全国人大常委会</w:t>
      </w:r>
    </w:p>
    <w:p w14:paraId="2E9816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1B9568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C、中央军事委员会</w:t>
      </w:r>
    </w:p>
    <w:p w14:paraId="4DD983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D、中国人民解放军总政治部</w:t>
      </w:r>
    </w:p>
    <w:p w14:paraId="2C98A2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69525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答案解析：中国人民解放军和中国人民武装警察部队升挂、使用国旗的办法,由中央军事委员会规定。</w:t>
      </w:r>
    </w:p>
    <w:p w14:paraId="52CE63D2" w14:textId="77777777" w:rsidR="00505089" w:rsidRDefault="00505089">
      <w:pPr>
        <w:rPr>
          <w:rFonts w:ascii="宋体" w:eastAsia="宋体" w:hAnsi="宋体" w:cs="宋体" w:hint="eastAsia"/>
          <w:sz w:val="24"/>
          <w:szCs w:val="24"/>
          <w:lang w:eastAsia="zh-CN"/>
        </w:rPr>
      </w:pPr>
    </w:p>
    <w:p w14:paraId="52D841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334. 升挂国旗的方式分为应当升挂和(   )两种。</w:t>
      </w:r>
    </w:p>
    <w:p w14:paraId="4D6095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A、可以升挂</w:t>
      </w:r>
    </w:p>
    <w:p w14:paraId="0D4DCB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B、必须升挂</w:t>
      </w:r>
    </w:p>
    <w:p w14:paraId="7C84BD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C、一定升挂</w:t>
      </w:r>
    </w:p>
    <w:p w14:paraId="0B61D7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D、允许升挂</w:t>
      </w:r>
    </w:p>
    <w:p w14:paraId="439447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A934D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答案解析：升挂国旗的方式分为应当升挂和可以升挂两种。</w:t>
      </w:r>
    </w:p>
    <w:p w14:paraId="70059389" w14:textId="77777777" w:rsidR="00505089" w:rsidRDefault="00505089">
      <w:pPr>
        <w:rPr>
          <w:rFonts w:ascii="宋体" w:eastAsia="宋体" w:hAnsi="宋体" w:cs="宋体" w:hint="eastAsia"/>
          <w:sz w:val="24"/>
          <w:szCs w:val="24"/>
          <w:lang w:eastAsia="zh-CN"/>
        </w:rPr>
      </w:pPr>
    </w:p>
    <w:p w14:paraId="20F9F2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335. 根据《中华人民共和国国旗法》,以下关于国旗升挂和使用的监督管理,说法正确的是(   )。</w:t>
      </w:r>
    </w:p>
    <w:p w14:paraId="2FCD32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A、国务院统一管理监督全国地区的国旗升挂和使用</w:t>
      </w:r>
    </w:p>
    <w:p w14:paraId="6E1F8C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B、广东省人民政府管理监督广东省内国旗的升挂和使用</w:t>
      </w:r>
    </w:p>
    <w:p w14:paraId="4B5ABA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C、交通部门无权管理国旗的升挂和使用</w:t>
      </w:r>
    </w:p>
    <w:p w14:paraId="72C364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D、中国人民解放军总政治部管理监督其管辖范围内国旗的升挂和使用</w:t>
      </w:r>
    </w:p>
    <w:p w14:paraId="4CECD9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551E4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务院办公厅统筹协调全国范围内国旗管理有关工作。地方各级人民政府统筹协调本行政区域内国旗管理有关工作。外交部、国务院交通主管部门、中央军事委员会有关部门对各自管辖范围内国旗的升挂、使用和收回实施监督管理。</w:t>
      </w:r>
    </w:p>
    <w:p w14:paraId="21C77B0A" w14:textId="77777777" w:rsidR="00505089" w:rsidRDefault="00505089">
      <w:pPr>
        <w:rPr>
          <w:rFonts w:ascii="宋体" w:eastAsia="宋体" w:hAnsi="宋体" w:cs="宋体" w:hint="eastAsia"/>
          <w:sz w:val="24"/>
          <w:szCs w:val="24"/>
          <w:lang w:eastAsia="zh-CN"/>
        </w:rPr>
      </w:pPr>
    </w:p>
    <w:p w14:paraId="7CC7F1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336. 依《中华人民共和国国旗法》规定，在直立的旗杆上升降国旗，应当（   ）升降。</w:t>
      </w:r>
    </w:p>
    <w:p w14:paraId="1D8A43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A、缓缓</w:t>
      </w:r>
    </w:p>
    <w:p w14:paraId="5C40F6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B、徐徐</w:t>
      </w:r>
    </w:p>
    <w:p w14:paraId="43370F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C、慢慢</w:t>
      </w:r>
    </w:p>
    <w:p w14:paraId="326A79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D、平稳</w:t>
      </w:r>
    </w:p>
    <w:p w14:paraId="39C6AF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64D7C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答案解析：在直立的旗杆上升降国旗,应当徐徐升降。</w:t>
      </w:r>
    </w:p>
    <w:p w14:paraId="35B983DD" w14:textId="77777777" w:rsidR="00505089" w:rsidRDefault="00505089">
      <w:pPr>
        <w:rPr>
          <w:rFonts w:ascii="宋体" w:eastAsia="宋体" w:hAnsi="宋体" w:cs="宋体" w:hint="eastAsia"/>
          <w:sz w:val="24"/>
          <w:szCs w:val="24"/>
          <w:lang w:eastAsia="zh-CN"/>
        </w:rPr>
      </w:pPr>
    </w:p>
    <w:p w14:paraId="290482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337. 国防教育是增强民族（   ）、提高全民素质的重要途径。</w:t>
      </w:r>
    </w:p>
    <w:p w14:paraId="2D0AE6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A、凝聚力</w:t>
      </w:r>
    </w:p>
    <w:p w14:paraId="16313B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B、战斗力</w:t>
      </w:r>
    </w:p>
    <w:p w14:paraId="79C7C4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C、竞争力</w:t>
      </w:r>
    </w:p>
    <w:p w14:paraId="7FD4031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D、生命力</w:t>
      </w:r>
      <w:proofErr w:type="spellEnd"/>
    </w:p>
    <w:p w14:paraId="0387879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016A48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答案解析：国防教育是建设和巩固国防的基础，是增强民族凝聚力、提高全民素质的重要途径。</w:t>
      </w:r>
    </w:p>
    <w:p w14:paraId="655B3FDD" w14:textId="77777777" w:rsidR="00505089" w:rsidRDefault="00505089">
      <w:pPr>
        <w:rPr>
          <w:rFonts w:ascii="宋体" w:eastAsia="宋体" w:hAnsi="宋体" w:cs="宋体" w:hint="eastAsia"/>
          <w:sz w:val="24"/>
          <w:szCs w:val="24"/>
          <w:lang w:eastAsia="zh-CN"/>
        </w:rPr>
      </w:pPr>
    </w:p>
    <w:p w14:paraId="78ADE8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338. 中华人民共和国公民都有接受（   ）的权利和义务。</w:t>
      </w:r>
    </w:p>
    <w:p w14:paraId="42AAA1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A、义务教育</w:t>
      </w:r>
    </w:p>
    <w:p w14:paraId="27032A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B、高等教育</w:t>
      </w:r>
    </w:p>
    <w:p w14:paraId="3F818F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C、职业教育</w:t>
      </w:r>
    </w:p>
    <w:p w14:paraId="686120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711D4D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C275C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答案解析：中华人民共和国公民都有接受国防教育的权利和义务。</w:t>
      </w:r>
    </w:p>
    <w:p w14:paraId="5D27506B" w14:textId="77777777" w:rsidR="00505089" w:rsidRDefault="00505089">
      <w:pPr>
        <w:rPr>
          <w:rFonts w:ascii="宋体" w:eastAsia="宋体" w:hAnsi="宋体" w:cs="宋体" w:hint="eastAsia"/>
          <w:sz w:val="24"/>
          <w:szCs w:val="24"/>
          <w:lang w:eastAsia="zh-CN"/>
        </w:rPr>
      </w:pPr>
    </w:p>
    <w:p w14:paraId="4844F2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339. 国防教育贯彻全民参与、长期坚持、（   ）的方针。</w:t>
      </w:r>
    </w:p>
    <w:p w14:paraId="180622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A、实事求是</w:t>
      </w:r>
    </w:p>
    <w:p w14:paraId="3E77C2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B、重点高校</w:t>
      </w:r>
    </w:p>
    <w:p w14:paraId="137757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C、讲求实效</w:t>
      </w:r>
    </w:p>
    <w:p w14:paraId="645E1C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D、改革创新</w:t>
      </w:r>
    </w:p>
    <w:p w14:paraId="0989F5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C95DA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答案解析：国防教育贯彻全民参与、长期坚持、讲求实效的方针。</w:t>
      </w:r>
    </w:p>
    <w:p w14:paraId="6BF12C06" w14:textId="77777777" w:rsidR="00505089" w:rsidRDefault="00505089">
      <w:pPr>
        <w:rPr>
          <w:rFonts w:ascii="宋体" w:eastAsia="宋体" w:hAnsi="宋体" w:cs="宋体" w:hint="eastAsia"/>
          <w:sz w:val="24"/>
          <w:szCs w:val="24"/>
          <w:lang w:eastAsia="zh-CN"/>
        </w:rPr>
      </w:pPr>
    </w:p>
    <w:p w14:paraId="1E32E4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340. （   ）领导全国的国防教育工作。</w:t>
      </w:r>
    </w:p>
    <w:p w14:paraId="217CB7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489538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1F98C1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C、全国政协</w:t>
      </w:r>
    </w:p>
    <w:p w14:paraId="424743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D、全国人大</w:t>
      </w:r>
    </w:p>
    <w:p w14:paraId="42F74A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3F48E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答案解析：国务院领导全国的国防教育工作。</w:t>
      </w:r>
    </w:p>
    <w:p w14:paraId="78086E5E" w14:textId="77777777" w:rsidR="00505089" w:rsidRDefault="00505089">
      <w:pPr>
        <w:rPr>
          <w:rFonts w:ascii="宋体" w:eastAsia="宋体" w:hAnsi="宋体" w:cs="宋体" w:hint="eastAsia"/>
          <w:sz w:val="24"/>
          <w:szCs w:val="24"/>
          <w:lang w:eastAsia="zh-CN"/>
        </w:rPr>
      </w:pPr>
    </w:p>
    <w:p w14:paraId="767F01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341. 国家设立全民（   ）。</w:t>
      </w:r>
    </w:p>
    <w:p w14:paraId="016E9C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A、国防教育日</w:t>
      </w:r>
    </w:p>
    <w:p w14:paraId="0B848B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B、烈士纪念日</w:t>
      </w:r>
    </w:p>
    <w:p w14:paraId="76DEDC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C、国家公祭日</w:t>
      </w:r>
    </w:p>
    <w:p w14:paraId="5EB3C1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D、国家宪法日</w:t>
      </w:r>
    </w:p>
    <w:p w14:paraId="311EA9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004CAC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答案解析：国家设立全民国防教育日。</w:t>
      </w:r>
    </w:p>
    <w:p w14:paraId="187C57A8" w14:textId="77777777" w:rsidR="00505089" w:rsidRDefault="00505089">
      <w:pPr>
        <w:rPr>
          <w:rFonts w:ascii="宋体" w:eastAsia="宋体" w:hAnsi="宋体" w:cs="宋体" w:hint="eastAsia"/>
          <w:sz w:val="24"/>
          <w:szCs w:val="24"/>
          <w:lang w:eastAsia="zh-CN"/>
        </w:rPr>
      </w:pPr>
    </w:p>
    <w:p w14:paraId="753B77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342. 国家支持、（   ）社会组织和个人开展有益于国防教育的活动。</w:t>
      </w:r>
    </w:p>
    <w:p w14:paraId="0565B1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A、赞成</w:t>
      </w:r>
    </w:p>
    <w:p w14:paraId="2948C2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B、帮助</w:t>
      </w:r>
    </w:p>
    <w:p w14:paraId="676C22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C、拥护</w:t>
      </w:r>
    </w:p>
    <w:p w14:paraId="3A8388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D、鼓励</w:t>
      </w:r>
    </w:p>
    <w:p w14:paraId="631D4F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67AC2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答案解析：国家支持、鼓励社会组织和个人开展有益于国防教育的活动。</w:t>
      </w:r>
    </w:p>
    <w:p w14:paraId="5E941E7D" w14:textId="77777777" w:rsidR="00505089" w:rsidRDefault="00505089">
      <w:pPr>
        <w:rPr>
          <w:rFonts w:ascii="宋体" w:eastAsia="宋体" w:hAnsi="宋体" w:cs="宋体" w:hint="eastAsia"/>
          <w:sz w:val="24"/>
          <w:szCs w:val="24"/>
          <w:lang w:eastAsia="zh-CN"/>
        </w:rPr>
      </w:pPr>
    </w:p>
    <w:p w14:paraId="736283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343. 国家和社会对国防教育突出贡献的组织和（   ），给予表彰和奖励。</w:t>
      </w:r>
    </w:p>
    <w:p w14:paraId="256C88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A、个人</w:t>
      </w:r>
    </w:p>
    <w:p w14:paraId="4FCD8D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B、机关</w:t>
      </w:r>
    </w:p>
    <w:p w14:paraId="1BBDBB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C、团队</w:t>
      </w:r>
    </w:p>
    <w:p w14:paraId="58C018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D、单位</w:t>
      </w:r>
    </w:p>
    <w:p w14:paraId="5C7A00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F7DD2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答案解析：国家和社会对在国防教育工作中</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突出贡献的组织和个人，采取各种形式给予表彰和奖励。</w:t>
      </w:r>
    </w:p>
    <w:p w14:paraId="28F3EA8D" w14:textId="77777777" w:rsidR="00505089" w:rsidRDefault="00505089">
      <w:pPr>
        <w:rPr>
          <w:rFonts w:ascii="宋体" w:eastAsia="宋体" w:hAnsi="宋体" w:cs="宋体" w:hint="eastAsia"/>
          <w:sz w:val="24"/>
          <w:szCs w:val="24"/>
          <w:lang w:eastAsia="zh-CN"/>
        </w:rPr>
      </w:pPr>
    </w:p>
    <w:p w14:paraId="3079E8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344. 学校的国防教育是（   ）的基础。</w:t>
      </w:r>
    </w:p>
    <w:p w14:paraId="4FDA83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A、基层国防教育</w:t>
      </w:r>
    </w:p>
    <w:p w14:paraId="0D03B8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B、提高职业教育</w:t>
      </w:r>
    </w:p>
    <w:p w14:paraId="62C5D5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C、全民国防教育</w:t>
      </w:r>
    </w:p>
    <w:p w14:paraId="5A96D5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D、体验国防教育</w:t>
      </w:r>
    </w:p>
    <w:p w14:paraId="678F60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27414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答案解析：学校的国防教育是全民国防教育的基础，是实施素质教育的重要内容。</w:t>
      </w:r>
    </w:p>
    <w:p w14:paraId="3A42CACA" w14:textId="77777777" w:rsidR="00505089" w:rsidRDefault="00505089">
      <w:pPr>
        <w:rPr>
          <w:rFonts w:ascii="宋体" w:eastAsia="宋体" w:hAnsi="宋体" w:cs="宋体" w:hint="eastAsia"/>
          <w:sz w:val="24"/>
          <w:szCs w:val="24"/>
          <w:lang w:eastAsia="zh-CN"/>
        </w:rPr>
      </w:pPr>
    </w:p>
    <w:p w14:paraId="2F6A76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345. 教育行政部门应当将（   ）列入工作计划。</w:t>
      </w:r>
    </w:p>
    <w:p w14:paraId="225FA2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A、道德教育</w:t>
      </w:r>
    </w:p>
    <w:p w14:paraId="49DF7B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B、劳动教育</w:t>
      </w:r>
    </w:p>
    <w:p w14:paraId="1D7F0A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C、素质教育</w:t>
      </w:r>
    </w:p>
    <w:p w14:paraId="2DB5D2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335BA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E479D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答案解析：教育行政部门应当将国防教育列入工作计划。</w:t>
      </w:r>
    </w:p>
    <w:p w14:paraId="7C7C961C" w14:textId="77777777" w:rsidR="00505089" w:rsidRDefault="00505089">
      <w:pPr>
        <w:rPr>
          <w:rFonts w:ascii="宋体" w:eastAsia="宋体" w:hAnsi="宋体" w:cs="宋体" w:hint="eastAsia"/>
          <w:sz w:val="24"/>
          <w:szCs w:val="24"/>
          <w:lang w:eastAsia="zh-CN"/>
        </w:rPr>
      </w:pPr>
    </w:p>
    <w:p w14:paraId="5297A0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346. 学校的国防教育是实施（   ）的重要内容。</w:t>
      </w:r>
    </w:p>
    <w:p w14:paraId="1DF79F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3FBBA1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B、素质教育</w:t>
      </w:r>
    </w:p>
    <w:p w14:paraId="1C2892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C、国防教育</w:t>
      </w:r>
    </w:p>
    <w:p w14:paraId="5B906A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D、全民教育</w:t>
      </w:r>
    </w:p>
    <w:p w14:paraId="4E4798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BB6E1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答案解析：学校的国防教育是实施素质教育的重要内容。</w:t>
      </w:r>
    </w:p>
    <w:p w14:paraId="21E3BE82" w14:textId="77777777" w:rsidR="00505089" w:rsidRDefault="00505089">
      <w:pPr>
        <w:rPr>
          <w:rFonts w:ascii="宋体" w:eastAsia="宋体" w:hAnsi="宋体" w:cs="宋体" w:hint="eastAsia"/>
          <w:sz w:val="24"/>
          <w:szCs w:val="24"/>
          <w:lang w:eastAsia="zh-CN"/>
        </w:rPr>
      </w:pPr>
    </w:p>
    <w:p w14:paraId="391049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347. 国家通过开展国防教育，使公民激发爱国热情，自觉履行（   ）。</w:t>
      </w:r>
    </w:p>
    <w:p w14:paraId="40DEEB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A、国防义务</w:t>
      </w:r>
    </w:p>
    <w:p w14:paraId="42F365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0E99AB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C、国防信息</w:t>
      </w:r>
    </w:p>
    <w:p w14:paraId="384CCA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D、国防观念</w:t>
      </w:r>
    </w:p>
    <w:p w14:paraId="750F54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83258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答案解析：国家通过开展国防教育，使公民增强国防观念，掌握基本的国防知识，学习必要的军事技能，激发爱国热情，自觉履行国防义务。</w:t>
      </w:r>
    </w:p>
    <w:p w14:paraId="6E7E2805" w14:textId="77777777" w:rsidR="00505089" w:rsidRDefault="00505089">
      <w:pPr>
        <w:rPr>
          <w:rFonts w:ascii="宋体" w:eastAsia="宋体" w:hAnsi="宋体" w:cs="宋体" w:hint="eastAsia"/>
          <w:sz w:val="24"/>
          <w:szCs w:val="24"/>
          <w:lang w:eastAsia="zh-CN"/>
        </w:rPr>
      </w:pPr>
    </w:p>
    <w:p w14:paraId="78D22F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348. 学校应当将国防教育列入学校的工作和（   ）。</w:t>
      </w:r>
    </w:p>
    <w:p w14:paraId="327004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A、教育内容</w:t>
      </w:r>
    </w:p>
    <w:p w14:paraId="0E5D73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B、教学计划</w:t>
      </w:r>
    </w:p>
    <w:p w14:paraId="32282C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C、能力培养</w:t>
      </w:r>
    </w:p>
    <w:p w14:paraId="4A455F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D、个性发展</w:t>
      </w:r>
    </w:p>
    <w:p w14:paraId="627450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33B8B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答案解析：学校应当将国防教育列入学校的工作和教学计划。</w:t>
      </w:r>
    </w:p>
    <w:p w14:paraId="3E542855" w14:textId="77777777" w:rsidR="00505089" w:rsidRDefault="00505089">
      <w:pPr>
        <w:rPr>
          <w:rFonts w:ascii="宋体" w:eastAsia="宋体" w:hAnsi="宋体" w:cs="宋体" w:hint="eastAsia"/>
          <w:sz w:val="24"/>
          <w:szCs w:val="24"/>
          <w:lang w:eastAsia="zh-CN"/>
        </w:rPr>
      </w:pPr>
    </w:p>
    <w:p w14:paraId="3D9C0E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349. 学校应当采取有效措施，保证国防教育的质量和（   ）。</w:t>
      </w:r>
    </w:p>
    <w:p w14:paraId="26D5273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A、成就</w:t>
      </w:r>
      <w:proofErr w:type="spellEnd"/>
    </w:p>
    <w:p w14:paraId="5A4EAF9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B、效率</w:t>
      </w:r>
      <w:proofErr w:type="spellEnd"/>
    </w:p>
    <w:p w14:paraId="17B4082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C、效果</w:t>
      </w:r>
      <w:proofErr w:type="spellEnd"/>
    </w:p>
    <w:p w14:paraId="70AAA6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D、成果</w:t>
      </w:r>
    </w:p>
    <w:p w14:paraId="5DD580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2A0E5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答案解析：学校应当采取有效措施，保证国防教育的质量和效果。</w:t>
      </w:r>
    </w:p>
    <w:p w14:paraId="51A18592" w14:textId="77777777" w:rsidR="00505089" w:rsidRDefault="00505089">
      <w:pPr>
        <w:rPr>
          <w:rFonts w:ascii="宋体" w:eastAsia="宋体" w:hAnsi="宋体" w:cs="宋体" w:hint="eastAsia"/>
          <w:sz w:val="24"/>
          <w:szCs w:val="24"/>
          <w:lang w:eastAsia="zh-CN"/>
        </w:rPr>
      </w:pPr>
    </w:p>
    <w:p w14:paraId="3C8E0F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350. 学校组织军事训练活动，应当采取措施，加强（   ）保障。</w:t>
      </w:r>
    </w:p>
    <w:p w14:paraId="30E342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A、安全</w:t>
      </w:r>
    </w:p>
    <w:p w14:paraId="198D5C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B、器材</w:t>
      </w:r>
    </w:p>
    <w:p w14:paraId="5F3367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C、装备</w:t>
      </w:r>
    </w:p>
    <w:p w14:paraId="5216DD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D、后勤</w:t>
      </w:r>
    </w:p>
    <w:p w14:paraId="524B2A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8A587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答案解析：学校组织军事训练活动，应当采取措施，加强安全保障。</w:t>
      </w:r>
    </w:p>
    <w:p w14:paraId="7153F4A1" w14:textId="77777777" w:rsidR="00505089" w:rsidRDefault="00505089">
      <w:pPr>
        <w:rPr>
          <w:rFonts w:ascii="宋体" w:eastAsia="宋体" w:hAnsi="宋体" w:cs="宋体" w:hint="eastAsia"/>
          <w:sz w:val="24"/>
          <w:szCs w:val="24"/>
          <w:lang w:eastAsia="zh-CN"/>
        </w:rPr>
      </w:pPr>
    </w:p>
    <w:p w14:paraId="3CDCC8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351. 高校、高中和相当于高中的学校应当将课堂教学与（   ）相结合。</w:t>
      </w:r>
    </w:p>
    <w:p w14:paraId="7D0245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5B3437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7D386F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C、军事训练</w:t>
      </w:r>
    </w:p>
    <w:p w14:paraId="790A7A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D、品德教育</w:t>
      </w:r>
    </w:p>
    <w:p w14:paraId="2217F1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BA097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答案解析：高等学校、高级中学和相当于高级中学的学校应当将课堂教学与军事训练相结合，对学生进行国防教育。</w:t>
      </w:r>
    </w:p>
    <w:p w14:paraId="2AF328E3" w14:textId="77777777" w:rsidR="00505089" w:rsidRDefault="00505089">
      <w:pPr>
        <w:rPr>
          <w:rFonts w:ascii="宋体" w:eastAsia="宋体" w:hAnsi="宋体" w:cs="宋体" w:hint="eastAsia"/>
          <w:sz w:val="24"/>
          <w:szCs w:val="24"/>
          <w:lang w:eastAsia="zh-CN"/>
        </w:rPr>
      </w:pPr>
    </w:p>
    <w:p w14:paraId="4D7468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352. 《中华人民共和国国防教育法》根据国防法和（   ）制定。</w:t>
      </w:r>
    </w:p>
    <w:p w14:paraId="05E74B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154C86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w:t>
      </w:r>
    </w:p>
    <w:p w14:paraId="33CCD2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C、军事法</w:t>
      </w:r>
    </w:p>
    <w:p w14:paraId="53A1D0E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D、教育法</w:t>
      </w:r>
      <w:proofErr w:type="spellEnd"/>
    </w:p>
    <w:p w14:paraId="01D8D60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697EB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答案解析：为了普及和加强国防教育，发扬爱国主义精神，促进国防建设和社会主义精神文明建设，根据国防法和教育法，制定本法。</w:t>
      </w:r>
    </w:p>
    <w:p w14:paraId="3D239B31" w14:textId="77777777" w:rsidR="00505089" w:rsidRDefault="00505089">
      <w:pPr>
        <w:rPr>
          <w:rFonts w:ascii="宋体" w:eastAsia="宋体" w:hAnsi="宋体" w:cs="宋体" w:hint="eastAsia"/>
          <w:sz w:val="24"/>
          <w:szCs w:val="24"/>
          <w:lang w:eastAsia="zh-CN"/>
        </w:rPr>
      </w:pPr>
    </w:p>
    <w:p w14:paraId="1A0587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353. 《中华人民共和国国防教育法》何时（   ）颁发。</w:t>
      </w:r>
    </w:p>
    <w:p w14:paraId="6133191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A、1927年8月1日</w:t>
      </w:r>
    </w:p>
    <w:p w14:paraId="0056835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B、2001年4月28日</w:t>
      </w:r>
    </w:p>
    <w:p w14:paraId="11FA51D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C、1949年10月1日</w:t>
      </w:r>
    </w:p>
    <w:p w14:paraId="4B23654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D、1997年7月1日</w:t>
      </w:r>
    </w:p>
    <w:p w14:paraId="27F11C6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67DB96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答案解析：《中华人民共和国国防教育法》由中华人民共和国九届全国人民代表大会常务委员会第二十一次会议于2001年4月28日通过，中华人民共和国主席令（第五十二号）予以公布，自公布之日起实施。</w:t>
      </w:r>
    </w:p>
    <w:p w14:paraId="6E165E21" w14:textId="77777777" w:rsidR="00505089" w:rsidRDefault="00505089">
      <w:pPr>
        <w:rPr>
          <w:rFonts w:ascii="宋体" w:eastAsia="宋体" w:hAnsi="宋体" w:cs="宋体" w:hint="eastAsia"/>
          <w:sz w:val="24"/>
          <w:szCs w:val="24"/>
          <w:lang w:eastAsia="zh-CN"/>
        </w:rPr>
      </w:pPr>
    </w:p>
    <w:p w14:paraId="6B2619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354. 中华人民共和国公民都有接受国防教育的权利和（   ）。</w:t>
      </w:r>
    </w:p>
    <w:p w14:paraId="2FBCFE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A、职责</w:t>
      </w:r>
    </w:p>
    <w:p w14:paraId="0081FB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B、义务</w:t>
      </w:r>
    </w:p>
    <w:p w14:paraId="159FE4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C、责任</w:t>
      </w:r>
    </w:p>
    <w:p w14:paraId="321C29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D、任务</w:t>
      </w:r>
    </w:p>
    <w:p w14:paraId="7D7063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BAC11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答案解析：中华人民共和国公民都有接受国防教育的权利和义务。</w:t>
      </w:r>
    </w:p>
    <w:p w14:paraId="73381333" w14:textId="77777777" w:rsidR="00505089" w:rsidRDefault="00505089">
      <w:pPr>
        <w:rPr>
          <w:rFonts w:ascii="宋体" w:eastAsia="宋体" w:hAnsi="宋体" w:cs="宋体" w:hint="eastAsia"/>
          <w:sz w:val="24"/>
          <w:szCs w:val="24"/>
          <w:lang w:eastAsia="zh-CN"/>
        </w:rPr>
      </w:pPr>
    </w:p>
    <w:p w14:paraId="494579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355. 普及和加强国防教育是（   ）的共同责任。</w:t>
      </w:r>
    </w:p>
    <w:p w14:paraId="0953D6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A、全社区</w:t>
      </w:r>
    </w:p>
    <w:p w14:paraId="7046CE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B、全社团</w:t>
      </w:r>
    </w:p>
    <w:p w14:paraId="6763EC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C、全民族</w:t>
      </w:r>
    </w:p>
    <w:p w14:paraId="7F8730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D、全社会</w:t>
      </w:r>
    </w:p>
    <w:p w14:paraId="006702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AE0A1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答案解析：普及和加强国防教育是全社会的共同责任。</w:t>
      </w:r>
    </w:p>
    <w:p w14:paraId="66AE84A2" w14:textId="77777777" w:rsidR="00505089" w:rsidRDefault="00505089">
      <w:pPr>
        <w:rPr>
          <w:rFonts w:ascii="宋体" w:eastAsia="宋体" w:hAnsi="宋体" w:cs="宋体" w:hint="eastAsia"/>
          <w:sz w:val="24"/>
          <w:szCs w:val="24"/>
          <w:lang w:eastAsia="zh-CN"/>
        </w:rPr>
      </w:pPr>
    </w:p>
    <w:p w14:paraId="502331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356. 地方各级人民政府领导本（   ）内的国防教育工作。</w:t>
      </w:r>
    </w:p>
    <w:p w14:paraId="713E4D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A、行政区域</w:t>
      </w:r>
    </w:p>
    <w:p w14:paraId="7E30E9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B、中小学校</w:t>
      </w:r>
    </w:p>
    <w:p w14:paraId="356828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C、社会团体</w:t>
      </w:r>
    </w:p>
    <w:p w14:paraId="77E5AB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D、基层组织</w:t>
      </w:r>
    </w:p>
    <w:p w14:paraId="40E037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4AB62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答案解析：地方各级人民政府领导本行政区域内的国防教育工作。</w:t>
      </w:r>
    </w:p>
    <w:p w14:paraId="6DFE1893" w14:textId="77777777" w:rsidR="00505089" w:rsidRDefault="00505089">
      <w:pPr>
        <w:rPr>
          <w:rFonts w:ascii="宋体" w:eastAsia="宋体" w:hAnsi="宋体" w:cs="宋体" w:hint="eastAsia"/>
          <w:sz w:val="24"/>
          <w:szCs w:val="24"/>
          <w:lang w:eastAsia="zh-CN"/>
        </w:rPr>
      </w:pPr>
    </w:p>
    <w:p w14:paraId="4801A5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357. 驻地军事机关协助和支持地方人民政府开展（   ）。</w:t>
      </w:r>
    </w:p>
    <w:p w14:paraId="02381C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A、军事训练</w:t>
      </w:r>
    </w:p>
    <w:p w14:paraId="3D995A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B、政治教育</w:t>
      </w:r>
    </w:p>
    <w:p w14:paraId="3F3174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C、装备保障</w:t>
      </w:r>
    </w:p>
    <w:p w14:paraId="6760BC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051A87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5D5B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答案解析：驻地军事机关协助和支持地方人民政府开展国防教育。</w:t>
      </w:r>
    </w:p>
    <w:p w14:paraId="52FF9749" w14:textId="77777777" w:rsidR="00505089" w:rsidRDefault="00505089">
      <w:pPr>
        <w:rPr>
          <w:rFonts w:ascii="宋体" w:eastAsia="宋体" w:hAnsi="宋体" w:cs="宋体" w:hint="eastAsia"/>
          <w:sz w:val="24"/>
          <w:szCs w:val="24"/>
          <w:lang w:eastAsia="zh-CN"/>
        </w:rPr>
      </w:pPr>
    </w:p>
    <w:p w14:paraId="325B9E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358. 国家通过开展国防教育，使公民激发（   ），自觉履行国防义务。</w:t>
      </w:r>
    </w:p>
    <w:p w14:paraId="7FDB17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A、练兵备战</w:t>
      </w:r>
    </w:p>
    <w:p w14:paraId="133440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B、爱国热情</w:t>
      </w:r>
    </w:p>
    <w:p w14:paraId="568E83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C、昂扬斗志</w:t>
      </w:r>
    </w:p>
    <w:p w14:paraId="3463CC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D、民族精神</w:t>
      </w:r>
    </w:p>
    <w:p w14:paraId="73B1F9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0DC430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答案解析：国家通过开展国防教育，使公民增强国防观念，掌握基本的国防知识，学习必要的军事技能，激发爱国热情，自觉履行国防义务。</w:t>
      </w:r>
    </w:p>
    <w:p w14:paraId="3A7AD48C" w14:textId="77777777" w:rsidR="00505089" w:rsidRDefault="00505089">
      <w:pPr>
        <w:rPr>
          <w:rFonts w:ascii="宋体" w:eastAsia="宋体" w:hAnsi="宋体" w:cs="宋体" w:hint="eastAsia"/>
          <w:sz w:val="24"/>
          <w:szCs w:val="24"/>
          <w:lang w:eastAsia="zh-CN"/>
        </w:rPr>
      </w:pPr>
    </w:p>
    <w:p w14:paraId="1538D0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359. 全民国防教育日（   ）。</w:t>
      </w:r>
    </w:p>
    <w:p w14:paraId="3FA4CA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A、每年7月第三个星期六</w:t>
      </w:r>
    </w:p>
    <w:p w14:paraId="3004C2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B、每年8月第三个星期六</w:t>
      </w:r>
    </w:p>
    <w:p w14:paraId="41A028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C、每年9月第三个星期六</w:t>
      </w:r>
    </w:p>
    <w:p w14:paraId="38518A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D、每年10月第三个星期六</w:t>
      </w:r>
    </w:p>
    <w:p w14:paraId="2B3F89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F9AD0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答案解析：全民国防教育日，是国家设定的对全民进行大规模国防教育的主题活动日，全民国防教育日是每年9月的第三个星期六。</w:t>
      </w:r>
    </w:p>
    <w:p w14:paraId="314C9079" w14:textId="77777777" w:rsidR="00505089" w:rsidRDefault="00505089">
      <w:pPr>
        <w:rPr>
          <w:rFonts w:ascii="宋体" w:eastAsia="宋体" w:hAnsi="宋体" w:cs="宋体" w:hint="eastAsia"/>
          <w:sz w:val="24"/>
          <w:szCs w:val="24"/>
          <w:lang w:eastAsia="zh-CN"/>
        </w:rPr>
      </w:pPr>
    </w:p>
    <w:p w14:paraId="614F3D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360. （   ）全国人大常委会决定设立全民国防教育日。</w:t>
      </w:r>
    </w:p>
    <w:p w14:paraId="37E55C4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A、1997年</w:t>
      </w:r>
    </w:p>
    <w:p w14:paraId="75112F9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B、1999年</w:t>
      </w:r>
    </w:p>
    <w:p w14:paraId="2F5B5EA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C、2001年</w:t>
      </w:r>
    </w:p>
    <w:p w14:paraId="5F4A88A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D、2009年</w:t>
      </w:r>
    </w:p>
    <w:p w14:paraId="496854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271BA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答案解析：2001年8月31日，九届全国人大常委会第二十三次会议决定设立全民国防教育日。</w:t>
      </w:r>
    </w:p>
    <w:p w14:paraId="2011977E" w14:textId="77777777" w:rsidR="00505089" w:rsidRDefault="00505089">
      <w:pPr>
        <w:rPr>
          <w:rFonts w:ascii="宋体" w:eastAsia="宋体" w:hAnsi="宋体" w:cs="宋体" w:hint="eastAsia"/>
          <w:sz w:val="24"/>
          <w:szCs w:val="24"/>
          <w:lang w:eastAsia="zh-CN"/>
        </w:rPr>
      </w:pPr>
    </w:p>
    <w:p w14:paraId="5DED90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361. 解放军、武警部队按照中央军事委员会的有关规定开展（   ）。</w:t>
      </w:r>
    </w:p>
    <w:p w14:paraId="7DDD60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30CD47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B、安全教育</w:t>
      </w:r>
    </w:p>
    <w:p w14:paraId="4E3B05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C、爱国教育</w:t>
      </w:r>
    </w:p>
    <w:p w14:paraId="49485F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D、政治教育</w:t>
      </w:r>
    </w:p>
    <w:p w14:paraId="788C3D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71A92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答案解析：中国人民解放军、中国人民武装警察部队按照中央军事委员会的有关规定开展国防教育。</w:t>
      </w:r>
    </w:p>
    <w:p w14:paraId="11617CA7" w14:textId="77777777" w:rsidR="00505089" w:rsidRDefault="00505089">
      <w:pPr>
        <w:rPr>
          <w:rFonts w:ascii="宋体" w:eastAsia="宋体" w:hAnsi="宋体" w:cs="宋体" w:hint="eastAsia"/>
          <w:sz w:val="24"/>
          <w:szCs w:val="24"/>
          <w:lang w:eastAsia="zh-CN"/>
        </w:rPr>
      </w:pPr>
    </w:p>
    <w:p w14:paraId="63F7BF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362. 有条件的小学和初中可以组织以国防教育为主题的（   ）活动。</w:t>
      </w:r>
    </w:p>
    <w:p w14:paraId="326DF7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A、夏令营</w:t>
      </w:r>
    </w:p>
    <w:p w14:paraId="3FAEF9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B、少年军校</w:t>
      </w:r>
    </w:p>
    <w:p w14:paraId="3696DF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C、励志训练</w:t>
      </w:r>
    </w:p>
    <w:p w14:paraId="5507B8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D、军营参观</w:t>
      </w:r>
    </w:p>
    <w:p w14:paraId="244142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6B2A3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答案解析：有条件的小学和初级中学可以组织以国防教育为主题的少年军校活动。</w:t>
      </w:r>
    </w:p>
    <w:p w14:paraId="3E370798" w14:textId="77777777" w:rsidR="00505089" w:rsidRDefault="00505089">
      <w:pPr>
        <w:rPr>
          <w:rFonts w:ascii="宋体" w:eastAsia="宋体" w:hAnsi="宋体" w:cs="宋体" w:hint="eastAsia"/>
          <w:sz w:val="24"/>
          <w:szCs w:val="24"/>
          <w:lang w:eastAsia="zh-CN"/>
        </w:rPr>
      </w:pPr>
    </w:p>
    <w:p w14:paraId="602B1E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363. 小学和初中可以聘请校外（   ），协助学校开展国防教育活动。</w:t>
      </w:r>
    </w:p>
    <w:p w14:paraId="7140A4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A、教练员</w:t>
      </w:r>
    </w:p>
    <w:p w14:paraId="57EFC3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B、管理员</w:t>
      </w:r>
    </w:p>
    <w:p w14:paraId="24256B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C、保安员</w:t>
      </w:r>
    </w:p>
    <w:p w14:paraId="4A98C1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D、辅导员</w:t>
      </w:r>
    </w:p>
    <w:p w14:paraId="614021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456BA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答案解析：小学和初级中学可以根据需要聘请校外辅导员，协助学校开展多种形式的国防教育活动。</w:t>
      </w:r>
    </w:p>
    <w:p w14:paraId="3E2EACD9" w14:textId="77777777" w:rsidR="00505089" w:rsidRDefault="00505089">
      <w:pPr>
        <w:rPr>
          <w:rFonts w:ascii="宋体" w:eastAsia="宋体" w:hAnsi="宋体" w:cs="宋体" w:hint="eastAsia"/>
          <w:sz w:val="24"/>
          <w:szCs w:val="24"/>
          <w:lang w:eastAsia="zh-CN"/>
        </w:rPr>
      </w:pPr>
    </w:p>
    <w:p w14:paraId="1FA9D1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364. 高等学校应当设置适当的（   ）课程。</w:t>
      </w:r>
    </w:p>
    <w:p w14:paraId="50CC9A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544E1B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538967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C、军事教育</w:t>
      </w:r>
    </w:p>
    <w:p w14:paraId="595108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D、品德教育</w:t>
      </w:r>
    </w:p>
    <w:p w14:paraId="14C4C8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C3A8F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答案解析：高等学校应当设置适当的国防教育课程。</w:t>
      </w:r>
    </w:p>
    <w:p w14:paraId="4DA31534" w14:textId="77777777" w:rsidR="00505089" w:rsidRDefault="00505089">
      <w:pPr>
        <w:rPr>
          <w:rFonts w:ascii="宋体" w:eastAsia="宋体" w:hAnsi="宋体" w:cs="宋体" w:hint="eastAsia"/>
          <w:sz w:val="24"/>
          <w:szCs w:val="24"/>
          <w:lang w:eastAsia="zh-CN"/>
        </w:rPr>
      </w:pPr>
    </w:p>
    <w:p w14:paraId="047150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365. 高中和相当于高中的学校应当在课程中安排专门的（   ）内容。</w:t>
      </w:r>
    </w:p>
    <w:p w14:paraId="0A1996C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A、政治教育</w:t>
      </w:r>
      <w:proofErr w:type="spellEnd"/>
    </w:p>
    <w:p w14:paraId="12B9709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B、品德教育</w:t>
      </w:r>
      <w:proofErr w:type="spellEnd"/>
    </w:p>
    <w:p w14:paraId="6F21EC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C、军事教育</w:t>
      </w:r>
    </w:p>
    <w:p w14:paraId="037092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10A8E8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AE43C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答案解析：高级中学和相当于高级中学的学校应当在有关课程中安排专门的国防教育内容，并在学生中开展形式多样的国防教育活动。</w:t>
      </w:r>
    </w:p>
    <w:p w14:paraId="60F93C06" w14:textId="77777777" w:rsidR="00505089" w:rsidRDefault="00505089">
      <w:pPr>
        <w:rPr>
          <w:rFonts w:ascii="宋体" w:eastAsia="宋体" w:hAnsi="宋体" w:cs="宋体" w:hint="eastAsia"/>
          <w:sz w:val="24"/>
          <w:szCs w:val="24"/>
          <w:lang w:eastAsia="zh-CN"/>
        </w:rPr>
      </w:pPr>
    </w:p>
    <w:p w14:paraId="548097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366. 军事机关应当协助学校组织学生的（   ）。</w:t>
      </w:r>
    </w:p>
    <w:p w14:paraId="643A79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A、军事训练</w:t>
      </w:r>
    </w:p>
    <w:p w14:paraId="3265A3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B、政治教育</w:t>
      </w:r>
    </w:p>
    <w:p w14:paraId="00362E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C、装备保障</w:t>
      </w:r>
    </w:p>
    <w:p w14:paraId="399BAA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23E8B8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1FB2A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答案解析：军事机关应当协助学校组织学生的军事训练。</w:t>
      </w:r>
    </w:p>
    <w:p w14:paraId="0B981B61" w14:textId="77777777" w:rsidR="00505089" w:rsidRDefault="00505089">
      <w:pPr>
        <w:rPr>
          <w:rFonts w:ascii="宋体" w:eastAsia="宋体" w:hAnsi="宋体" w:cs="宋体" w:hint="eastAsia"/>
          <w:sz w:val="24"/>
          <w:szCs w:val="24"/>
          <w:lang w:eastAsia="zh-CN"/>
        </w:rPr>
      </w:pPr>
    </w:p>
    <w:p w14:paraId="655F02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367. 负责培训国家工作人员的机构，应设置（   ）课程，纳入培训计划。</w:t>
      </w:r>
    </w:p>
    <w:p w14:paraId="08DE6D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58287E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B、国防计划</w:t>
      </w:r>
    </w:p>
    <w:p w14:paraId="249004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C、国防知识</w:t>
      </w:r>
    </w:p>
    <w:p w14:paraId="43F6F9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D、国防技能</w:t>
      </w:r>
    </w:p>
    <w:p w14:paraId="74CE7A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03E09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答案解析：负责培训国家工作人员的各类教育机构，应当将国防教育纳入培训计划，设置适当的国防教育课程。</w:t>
      </w:r>
    </w:p>
    <w:p w14:paraId="56F37956" w14:textId="77777777" w:rsidR="00505089" w:rsidRDefault="00505089">
      <w:pPr>
        <w:rPr>
          <w:rFonts w:ascii="宋体" w:eastAsia="宋体" w:hAnsi="宋体" w:cs="宋体" w:hint="eastAsia"/>
          <w:sz w:val="24"/>
          <w:szCs w:val="24"/>
          <w:lang w:eastAsia="zh-CN"/>
        </w:rPr>
      </w:pPr>
    </w:p>
    <w:p w14:paraId="5582BE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368. 国家机关工作人员应当具备基本的（   ）。</w:t>
      </w:r>
    </w:p>
    <w:p w14:paraId="13D6AB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2D85F4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B、国防计划</w:t>
      </w:r>
    </w:p>
    <w:p w14:paraId="06F26F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C、国防知识</w:t>
      </w:r>
    </w:p>
    <w:p w14:paraId="1DBAA3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D、国防技能</w:t>
      </w:r>
    </w:p>
    <w:p w14:paraId="1C1DE3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1B9D6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答案解析：国家机关工作人员应当具备基本的国防知识。</w:t>
      </w:r>
    </w:p>
    <w:p w14:paraId="1157124A" w14:textId="77777777" w:rsidR="00505089" w:rsidRDefault="00505089">
      <w:pPr>
        <w:rPr>
          <w:rFonts w:ascii="宋体" w:eastAsia="宋体" w:hAnsi="宋体" w:cs="宋体" w:hint="eastAsia"/>
          <w:sz w:val="24"/>
          <w:szCs w:val="24"/>
          <w:lang w:eastAsia="zh-CN"/>
        </w:rPr>
      </w:pPr>
    </w:p>
    <w:p w14:paraId="546563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369. 从事国防的国家机关工作人员，必须掌握履行职责所必需的（   ）。</w:t>
      </w:r>
    </w:p>
    <w:p w14:paraId="50B524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503F54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28989B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C、国防计划</w:t>
      </w:r>
    </w:p>
    <w:p w14:paraId="018D57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D、国防技能</w:t>
      </w:r>
    </w:p>
    <w:p w14:paraId="2656B7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7D665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答案解析：从事国防建设事业的国家机关工作人员，必须学习和掌握履行职责所必需的国防知识。</w:t>
      </w:r>
    </w:p>
    <w:p w14:paraId="26F55B8A" w14:textId="77777777" w:rsidR="00505089" w:rsidRDefault="00505089">
      <w:pPr>
        <w:rPr>
          <w:rFonts w:ascii="宋体" w:eastAsia="宋体" w:hAnsi="宋体" w:cs="宋体" w:hint="eastAsia"/>
          <w:sz w:val="24"/>
          <w:szCs w:val="24"/>
          <w:lang w:eastAsia="zh-CN"/>
        </w:rPr>
      </w:pPr>
    </w:p>
    <w:p w14:paraId="2DC57E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370. 各级人民政府应当将国防教育纳入国民经济和（   ）计划。</w:t>
      </w:r>
    </w:p>
    <w:p w14:paraId="0C976A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A、财政预算</w:t>
      </w:r>
    </w:p>
    <w:p w14:paraId="27D07C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B、市场经济</w:t>
      </w:r>
    </w:p>
    <w:p w14:paraId="0454E4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C、宏观经济</w:t>
      </w:r>
    </w:p>
    <w:p w14:paraId="47D154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D、社会发展</w:t>
      </w:r>
    </w:p>
    <w:p w14:paraId="4492A4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8CE24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答案解析：各级人民政府应当将国防教育纳入国民经济和社会发展计划，并根据开展国防教育的需要，在财政预算中保障国防教育所需的经费。</w:t>
      </w:r>
    </w:p>
    <w:p w14:paraId="2755DED3" w14:textId="77777777" w:rsidR="00505089" w:rsidRDefault="00505089">
      <w:pPr>
        <w:rPr>
          <w:rFonts w:ascii="宋体" w:eastAsia="宋体" w:hAnsi="宋体" w:cs="宋体" w:hint="eastAsia"/>
          <w:sz w:val="24"/>
          <w:szCs w:val="24"/>
          <w:lang w:eastAsia="zh-CN"/>
        </w:rPr>
      </w:pPr>
    </w:p>
    <w:p w14:paraId="245212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371. 各地区、各部门的领导人履行本地区、本部门开展（   ）的职责。</w:t>
      </w:r>
    </w:p>
    <w:p w14:paraId="7BA54D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0FA492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37A714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C、国防计划</w:t>
      </w:r>
    </w:p>
    <w:p w14:paraId="1FBFD0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D、国防技能</w:t>
      </w:r>
    </w:p>
    <w:p w14:paraId="1CB3AF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45A8A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答案解析：各地区、各部门的领导人员应当依法履行组织、领导本地区、本部门开展国防教育的职责。</w:t>
      </w:r>
    </w:p>
    <w:p w14:paraId="107882D1" w14:textId="77777777" w:rsidR="00505089" w:rsidRDefault="00505089">
      <w:pPr>
        <w:rPr>
          <w:rFonts w:ascii="宋体" w:eastAsia="宋体" w:hAnsi="宋体" w:cs="宋体" w:hint="eastAsia"/>
          <w:sz w:val="24"/>
          <w:szCs w:val="24"/>
          <w:lang w:eastAsia="zh-CN"/>
        </w:rPr>
      </w:pPr>
    </w:p>
    <w:p w14:paraId="7A3F53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372. 企业事业组织应当将国防教育列入职工（   ）。</w:t>
      </w:r>
    </w:p>
    <w:p w14:paraId="6A6FA1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A、国防计划</w:t>
      </w:r>
    </w:p>
    <w:p w14:paraId="5795D0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B、技能培训</w:t>
      </w:r>
    </w:p>
    <w:p w14:paraId="297176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C、教育计划</w:t>
      </w:r>
    </w:p>
    <w:p w14:paraId="00E08C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D、入职教育</w:t>
      </w:r>
    </w:p>
    <w:p w14:paraId="416F63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94C29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答案解析：企业事业组织应当将国防教育列入职工教育计划。</w:t>
      </w:r>
    </w:p>
    <w:p w14:paraId="29F0D2B2" w14:textId="77777777" w:rsidR="00505089" w:rsidRDefault="00505089">
      <w:pPr>
        <w:rPr>
          <w:rFonts w:ascii="宋体" w:eastAsia="宋体" w:hAnsi="宋体" w:cs="宋体" w:hint="eastAsia"/>
          <w:sz w:val="24"/>
          <w:szCs w:val="24"/>
          <w:lang w:eastAsia="zh-CN"/>
        </w:rPr>
      </w:pPr>
    </w:p>
    <w:p w14:paraId="16CFC4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373. 承担国防科研生产企事业组织，有针对性地对职工进行（   ）。</w:t>
      </w:r>
    </w:p>
    <w:p w14:paraId="3BB5AB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4371BA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B、入职教育</w:t>
      </w:r>
    </w:p>
    <w:p w14:paraId="7D0E45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C、国防教育</w:t>
      </w:r>
    </w:p>
    <w:p w14:paraId="279BAB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D、安全教育</w:t>
      </w:r>
    </w:p>
    <w:p w14:paraId="1A092A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CA8DC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答案解析：承担国防科研生产、国防设施建设、国防交通保障等任务的企业事业组织，应当根据所担负的任务，制定相应的国防教育计划，有针对性地对职工进行国防教育。</w:t>
      </w:r>
    </w:p>
    <w:p w14:paraId="2517B037" w14:textId="77777777" w:rsidR="00505089" w:rsidRDefault="00505089">
      <w:pPr>
        <w:rPr>
          <w:rFonts w:ascii="宋体" w:eastAsia="宋体" w:hAnsi="宋体" w:cs="宋体" w:hint="eastAsia"/>
          <w:sz w:val="24"/>
          <w:szCs w:val="24"/>
          <w:lang w:eastAsia="zh-CN"/>
        </w:rPr>
      </w:pPr>
    </w:p>
    <w:p w14:paraId="18D003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374. 社会团体应当根据各自的活动特点开展（   ）。</w:t>
      </w:r>
    </w:p>
    <w:p w14:paraId="7F2D9B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13C464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B、爱国教育</w:t>
      </w:r>
    </w:p>
    <w:p w14:paraId="705687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C、安全教育</w:t>
      </w:r>
    </w:p>
    <w:p w14:paraId="42A5A1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D、国防教育</w:t>
      </w:r>
    </w:p>
    <w:p w14:paraId="6721B7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389F3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答案解析：社会团体应当根据各自的活动特点开展国防教育。</w:t>
      </w:r>
    </w:p>
    <w:p w14:paraId="2E49D0F0" w14:textId="77777777" w:rsidR="00505089" w:rsidRDefault="00505089">
      <w:pPr>
        <w:rPr>
          <w:rFonts w:ascii="宋体" w:eastAsia="宋体" w:hAnsi="宋体" w:cs="宋体" w:hint="eastAsia"/>
          <w:sz w:val="24"/>
          <w:szCs w:val="24"/>
          <w:lang w:eastAsia="zh-CN"/>
        </w:rPr>
      </w:pPr>
    </w:p>
    <w:p w14:paraId="60E149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375. 国防教育贯彻全民参与、（   ）、讲求实效的方针。</w:t>
      </w:r>
    </w:p>
    <w:p w14:paraId="3DD623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A、学生学习</w:t>
      </w:r>
    </w:p>
    <w:p w14:paraId="5B1A42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B、高校学习</w:t>
      </w:r>
    </w:p>
    <w:p w14:paraId="197129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C、阶段学习</w:t>
      </w:r>
    </w:p>
    <w:p w14:paraId="2558B2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D、长期坚持</w:t>
      </w:r>
    </w:p>
    <w:p w14:paraId="56CAA4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718C1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答案解析：国防教育贯彻全民参与、长期坚持、讲求实效的方针。</w:t>
      </w:r>
    </w:p>
    <w:p w14:paraId="4BD338E5" w14:textId="77777777" w:rsidR="00505089" w:rsidRDefault="00505089">
      <w:pPr>
        <w:rPr>
          <w:rFonts w:ascii="宋体" w:eastAsia="宋体" w:hAnsi="宋体" w:cs="宋体" w:hint="eastAsia"/>
          <w:sz w:val="24"/>
          <w:szCs w:val="24"/>
          <w:lang w:eastAsia="zh-CN"/>
        </w:rPr>
      </w:pPr>
    </w:p>
    <w:p w14:paraId="013A86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376. 国家通过开展国防教育，使公民增强（   ）。</w:t>
      </w:r>
    </w:p>
    <w:p w14:paraId="3D4E75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A、国防信息</w:t>
      </w:r>
    </w:p>
    <w:p w14:paraId="05F49A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13E370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C、国防技能</w:t>
      </w:r>
    </w:p>
    <w:p w14:paraId="175285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D、国防观念</w:t>
      </w:r>
    </w:p>
    <w:p w14:paraId="53D93B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FBD0A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答案解析：国家通过开展国防教育，使公民增强国防观念。</w:t>
      </w:r>
    </w:p>
    <w:p w14:paraId="224D35C1" w14:textId="77777777" w:rsidR="00505089" w:rsidRDefault="00505089">
      <w:pPr>
        <w:rPr>
          <w:rFonts w:ascii="宋体" w:eastAsia="宋体" w:hAnsi="宋体" w:cs="宋体" w:hint="eastAsia"/>
          <w:sz w:val="24"/>
          <w:szCs w:val="24"/>
          <w:lang w:eastAsia="zh-CN"/>
        </w:rPr>
      </w:pPr>
    </w:p>
    <w:p w14:paraId="0713E5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377. 城市居委会、农村村委会应将（   ）纳入精神文明建设的内容。</w:t>
      </w:r>
    </w:p>
    <w:p w14:paraId="214E0A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49F603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B、爱国教育</w:t>
      </w:r>
    </w:p>
    <w:p w14:paraId="7DF7031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C、安全教育</w:t>
      </w:r>
      <w:proofErr w:type="spellEnd"/>
    </w:p>
    <w:p w14:paraId="083F93D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D、政治教育</w:t>
      </w:r>
      <w:proofErr w:type="spellEnd"/>
    </w:p>
    <w:p w14:paraId="0A17F9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4BB10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答案解析：城市居民委员会、农村村民委员会应当将国防教育纳入社区、农村社会主义精神文明建设的内容。</w:t>
      </w:r>
    </w:p>
    <w:p w14:paraId="27727DEB" w14:textId="77777777" w:rsidR="00505089" w:rsidRDefault="00505089">
      <w:pPr>
        <w:rPr>
          <w:rFonts w:ascii="宋体" w:eastAsia="宋体" w:hAnsi="宋体" w:cs="宋体" w:hint="eastAsia"/>
          <w:sz w:val="24"/>
          <w:szCs w:val="24"/>
          <w:lang w:eastAsia="zh-CN"/>
        </w:rPr>
      </w:pPr>
    </w:p>
    <w:p w14:paraId="6E5563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378. 国家通过开展国防教育，使公民掌握基本的（   ）。</w:t>
      </w:r>
    </w:p>
    <w:p w14:paraId="5CC603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A、国防信息</w:t>
      </w:r>
    </w:p>
    <w:p w14:paraId="33778F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0CBADF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C、国防技能</w:t>
      </w:r>
    </w:p>
    <w:p w14:paraId="782B43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D、国防观念</w:t>
      </w:r>
    </w:p>
    <w:p w14:paraId="2ECF4F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21ABF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答案解析：国家通过开展国防教育，使公民增强国防观念，掌握基本的国防知识，学习必要的军事技能，激发爱国热情，自觉履行国防义务。</w:t>
      </w:r>
    </w:p>
    <w:p w14:paraId="372A273F" w14:textId="77777777" w:rsidR="00505089" w:rsidRDefault="00505089">
      <w:pPr>
        <w:rPr>
          <w:rFonts w:ascii="宋体" w:eastAsia="宋体" w:hAnsi="宋体" w:cs="宋体" w:hint="eastAsia"/>
          <w:sz w:val="24"/>
          <w:szCs w:val="24"/>
          <w:lang w:eastAsia="zh-CN"/>
        </w:rPr>
      </w:pPr>
    </w:p>
    <w:p w14:paraId="673064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379. 城市居委会、农村村委会可以聘请（   ）协助开展国防教育。</w:t>
      </w:r>
    </w:p>
    <w:p w14:paraId="46978F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A、专武干部</w:t>
      </w:r>
    </w:p>
    <w:p w14:paraId="3F67D2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B、现役军人</w:t>
      </w:r>
    </w:p>
    <w:p w14:paraId="0D080A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C、退役军人</w:t>
      </w:r>
    </w:p>
    <w:p w14:paraId="088420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D、基干民兵</w:t>
      </w:r>
    </w:p>
    <w:p w14:paraId="4FD279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88604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答案解析：城市居民委员会、农村村民委员会可以聘请退役军人协助开展国防教育。</w:t>
      </w:r>
    </w:p>
    <w:p w14:paraId="2867930B" w14:textId="77777777" w:rsidR="00505089" w:rsidRDefault="00505089">
      <w:pPr>
        <w:rPr>
          <w:rFonts w:ascii="宋体" w:eastAsia="宋体" w:hAnsi="宋体" w:cs="宋体" w:hint="eastAsia"/>
          <w:sz w:val="24"/>
          <w:szCs w:val="24"/>
          <w:lang w:eastAsia="zh-CN"/>
        </w:rPr>
      </w:pPr>
    </w:p>
    <w:p w14:paraId="2880E0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380. 文化广电部门应当根据形势和任务，采取多种形式开展（   ）。</w:t>
      </w:r>
    </w:p>
    <w:p w14:paraId="7321BD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705E8E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B、爱国教育</w:t>
      </w:r>
    </w:p>
    <w:p w14:paraId="7696BB9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C、安全教育</w:t>
      </w:r>
      <w:proofErr w:type="spellEnd"/>
    </w:p>
    <w:p w14:paraId="0FA8062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D、政治教育</w:t>
      </w:r>
      <w:proofErr w:type="spellEnd"/>
    </w:p>
    <w:p w14:paraId="3C0095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D6F7F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答案解析：文化、新闻、出版、广播、电影、电视等部门和单位应当根据形势和任务的要求，采取多种形式开展国防教育。</w:t>
      </w:r>
    </w:p>
    <w:p w14:paraId="396FED58" w14:textId="77777777" w:rsidR="00505089" w:rsidRDefault="00505089">
      <w:pPr>
        <w:rPr>
          <w:rFonts w:ascii="宋体" w:eastAsia="宋体" w:hAnsi="宋体" w:cs="宋体" w:hint="eastAsia"/>
          <w:sz w:val="24"/>
          <w:szCs w:val="24"/>
          <w:lang w:eastAsia="zh-CN"/>
        </w:rPr>
      </w:pPr>
    </w:p>
    <w:p w14:paraId="15F121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381. 被命名为国防教育基地的，应当对有组织的中小学生（   ）。</w:t>
      </w:r>
    </w:p>
    <w:p w14:paraId="5EA8F2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A、有偿开放</w:t>
      </w:r>
    </w:p>
    <w:p w14:paraId="1272E9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B、免费开放</w:t>
      </w:r>
    </w:p>
    <w:p w14:paraId="5D853E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C、优惠开放</w:t>
      </w:r>
    </w:p>
    <w:p w14:paraId="5BC73B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D、半价开放</w:t>
      </w:r>
    </w:p>
    <w:p w14:paraId="054389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B101C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答案解析：被命名为国防教育基地的，应当对有组织的中小学生免费开放。</w:t>
      </w:r>
    </w:p>
    <w:p w14:paraId="041A7478" w14:textId="77777777" w:rsidR="00505089" w:rsidRDefault="00505089">
      <w:pPr>
        <w:rPr>
          <w:rFonts w:ascii="宋体" w:eastAsia="宋体" w:hAnsi="宋体" w:cs="宋体" w:hint="eastAsia"/>
          <w:sz w:val="24"/>
          <w:szCs w:val="24"/>
          <w:lang w:eastAsia="zh-CN"/>
        </w:rPr>
      </w:pPr>
    </w:p>
    <w:p w14:paraId="05F2BF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382. 国防教育工作人员玩忽职守、（   ）、徇私舞弊，给予行政处分。</w:t>
      </w:r>
    </w:p>
    <w:p w14:paraId="4CA70D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A、敷衍了事</w:t>
      </w:r>
    </w:p>
    <w:p w14:paraId="3FAE30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B、擅离职守</w:t>
      </w:r>
    </w:p>
    <w:p w14:paraId="188D55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C、滥用职权</w:t>
      </w:r>
    </w:p>
    <w:p w14:paraId="012273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D、失职渎职</w:t>
      </w:r>
    </w:p>
    <w:p w14:paraId="21BE1B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5259C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答案解析：负责国防教育的国家工作人员玩忽职守、滥用职权、徇私舞弊的，依法给予行政处分;构成犯罪的，依法追究刑事责任。</w:t>
      </w:r>
    </w:p>
    <w:p w14:paraId="5EF31D87" w14:textId="77777777" w:rsidR="00505089" w:rsidRDefault="00505089">
      <w:pPr>
        <w:rPr>
          <w:rFonts w:ascii="宋体" w:eastAsia="宋体" w:hAnsi="宋体" w:cs="宋体" w:hint="eastAsia"/>
          <w:sz w:val="24"/>
          <w:szCs w:val="24"/>
          <w:lang w:eastAsia="zh-CN"/>
        </w:rPr>
      </w:pPr>
    </w:p>
    <w:p w14:paraId="2FC0BF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383. 工会、共青团、妇联以及其他社会团体，协助人民政府开展（   ）。</w:t>
      </w:r>
    </w:p>
    <w:p w14:paraId="108D4E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A、安全教育</w:t>
      </w:r>
    </w:p>
    <w:p w14:paraId="17FC62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486229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C、爱国教育</w:t>
      </w:r>
    </w:p>
    <w:p w14:paraId="78EED0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D、政治教育</w:t>
      </w:r>
    </w:p>
    <w:p w14:paraId="7CB408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1C99A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答案解析：工会、共产主义青年团、妇女联合会以及其他有关社会团体，协助人民政府开展国防教育。</w:t>
      </w:r>
    </w:p>
    <w:p w14:paraId="4E4AD377" w14:textId="77777777" w:rsidR="00505089" w:rsidRDefault="00505089">
      <w:pPr>
        <w:rPr>
          <w:rFonts w:ascii="宋体" w:eastAsia="宋体" w:hAnsi="宋体" w:cs="宋体" w:hint="eastAsia"/>
          <w:sz w:val="24"/>
          <w:szCs w:val="24"/>
          <w:lang w:eastAsia="zh-CN"/>
        </w:rPr>
      </w:pPr>
    </w:p>
    <w:p w14:paraId="279F5E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384. 被命名为国防教育基地的，在全民国防教育日向社会（   ）。</w:t>
      </w:r>
    </w:p>
    <w:p w14:paraId="280BD2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A、打折开放</w:t>
      </w:r>
    </w:p>
    <w:p w14:paraId="68A3A3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B、半价开放</w:t>
      </w:r>
    </w:p>
    <w:p w14:paraId="68D742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C、优惠开放</w:t>
      </w:r>
    </w:p>
    <w:p w14:paraId="250EEE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D、免费开放</w:t>
      </w:r>
    </w:p>
    <w:p w14:paraId="48D8F5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65062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答案解析：被命名为国防教育基地的，应当对有组织的中小学生免费开放，在全民国防教育日向社会免费开放。</w:t>
      </w:r>
    </w:p>
    <w:p w14:paraId="14DB2CBC" w14:textId="77777777" w:rsidR="00505089" w:rsidRDefault="00505089">
      <w:pPr>
        <w:rPr>
          <w:rFonts w:ascii="宋体" w:eastAsia="宋体" w:hAnsi="宋体" w:cs="宋体" w:hint="eastAsia"/>
          <w:sz w:val="24"/>
          <w:szCs w:val="24"/>
          <w:lang w:eastAsia="zh-CN"/>
        </w:rPr>
      </w:pPr>
    </w:p>
    <w:p w14:paraId="374FE7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385. 国防教育基地应当加强建设，不断完善，充分发挥（   ）的功能。</w:t>
      </w:r>
    </w:p>
    <w:p w14:paraId="0F7818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0D3F0D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B、爱国教育</w:t>
      </w:r>
    </w:p>
    <w:p w14:paraId="470706B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C、安全教育</w:t>
      </w:r>
      <w:proofErr w:type="spellEnd"/>
    </w:p>
    <w:p w14:paraId="7399290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D、政治教育</w:t>
      </w:r>
      <w:proofErr w:type="spellEnd"/>
    </w:p>
    <w:p w14:paraId="55C761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CF1B7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答案解析：国防教育基地应当加强建设，不断完善，充分发挥国防教育的功能。</w:t>
      </w:r>
    </w:p>
    <w:p w14:paraId="400E954B" w14:textId="77777777" w:rsidR="00505089" w:rsidRDefault="00505089">
      <w:pPr>
        <w:rPr>
          <w:rFonts w:ascii="宋体" w:eastAsia="宋体" w:hAnsi="宋体" w:cs="宋体" w:hint="eastAsia"/>
          <w:sz w:val="24"/>
          <w:szCs w:val="24"/>
          <w:lang w:eastAsia="zh-CN"/>
        </w:rPr>
      </w:pPr>
    </w:p>
    <w:p w14:paraId="0A822F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386. 全民国防教育使用统一的（   ）大纲。</w:t>
      </w:r>
    </w:p>
    <w:p w14:paraId="3F6C84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A、安全教育</w:t>
      </w:r>
    </w:p>
    <w:p w14:paraId="411680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B、爱国教育</w:t>
      </w:r>
    </w:p>
    <w:p w14:paraId="17486D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C、国防教育</w:t>
      </w:r>
    </w:p>
    <w:p w14:paraId="5096B9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D、政治教育</w:t>
      </w:r>
    </w:p>
    <w:p w14:paraId="4150C3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27651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答案解析：全民国防教育使用统一的国防教育大纲。</w:t>
      </w:r>
    </w:p>
    <w:p w14:paraId="2011E9D3" w14:textId="77777777" w:rsidR="00505089" w:rsidRDefault="00505089">
      <w:pPr>
        <w:rPr>
          <w:rFonts w:ascii="宋体" w:eastAsia="宋体" w:hAnsi="宋体" w:cs="宋体" w:hint="eastAsia"/>
          <w:sz w:val="24"/>
          <w:szCs w:val="24"/>
          <w:lang w:eastAsia="zh-CN"/>
        </w:rPr>
      </w:pPr>
    </w:p>
    <w:p w14:paraId="6A4410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387. 国防教育（   ）应当从热爱国防事业、懂知识、会技能人员中选拔。</w:t>
      </w:r>
    </w:p>
    <w:p w14:paraId="504952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A、教练</w:t>
      </w:r>
    </w:p>
    <w:p w14:paraId="27E23D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B、教师</w:t>
      </w:r>
    </w:p>
    <w:p w14:paraId="2D519C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C、教员</w:t>
      </w:r>
    </w:p>
    <w:p w14:paraId="2F00BE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D、教授</w:t>
      </w:r>
    </w:p>
    <w:p w14:paraId="4A9BE2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9482F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答案解析：国防教育教员应当从热爱国防教育事业、具有基本的国防知识和必要的军事技能的人员中选拔。</w:t>
      </w:r>
    </w:p>
    <w:p w14:paraId="4156FFA9" w14:textId="77777777" w:rsidR="00505089" w:rsidRDefault="00505089">
      <w:pPr>
        <w:rPr>
          <w:rFonts w:ascii="宋体" w:eastAsia="宋体" w:hAnsi="宋体" w:cs="宋体" w:hint="eastAsia"/>
          <w:sz w:val="24"/>
          <w:szCs w:val="24"/>
          <w:lang w:eastAsia="zh-CN"/>
        </w:rPr>
      </w:pPr>
    </w:p>
    <w:p w14:paraId="419AD2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388. 解放军和武警部队应当根据需要，为有组织的国防教育选派（   ）。</w:t>
      </w:r>
    </w:p>
    <w:p w14:paraId="6B8F5B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A、军训教官</w:t>
      </w:r>
    </w:p>
    <w:p w14:paraId="75AF94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B、班长骨干</w:t>
      </w:r>
    </w:p>
    <w:p w14:paraId="6BE033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C、军事教员</w:t>
      </w:r>
    </w:p>
    <w:p w14:paraId="131E3F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D、训练尖子</w:t>
      </w:r>
    </w:p>
    <w:p w14:paraId="0A7473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07BBD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答案解析：中国人民解放军和中国人民武装警察部队应当根据需要和可能，为驻地有组织的国防教育活动选派军事教员。</w:t>
      </w:r>
    </w:p>
    <w:p w14:paraId="160EF555" w14:textId="77777777" w:rsidR="00505089" w:rsidRDefault="00505089">
      <w:pPr>
        <w:rPr>
          <w:rFonts w:ascii="宋体" w:eastAsia="宋体" w:hAnsi="宋体" w:cs="宋体" w:hint="eastAsia"/>
          <w:sz w:val="24"/>
          <w:szCs w:val="24"/>
          <w:lang w:eastAsia="zh-CN"/>
        </w:rPr>
      </w:pPr>
    </w:p>
    <w:p w14:paraId="56E67E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389. 国庆节、建军节和全民国防教育日，经批准的军营可以向（   ）。</w:t>
      </w:r>
    </w:p>
    <w:p w14:paraId="63830B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A、学校开放</w:t>
      </w:r>
    </w:p>
    <w:p w14:paraId="356177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B、社会开放</w:t>
      </w:r>
    </w:p>
    <w:p w14:paraId="77371D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C、单位开放</w:t>
      </w:r>
    </w:p>
    <w:p w14:paraId="186253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D、机关开放</w:t>
      </w:r>
    </w:p>
    <w:p w14:paraId="0F1A6B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39724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答案解析：在国庆节、中国人民解放军建军节和全民国防教育日，经批准的军营可以向社会开放。</w:t>
      </w:r>
    </w:p>
    <w:p w14:paraId="5857E480" w14:textId="77777777" w:rsidR="00505089" w:rsidRDefault="00505089">
      <w:pPr>
        <w:rPr>
          <w:rFonts w:ascii="宋体" w:eastAsia="宋体" w:hAnsi="宋体" w:cs="宋体" w:hint="eastAsia"/>
          <w:sz w:val="24"/>
          <w:szCs w:val="24"/>
          <w:lang w:eastAsia="zh-CN"/>
        </w:rPr>
      </w:pPr>
    </w:p>
    <w:p w14:paraId="3EE5F6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390. 国家（   ）、鼓励社会组织和个人开展有益于国防教育的活动。</w:t>
      </w:r>
    </w:p>
    <w:p w14:paraId="172DFA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A、支持</w:t>
      </w:r>
    </w:p>
    <w:p w14:paraId="59E224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B、帮助</w:t>
      </w:r>
    </w:p>
    <w:p w14:paraId="538CD8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C、拥护</w:t>
      </w:r>
    </w:p>
    <w:p w14:paraId="5D49CE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D、赞成</w:t>
      </w:r>
    </w:p>
    <w:p w14:paraId="73840B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BC932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答案解析：国家支持、鼓励社会组织和个人开展有益于国防教育的活动。</w:t>
      </w:r>
    </w:p>
    <w:p w14:paraId="60A8D7DB" w14:textId="77777777" w:rsidR="00505089" w:rsidRDefault="00505089">
      <w:pPr>
        <w:rPr>
          <w:rFonts w:ascii="宋体" w:eastAsia="宋体" w:hAnsi="宋体" w:cs="宋体" w:hint="eastAsia"/>
          <w:sz w:val="24"/>
          <w:szCs w:val="24"/>
          <w:lang w:eastAsia="zh-CN"/>
        </w:rPr>
      </w:pPr>
    </w:p>
    <w:p w14:paraId="486DC6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391. 国防教育是建设和巩固（   ）的基础。</w:t>
      </w:r>
    </w:p>
    <w:p w14:paraId="365E28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w:t>
      </w:r>
    </w:p>
    <w:p w14:paraId="555237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4E177B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C、领导</w:t>
      </w:r>
    </w:p>
    <w:p w14:paraId="75E57A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D、执政</w:t>
      </w:r>
    </w:p>
    <w:p w14:paraId="7F9D46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FA788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答案解析：国防教育是建设和巩固国防的基础，是增强民族凝聚力、提高全民素质的重要途径。</w:t>
      </w:r>
    </w:p>
    <w:p w14:paraId="691E20CB" w14:textId="77777777" w:rsidR="00505089" w:rsidRDefault="00505089">
      <w:pPr>
        <w:rPr>
          <w:rFonts w:ascii="宋体" w:eastAsia="宋体" w:hAnsi="宋体" w:cs="宋体" w:hint="eastAsia"/>
          <w:sz w:val="24"/>
          <w:szCs w:val="24"/>
          <w:lang w:eastAsia="zh-CN"/>
        </w:rPr>
      </w:pPr>
    </w:p>
    <w:p w14:paraId="43DCFE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392. 国家通过开展国防教育，学习必要的（   ）。</w:t>
      </w:r>
    </w:p>
    <w:p w14:paraId="101DB2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A、军事技能</w:t>
      </w:r>
    </w:p>
    <w:p w14:paraId="5E464B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B、国防知识</w:t>
      </w:r>
    </w:p>
    <w:p w14:paraId="49C13B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C、国防信息</w:t>
      </w:r>
    </w:p>
    <w:p w14:paraId="15033E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D、国防观念</w:t>
      </w:r>
    </w:p>
    <w:p w14:paraId="386FB0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FDB47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答案解析：国家通过开展国防教育，使公民增强国防观念，掌握基本的国防知识，学习必要的军事技能，激发爱国热情，自觉履行国防义务。</w:t>
      </w:r>
    </w:p>
    <w:p w14:paraId="0A4C3C1C" w14:textId="77777777" w:rsidR="00505089" w:rsidRDefault="00505089">
      <w:pPr>
        <w:rPr>
          <w:rFonts w:ascii="宋体" w:eastAsia="宋体" w:hAnsi="宋体" w:cs="宋体" w:hint="eastAsia"/>
          <w:sz w:val="24"/>
          <w:szCs w:val="24"/>
          <w:lang w:eastAsia="zh-CN"/>
        </w:rPr>
      </w:pPr>
    </w:p>
    <w:p w14:paraId="29AAA2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393. 国防教育贯彻（   ）、长期坚持、讲求实效的方针。</w:t>
      </w:r>
    </w:p>
    <w:p w14:paraId="122679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A、全民参与</w:t>
      </w:r>
    </w:p>
    <w:p w14:paraId="69059E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B、青年参与</w:t>
      </w:r>
    </w:p>
    <w:p w14:paraId="179ACA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C、学生参与</w:t>
      </w:r>
    </w:p>
    <w:p w14:paraId="285E59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D、机关参与</w:t>
      </w:r>
    </w:p>
    <w:p w14:paraId="469545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79EE2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答案解析：国防教育贯彻全民参与、长期坚持、讲求实效的方针。</w:t>
      </w:r>
    </w:p>
    <w:p w14:paraId="5554DAA2" w14:textId="77777777" w:rsidR="00505089" w:rsidRDefault="00505089">
      <w:pPr>
        <w:rPr>
          <w:rFonts w:ascii="宋体" w:eastAsia="宋体" w:hAnsi="宋体" w:cs="宋体" w:hint="eastAsia"/>
          <w:sz w:val="24"/>
          <w:szCs w:val="24"/>
          <w:lang w:eastAsia="zh-CN"/>
        </w:rPr>
      </w:pPr>
    </w:p>
    <w:p w14:paraId="335454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394. 普及和加强国防教育是全社会的（   ）。</w:t>
      </w:r>
    </w:p>
    <w:p w14:paraId="45487E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A、教育责任</w:t>
      </w:r>
    </w:p>
    <w:p w14:paraId="091F25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B、社会责任</w:t>
      </w:r>
    </w:p>
    <w:p w14:paraId="0AF536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C、共同责任</w:t>
      </w:r>
    </w:p>
    <w:p w14:paraId="7C496D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D、主要责任</w:t>
      </w:r>
    </w:p>
    <w:p w14:paraId="280A13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58DB0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答案解析：普及和加强国防教育是全社会的共同责任。</w:t>
      </w:r>
    </w:p>
    <w:p w14:paraId="47A90B91" w14:textId="77777777" w:rsidR="00505089" w:rsidRDefault="00505089">
      <w:pPr>
        <w:rPr>
          <w:rFonts w:ascii="宋体" w:eastAsia="宋体" w:hAnsi="宋体" w:cs="宋体" w:hint="eastAsia"/>
          <w:sz w:val="24"/>
          <w:szCs w:val="24"/>
          <w:lang w:eastAsia="zh-CN"/>
        </w:rPr>
      </w:pPr>
    </w:p>
    <w:p w14:paraId="3B2D8F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395. 中华人民共和国公民都有接受国防教育的（   ）和义务。</w:t>
      </w:r>
    </w:p>
    <w:p w14:paraId="5DF147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A、职责</w:t>
      </w:r>
    </w:p>
    <w:p w14:paraId="0C4124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B、权利</w:t>
      </w:r>
    </w:p>
    <w:p w14:paraId="3A3493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C、责任</w:t>
      </w:r>
    </w:p>
    <w:p w14:paraId="0DF9C9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D、任务</w:t>
      </w:r>
    </w:p>
    <w:p w14:paraId="42A164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4A828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答案解析：中华人民共和国公民都有接受国防教育的权利和义务。</w:t>
      </w:r>
    </w:p>
    <w:p w14:paraId="02233D15" w14:textId="77777777" w:rsidR="00505089" w:rsidRDefault="00505089">
      <w:pPr>
        <w:rPr>
          <w:rFonts w:ascii="宋体" w:eastAsia="宋体" w:hAnsi="宋体" w:cs="宋体" w:hint="eastAsia"/>
          <w:sz w:val="24"/>
          <w:szCs w:val="24"/>
          <w:lang w:eastAsia="zh-CN"/>
        </w:rPr>
      </w:pPr>
    </w:p>
    <w:p w14:paraId="1CEB08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396. （   ）协同国务院开展全民国防教育。</w:t>
      </w:r>
    </w:p>
    <w:p w14:paraId="7FB3CC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A、全国政协</w:t>
      </w:r>
    </w:p>
    <w:p w14:paraId="2FB3CC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B、全国人大</w:t>
      </w:r>
    </w:p>
    <w:p w14:paraId="1FBFC8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1B68F9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D、中央军事委员会</w:t>
      </w:r>
    </w:p>
    <w:p w14:paraId="253E37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EF6A0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答案解析：中央军事委员会协同国务院开展全民国防教育。</w:t>
      </w:r>
    </w:p>
    <w:p w14:paraId="3685B106" w14:textId="77777777" w:rsidR="00505089" w:rsidRDefault="00505089">
      <w:pPr>
        <w:rPr>
          <w:rFonts w:ascii="宋体" w:eastAsia="宋体" w:hAnsi="宋体" w:cs="宋体" w:hint="eastAsia"/>
          <w:sz w:val="24"/>
          <w:szCs w:val="24"/>
          <w:lang w:eastAsia="zh-CN"/>
        </w:rPr>
      </w:pPr>
    </w:p>
    <w:p w14:paraId="41E507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397. 驻地（   ）协助和支持地方人民政府开展国防教育。</w:t>
      </w:r>
    </w:p>
    <w:p w14:paraId="0A53F4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A、军分区</w:t>
      </w:r>
    </w:p>
    <w:p w14:paraId="51D59D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B、武装部</w:t>
      </w:r>
    </w:p>
    <w:p w14:paraId="0AFD45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C、军事机关</w:t>
      </w:r>
    </w:p>
    <w:p w14:paraId="31502B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D、退役军人事务局</w:t>
      </w:r>
    </w:p>
    <w:p w14:paraId="6B9C8E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02091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答案解析：驻地军事机关协助和支持地方人民政府开展国防教育。</w:t>
      </w:r>
    </w:p>
    <w:p w14:paraId="2C87C6BD" w14:textId="77777777" w:rsidR="00505089" w:rsidRDefault="00505089">
      <w:pPr>
        <w:rPr>
          <w:rFonts w:ascii="宋体" w:eastAsia="宋体" w:hAnsi="宋体" w:cs="宋体" w:hint="eastAsia"/>
          <w:sz w:val="24"/>
          <w:szCs w:val="24"/>
          <w:lang w:eastAsia="zh-CN"/>
        </w:rPr>
      </w:pPr>
    </w:p>
    <w:p w14:paraId="6FE00E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398. 教育、退役军人事务、文化宣传在各自职责范围内负责（   ）工作。</w:t>
      </w:r>
    </w:p>
    <w:p w14:paraId="018E07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A、安全教育</w:t>
      </w:r>
    </w:p>
    <w:p w14:paraId="40BE05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B、爱国教育</w:t>
      </w:r>
    </w:p>
    <w:p w14:paraId="54E41E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C、国防教育</w:t>
      </w:r>
    </w:p>
    <w:p w14:paraId="4E7657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D、政治教育</w:t>
      </w:r>
    </w:p>
    <w:p w14:paraId="2D180D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EC97D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答案解析：教育、退役军人事务、文化宣传等部门，在各自职责范围内负责国防教育工作。</w:t>
      </w:r>
    </w:p>
    <w:p w14:paraId="62DD875A" w14:textId="77777777" w:rsidR="00505089" w:rsidRDefault="00505089">
      <w:pPr>
        <w:rPr>
          <w:rFonts w:ascii="宋体" w:eastAsia="宋体" w:hAnsi="宋体" w:cs="宋体" w:hint="eastAsia"/>
          <w:sz w:val="24"/>
          <w:szCs w:val="24"/>
          <w:lang w:eastAsia="zh-CN"/>
        </w:rPr>
      </w:pPr>
    </w:p>
    <w:p w14:paraId="679E6F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399. 国家支持、鼓励社会组织和（   ）开展有益于国防教育的活动。</w:t>
      </w:r>
    </w:p>
    <w:p w14:paraId="44359D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A、单位</w:t>
      </w:r>
    </w:p>
    <w:p w14:paraId="57F147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B、机关</w:t>
      </w:r>
    </w:p>
    <w:p w14:paraId="5E5302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C、团队</w:t>
      </w:r>
    </w:p>
    <w:p w14:paraId="3180BE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D、个人</w:t>
      </w:r>
    </w:p>
    <w:p w14:paraId="3306C7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6323C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答案解析：国家支持、鼓励社会组织和个人开展有益于国防教育的活动。</w:t>
      </w:r>
    </w:p>
    <w:p w14:paraId="703978F4" w14:textId="77777777" w:rsidR="00505089" w:rsidRDefault="00505089">
      <w:pPr>
        <w:rPr>
          <w:rFonts w:ascii="宋体" w:eastAsia="宋体" w:hAnsi="宋体" w:cs="宋体" w:hint="eastAsia"/>
          <w:sz w:val="24"/>
          <w:szCs w:val="24"/>
          <w:lang w:eastAsia="zh-CN"/>
        </w:rPr>
      </w:pPr>
    </w:p>
    <w:p w14:paraId="67E226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400. 国防教育工作人员（   ）、滥用职权、徇私舞弊，给予行政处分。</w:t>
      </w:r>
    </w:p>
    <w:p w14:paraId="69FDDB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A、玩忽职守</w:t>
      </w:r>
    </w:p>
    <w:p w14:paraId="4ADB7E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B、擅离职守</w:t>
      </w:r>
    </w:p>
    <w:p w14:paraId="61A1C6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C、敷衍了事</w:t>
      </w:r>
    </w:p>
    <w:p w14:paraId="164A27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D、失职渎职</w:t>
      </w:r>
    </w:p>
    <w:p w14:paraId="35CF8B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61647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答案解析：负责国防教育的国家工作人员玩忽职守、滥用职权、徇私舞弊的，依法给予行政处分;构成犯罪的，依法追究刑事责任。</w:t>
      </w:r>
    </w:p>
    <w:p w14:paraId="4FB9CC5B" w14:textId="77777777" w:rsidR="00505089" w:rsidRDefault="00505089">
      <w:pPr>
        <w:rPr>
          <w:rFonts w:ascii="宋体" w:eastAsia="宋体" w:hAnsi="宋体" w:cs="宋体" w:hint="eastAsia"/>
          <w:sz w:val="24"/>
          <w:szCs w:val="24"/>
          <w:lang w:eastAsia="zh-CN"/>
        </w:rPr>
      </w:pPr>
    </w:p>
    <w:p w14:paraId="25E19D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401. 国家和社会对国防教育突出贡献的（   ）和个人，给予表彰和奖励。</w:t>
      </w:r>
    </w:p>
    <w:p w14:paraId="5B5A39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A、单位</w:t>
      </w:r>
    </w:p>
    <w:p w14:paraId="2F6565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B、机关</w:t>
      </w:r>
    </w:p>
    <w:p w14:paraId="5FE513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C、团队</w:t>
      </w:r>
    </w:p>
    <w:p w14:paraId="723777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D、组织</w:t>
      </w:r>
    </w:p>
    <w:p w14:paraId="54FE92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5475F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答案解析：国家和社会对在国防教育工作中</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突出贡献的组织和个人，采取各种形式给予表彰和奖励。</w:t>
      </w:r>
    </w:p>
    <w:p w14:paraId="5E2DDFD0" w14:textId="77777777" w:rsidR="00505089" w:rsidRDefault="00505089">
      <w:pPr>
        <w:rPr>
          <w:rFonts w:ascii="宋体" w:eastAsia="宋体" w:hAnsi="宋体" w:cs="宋体" w:hint="eastAsia"/>
          <w:sz w:val="24"/>
          <w:szCs w:val="24"/>
          <w:lang w:eastAsia="zh-CN"/>
        </w:rPr>
      </w:pPr>
    </w:p>
    <w:p w14:paraId="20F00D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402. （   ）的国防教育是全民国防教育的基础。</w:t>
      </w:r>
    </w:p>
    <w:p w14:paraId="343CE0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A、单位</w:t>
      </w:r>
    </w:p>
    <w:p w14:paraId="1E7F7D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B、学校</w:t>
      </w:r>
    </w:p>
    <w:p w14:paraId="1BFF8A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C、团队</w:t>
      </w:r>
    </w:p>
    <w:p w14:paraId="358422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D、机关</w:t>
      </w:r>
    </w:p>
    <w:p w14:paraId="291EA0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6F414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答案解析：学校的国防教育是全民国防教育的基础，是实施素质教育的重要内容。</w:t>
      </w:r>
    </w:p>
    <w:p w14:paraId="2CC33BC8" w14:textId="77777777" w:rsidR="00505089" w:rsidRDefault="00505089">
      <w:pPr>
        <w:rPr>
          <w:rFonts w:ascii="宋体" w:eastAsia="宋体" w:hAnsi="宋体" w:cs="宋体" w:hint="eastAsia"/>
          <w:sz w:val="24"/>
          <w:szCs w:val="24"/>
          <w:lang w:eastAsia="zh-CN"/>
        </w:rPr>
      </w:pPr>
    </w:p>
    <w:p w14:paraId="58D933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403. （   ）行政部门应当将国防教育列入工作计划。</w:t>
      </w:r>
    </w:p>
    <w:p w14:paraId="1FA74E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A、政府</w:t>
      </w:r>
    </w:p>
    <w:p w14:paraId="707574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B、学校</w:t>
      </w:r>
    </w:p>
    <w:p w14:paraId="6502B6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C、教育</w:t>
      </w:r>
    </w:p>
    <w:p w14:paraId="3413C3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D、机关</w:t>
      </w:r>
    </w:p>
    <w:p w14:paraId="753B0A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508D5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答案解析：教育行政部门应当将国防教育列入工作计划。</w:t>
      </w:r>
    </w:p>
    <w:p w14:paraId="6EEC6E4C" w14:textId="77777777" w:rsidR="00505089" w:rsidRDefault="00505089">
      <w:pPr>
        <w:rPr>
          <w:rFonts w:ascii="宋体" w:eastAsia="宋体" w:hAnsi="宋体" w:cs="宋体" w:hint="eastAsia"/>
          <w:sz w:val="24"/>
          <w:szCs w:val="24"/>
          <w:lang w:eastAsia="zh-CN"/>
        </w:rPr>
      </w:pPr>
    </w:p>
    <w:p w14:paraId="7F504C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404. 教育行政部门对学校国防教育工作（   ）进行考核。</w:t>
      </w:r>
    </w:p>
    <w:p w14:paraId="469E28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A、随机</w:t>
      </w:r>
    </w:p>
    <w:p w14:paraId="3C9088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B、定期</w:t>
      </w:r>
    </w:p>
    <w:p w14:paraId="0FC443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C、例行</w:t>
      </w:r>
    </w:p>
    <w:p w14:paraId="7750A9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D、按时</w:t>
      </w:r>
    </w:p>
    <w:p w14:paraId="6C7F88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3A14D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答案解析：加强对学校国防教育的组织、指导和监督，并对学校国防教育工作定期进行考核。</w:t>
      </w:r>
    </w:p>
    <w:p w14:paraId="0E17F5BB" w14:textId="77777777" w:rsidR="00505089" w:rsidRDefault="00505089">
      <w:pPr>
        <w:rPr>
          <w:rFonts w:ascii="宋体" w:eastAsia="宋体" w:hAnsi="宋体" w:cs="宋体" w:hint="eastAsia"/>
          <w:sz w:val="24"/>
          <w:szCs w:val="24"/>
          <w:lang w:eastAsia="zh-CN"/>
        </w:rPr>
      </w:pPr>
    </w:p>
    <w:p w14:paraId="483AB0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405. 高校、高中和相当于高中的学校应当将（   ）与军事训练相结合。</w:t>
      </w:r>
    </w:p>
    <w:p w14:paraId="0E8731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737F2D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70F54C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C、课堂教学</w:t>
      </w:r>
    </w:p>
    <w:p w14:paraId="0D7453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D、品德教育</w:t>
      </w:r>
    </w:p>
    <w:p w14:paraId="42AA19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28E57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答案解析：高等学校、高级中学和相当于高级中学的学校应当将课堂教学与军事训练相结合，对学生进行国防教育。</w:t>
      </w:r>
    </w:p>
    <w:p w14:paraId="79BA6B5D" w14:textId="77777777" w:rsidR="00505089" w:rsidRDefault="00505089">
      <w:pPr>
        <w:rPr>
          <w:rFonts w:ascii="宋体" w:eastAsia="宋体" w:hAnsi="宋体" w:cs="宋体" w:hint="eastAsia"/>
          <w:sz w:val="24"/>
          <w:szCs w:val="24"/>
          <w:lang w:eastAsia="zh-CN"/>
        </w:rPr>
      </w:pPr>
    </w:p>
    <w:p w14:paraId="7FB5D4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406. （   ）机关应当协助学校组织学生的军事训练。</w:t>
      </w:r>
    </w:p>
    <w:p w14:paraId="7D98E8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w:t>
      </w:r>
    </w:p>
    <w:p w14:paraId="6E2265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w:t>
      </w:r>
    </w:p>
    <w:p w14:paraId="388B6C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C、政府</w:t>
      </w:r>
    </w:p>
    <w:p w14:paraId="57CD6C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7ECA03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6FE2B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答案解析：军事机关应当协助学校组织学生的军事训练。</w:t>
      </w:r>
    </w:p>
    <w:p w14:paraId="7FC74167" w14:textId="77777777" w:rsidR="00505089" w:rsidRDefault="00505089">
      <w:pPr>
        <w:rPr>
          <w:rFonts w:ascii="宋体" w:eastAsia="宋体" w:hAnsi="宋体" w:cs="宋体" w:hint="eastAsia"/>
          <w:sz w:val="24"/>
          <w:szCs w:val="24"/>
          <w:lang w:eastAsia="zh-CN"/>
        </w:rPr>
      </w:pPr>
    </w:p>
    <w:p w14:paraId="1A2513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407. 学校组织（   ）活动，应当采取措施，加强安全保障。</w:t>
      </w:r>
    </w:p>
    <w:p w14:paraId="1B78D4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A、政治教育</w:t>
      </w:r>
    </w:p>
    <w:p w14:paraId="058BF8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B、军事训练</w:t>
      </w:r>
    </w:p>
    <w:p w14:paraId="65BA16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C、团建拓展</w:t>
      </w:r>
    </w:p>
    <w:p w14:paraId="2EF930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D、体育比赛</w:t>
      </w:r>
    </w:p>
    <w:p w14:paraId="28BEC2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92A42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答案解析：学校组织军事训练活动，应当采取措施，加强安全保障。</w:t>
      </w:r>
    </w:p>
    <w:p w14:paraId="254FCCFE" w14:textId="77777777" w:rsidR="00505089" w:rsidRDefault="00505089">
      <w:pPr>
        <w:rPr>
          <w:rFonts w:ascii="宋体" w:eastAsia="宋体" w:hAnsi="宋体" w:cs="宋体" w:hint="eastAsia"/>
          <w:sz w:val="24"/>
          <w:szCs w:val="24"/>
          <w:lang w:eastAsia="zh-CN"/>
        </w:rPr>
      </w:pPr>
    </w:p>
    <w:p w14:paraId="0177EE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408. 根据需要到军事院校培训，掌握履行领导职责所必需的（   ）。</w:t>
      </w:r>
    </w:p>
    <w:p w14:paraId="711160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A、国防知识</w:t>
      </w:r>
    </w:p>
    <w:p w14:paraId="42AD1E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B、国防技能</w:t>
      </w:r>
    </w:p>
    <w:p w14:paraId="067D9E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C、国防信息</w:t>
      </w:r>
    </w:p>
    <w:p w14:paraId="1C3BF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D、国防保障</w:t>
      </w:r>
    </w:p>
    <w:p w14:paraId="44CD55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144700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答案解析：国家根据需要选送地方和部门的负责人到有关军事院校接受培训，学习和掌握履行领导职责所必需的国防知识。</w:t>
      </w:r>
    </w:p>
    <w:p w14:paraId="02E21C87" w14:textId="77777777" w:rsidR="00505089" w:rsidRDefault="00505089">
      <w:pPr>
        <w:rPr>
          <w:rFonts w:ascii="宋体" w:eastAsia="宋体" w:hAnsi="宋体" w:cs="宋体" w:hint="eastAsia"/>
          <w:sz w:val="24"/>
          <w:szCs w:val="24"/>
          <w:lang w:eastAsia="zh-CN"/>
        </w:rPr>
      </w:pPr>
    </w:p>
    <w:p w14:paraId="376D29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409. （   ）机关应当采取多种形式对工作人员进行国防教育。</w:t>
      </w:r>
    </w:p>
    <w:p w14:paraId="71CFB8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w:t>
      </w:r>
    </w:p>
    <w:p w14:paraId="48F04F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B、学校</w:t>
      </w:r>
    </w:p>
    <w:p w14:paraId="463938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C、政府</w:t>
      </w:r>
    </w:p>
    <w:p w14:paraId="1C2A61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20ECBD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51CA3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答案解析：国家机关应当根据各自的工作性质和特点，采取多种形式对工作人员进行国防教育。</w:t>
      </w:r>
    </w:p>
    <w:p w14:paraId="26C630F8" w14:textId="77777777" w:rsidR="00505089" w:rsidRDefault="00505089">
      <w:pPr>
        <w:rPr>
          <w:rFonts w:ascii="宋体" w:eastAsia="宋体" w:hAnsi="宋体" w:cs="宋体" w:hint="eastAsia"/>
          <w:sz w:val="24"/>
          <w:szCs w:val="24"/>
          <w:lang w:eastAsia="zh-CN"/>
        </w:rPr>
      </w:pPr>
    </w:p>
    <w:p w14:paraId="1C5166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410. 国家机关工作人员应当具备（   ）的国防知识。</w:t>
      </w:r>
    </w:p>
    <w:p w14:paraId="79E81F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A、基本</w:t>
      </w:r>
    </w:p>
    <w:p w14:paraId="591B77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B、基础</w:t>
      </w:r>
    </w:p>
    <w:p w14:paraId="0DC204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C、初步</w:t>
      </w:r>
    </w:p>
    <w:p w14:paraId="672792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D、深厚</w:t>
      </w:r>
    </w:p>
    <w:p w14:paraId="743E96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01EAF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答案解析：国家机关工作人员应当具备基本的国防知识。</w:t>
      </w:r>
    </w:p>
    <w:p w14:paraId="544D9550" w14:textId="77777777" w:rsidR="00505089" w:rsidRDefault="00505089">
      <w:pPr>
        <w:rPr>
          <w:rFonts w:ascii="宋体" w:eastAsia="宋体" w:hAnsi="宋体" w:cs="宋体" w:hint="eastAsia"/>
          <w:sz w:val="24"/>
          <w:szCs w:val="24"/>
          <w:lang w:eastAsia="zh-CN"/>
        </w:rPr>
      </w:pPr>
    </w:p>
    <w:p w14:paraId="3F660A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411. 从事国防建设事业国家机关工作人员，（   ）学习和掌握国防知识。</w:t>
      </w:r>
    </w:p>
    <w:p w14:paraId="48B5AA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A、业余</w:t>
      </w:r>
    </w:p>
    <w:p w14:paraId="7C4C8E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B、必须</w:t>
      </w:r>
    </w:p>
    <w:p w14:paraId="200F2E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C、简单</w:t>
      </w:r>
    </w:p>
    <w:p w14:paraId="0164CC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D、不断</w:t>
      </w:r>
    </w:p>
    <w:p w14:paraId="131893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D5BE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答案解析：从事国防建设事业的国家机关工作人员，必须学习和掌握履行职责所必需的国防知识。</w:t>
      </w:r>
    </w:p>
    <w:p w14:paraId="12F8B3C3" w14:textId="77777777" w:rsidR="00505089" w:rsidRDefault="00505089">
      <w:pPr>
        <w:rPr>
          <w:rFonts w:ascii="宋体" w:eastAsia="宋体" w:hAnsi="宋体" w:cs="宋体" w:hint="eastAsia"/>
          <w:sz w:val="24"/>
          <w:szCs w:val="24"/>
          <w:lang w:eastAsia="zh-CN"/>
        </w:rPr>
      </w:pPr>
    </w:p>
    <w:p w14:paraId="6A14F7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412. （   ）组织应当将国防教育列入职工教育计划。</w:t>
      </w:r>
    </w:p>
    <w:p w14:paraId="4166C4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A、国防机关</w:t>
      </w:r>
    </w:p>
    <w:p w14:paraId="1E9D59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B、社会团体</w:t>
      </w:r>
    </w:p>
    <w:p w14:paraId="157A37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C、企业事业</w:t>
      </w:r>
    </w:p>
    <w:p w14:paraId="0CB006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D、人民组织</w:t>
      </w:r>
    </w:p>
    <w:p w14:paraId="58040C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E54D8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答案解析：企业事业组织应当将国防教育列入职工教育计划。</w:t>
      </w:r>
    </w:p>
    <w:p w14:paraId="07F0FDD5" w14:textId="77777777" w:rsidR="00505089" w:rsidRDefault="00505089">
      <w:pPr>
        <w:rPr>
          <w:rFonts w:ascii="宋体" w:eastAsia="宋体" w:hAnsi="宋体" w:cs="宋体" w:hint="eastAsia"/>
          <w:sz w:val="24"/>
          <w:szCs w:val="24"/>
          <w:lang w:eastAsia="zh-CN"/>
        </w:rPr>
      </w:pPr>
    </w:p>
    <w:p w14:paraId="434694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413. （   ）应当根据各自的活动特点开展国防教育。</w:t>
      </w:r>
    </w:p>
    <w:p w14:paraId="05AB39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A、国防机关</w:t>
      </w:r>
    </w:p>
    <w:p w14:paraId="14BC53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B、社会团体</w:t>
      </w:r>
    </w:p>
    <w:p w14:paraId="17C90B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C、企业事业</w:t>
      </w:r>
    </w:p>
    <w:p w14:paraId="16DB76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D、人民组织</w:t>
      </w:r>
    </w:p>
    <w:p w14:paraId="7C6328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31595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答案解析：社会团体应当根据各自的活动特点开展国防教育。</w:t>
      </w:r>
    </w:p>
    <w:p w14:paraId="6E2101D6" w14:textId="77777777" w:rsidR="00505089" w:rsidRDefault="00505089">
      <w:pPr>
        <w:rPr>
          <w:rFonts w:ascii="宋体" w:eastAsia="宋体" w:hAnsi="宋体" w:cs="宋体" w:hint="eastAsia"/>
          <w:sz w:val="24"/>
          <w:szCs w:val="24"/>
          <w:lang w:eastAsia="zh-CN"/>
        </w:rPr>
      </w:pPr>
    </w:p>
    <w:p w14:paraId="03504E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414. 国防教育工作人员玩忽职守、滥用职权、（   ），依法给予行政处分。</w:t>
      </w:r>
    </w:p>
    <w:p w14:paraId="3AD4FB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A、敷衍了事</w:t>
      </w:r>
    </w:p>
    <w:p w14:paraId="17B4E8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B、擅离职守</w:t>
      </w:r>
    </w:p>
    <w:p w14:paraId="12550B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C、徇私舞弊</w:t>
      </w:r>
    </w:p>
    <w:p w14:paraId="639592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D、失职渎职</w:t>
      </w:r>
    </w:p>
    <w:p w14:paraId="7C2C47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9AD27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答案解析：负责国防教育的国家工作人员玩忽职守、滥用职权、徇私舞弊的，依法给予行政处分;构成犯罪的，依法追究刑事责任。</w:t>
      </w:r>
    </w:p>
    <w:p w14:paraId="12DD3BCB" w14:textId="77777777" w:rsidR="00505089" w:rsidRDefault="00505089">
      <w:pPr>
        <w:rPr>
          <w:rFonts w:ascii="宋体" w:eastAsia="宋体" w:hAnsi="宋体" w:cs="宋体" w:hint="eastAsia"/>
          <w:sz w:val="24"/>
          <w:szCs w:val="24"/>
          <w:lang w:eastAsia="zh-CN"/>
        </w:rPr>
      </w:pPr>
    </w:p>
    <w:p w14:paraId="4C4B9D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415. 各地方的国防教育由（   ）领导。</w:t>
      </w:r>
    </w:p>
    <w:p w14:paraId="0BE378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w:t>
      </w:r>
    </w:p>
    <w:p w14:paraId="308444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5D4223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C、省政府</w:t>
      </w:r>
    </w:p>
    <w:p w14:paraId="4D6722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D、地方各级人民政府</w:t>
      </w:r>
    </w:p>
    <w:p w14:paraId="089589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BD39B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答案解析：地方各级人民政府领导本行政区域内的国防教育工作。</w:t>
      </w:r>
    </w:p>
    <w:p w14:paraId="2FF48E79" w14:textId="77777777" w:rsidR="00505089" w:rsidRDefault="00505089">
      <w:pPr>
        <w:rPr>
          <w:rFonts w:ascii="宋体" w:eastAsia="宋体" w:hAnsi="宋体" w:cs="宋体" w:hint="eastAsia"/>
          <w:sz w:val="24"/>
          <w:szCs w:val="24"/>
          <w:lang w:eastAsia="zh-CN"/>
        </w:rPr>
      </w:pPr>
    </w:p>
    <w:p w14:paraId="540A87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416. （   ）和加强国防教育是全社会的共同责任。</w:t>
      </w:r>
    </w:p>
    <w:p w14:paraId="32F5A2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A、普及</w:t>
      </w:r>
    </w:p>
    <w:p w14:paraId="1476B9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B、开展</w:t>
      </w:r>
    </w:p>
    <w:p w14:paraId="29B198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C、组织</w:t>
      </w:r>
    </w:p>
    <w:p w14:paraId="1D28A2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D、实施</w:t>
      </w:r>
    </w:p>
    <w:p w14:paraId="3AF227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6F3EF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答案解析：普及和加强国防教育是全社会的共同责任。</w:t>
      </w:r>
    </w:p>
    <w:p w14:paraId="073985E9" w14:textId="77777777" w:rsidR="00505089" w:rsidRDefault="00505089">
      <w:pPr>
        <w:rPr>
          <w:rFonts w:ascii="宋体" w:eastAsia="宋体" w:hAnsi="宋体" w:cs="宋体" w:hint="eastAsia"/>
          <w:sz w:val="24"/>
          <w:szCs w:val="24"/>
          <w:lang w:eastAsia="zh-CN"/>
        </w:rPr>
      </w:pPr>
    </w:p>
    <w:p w14:paraId="44D2EA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417. 县级以上地方负责检查（   ）内的国防教育工作。</w:t>
      </w:r>
    </w:p>
    <w:p w14:paraId="6A68D2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A、本人民团体</w:t>
      </w:r>
    </w:p>
    <w:p w14:paraId="52690E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B、本企事业单位</w:t>
      </w:r>
    </w:p>
    <w:p w14:paraId="2363D1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C、本中小学校</w:t>
      </w:r>
    </w:p>
    <w:p w14:paraId="4765CA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D、本行政区域</w:t>
      </w:r>
    </w:p>
    <w:p w14:paraId="272653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44D87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答案解析：县级以上地方负责国防教育工作的机构组织、指导、协调和检查本行政区域内的国防教育工作。</w:t>
      </w:r>
    </w:p>
    <w:p w14:paraId="2D5E6D2E" w14:textId="77777777" w:rsidR="00505089" w:rsidRDefault="00505089">
      <w:pPr>
        <w:rPr>
          <w:rFonts w:ascii="宋体" w:eastAsia="宋体" w:hAnsi="宋体" w:cs="宋体" w:hint="eastAsia"/>
          <w:sz w:val="24"/>
          <w:szCs w:val="24"/>
          <w:lang w:eastAsia="zh-CN"/>
        </w:rPr>
      </w:pPr>
    </w:p>
    <w:p w14:paraId="1A8F44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418. 各级人民政府应当将国防教育纳入（   ）和社会发展计划。</w:t>
      </w:r>
    </w:p>
    <w:p w14:paraId="054A2E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A、财政预算</w:t>
      </w:r>
    </w:p>
    <w:p w14:paraId="09E627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B、国民经济</w:t>
      </w:r>
    </w:p>
    <w:p w14:paraId="5D7826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C、宏观经济</w:t>
      </w:r>
    </w:p>
    <w:p w14:paraId="656082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D、市场经济</w:t>
      </w:r>
    </w:p>
    <w:p w14:paraId="4287B2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AC8FE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答案解析：各级人民政府应当将国防教育纳入国民经济和社会发展计划，并根据开展国防教育的需要，在财政预算中保障国防教育所需的经费。</w:t>
      </w:r>
    </w:p>
    <w:p w14:paraId="3BC8A65A" w14:textId="77777777" w:rsidR="00505089" w:rsidRDefault="00505089">
      <w:pPr>
        <w:rPr>
          <w:rFonts w:ascii="宋体" w:eastAsia="宋体" w:hAnsi="宋体" w:cs="宋体" w:hint="eastAsia"/>
          <w:sz w:val="24"/>
          <w:szCs w:val="24"/>
          <w:lang w:eastAsia="zh-CN"/>
        </w:rPr>
      </w:pPr>
    </w:p>
    <w:p w14:paraId="1BA297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419. 企业开展国防教育所需经费，在本单位职工（   ）中列支。</w:t>
      </w:r>
    </w:p>
    <w:p w14:paraId="478984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A、教育经费</w:t>
      </w:r>
    </w:p>
    <w:p w14:paraId="01B56D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B、职工福利</w:t>
      </w:r>
    </w:p>
    <w:p w14:paraId="282815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C、国防津贴</w:t>
      </w:r>
    </w:p>
    <w:p w14:paraId="24D853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D、国防经费</w:t>
      </w:r>
    </w:p>
    <w:p w14:paraId="19F9EF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46CC6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答案解析：企业开展国防教育所需经费，在本单位职工教育经费中列支。</w:t>
      </w:r>
    </w:p>
    <w:p w14:paraId="7BF959EA" w14:textId="77777777" w:rsidR="00505089" w:rsidRDefault="00505089">
      <w:pPr>
        <w:rPr>
          <w:rFonts w:ascii="宋体" w:eastAsia="宋体" w:hAnsi="宋体" w:cs="宋体" w:hint="eastAsia"/>
          <w:sz w:val="24"/>
          <w:szCs w:val="24"/>
          <w:lang w:eastAsia="zh-CN"/>
        </w:rPr>
      </w:pPr>
    </w:p>
    <w:p w14:paraId="27FB71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420. 国家鼓励（   ）和个人捐赠财产，资助国防教育的开展。</w:t>
      </w:r>
    </w:p>
    <w:p w14:paraId="743384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A、社会组织</w:t>
      </w:r>
    </w:p>
    <w:p w14:paraId="776C38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B、人民团体</w:t>
      </w:r>
    </w:p>
    <w:p w14:paraId="0DD14C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C、企事单位</w:t>
      </w:r>
    </w:p>
    <w:p w14:paraId="316C86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D、社团组织</w:t>
      </w:r>
    </w:p>
    <w:p w14:paraId="2B670A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B0FCA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答案解析：国家鼓励社会组织和个人捐赠财产，资助国防教育的开展。</w:t>
      </w:r>
    </w:p>
    <w:p w14:paraId="17D204C9" w14:textId="77777777" w:rsidR="00505089" w:rsidRDefault="00505089">
      <w:pPr>
        <w:rPr>
          <w:rFonts w:ascii="宋体" w:eastAsia="宋体" w:hAnsi="宋体" w:cs="宋体" w:hint="eastAsia"/>
          <w:sz w:val="24"/>
          <w:szCs w:val="24"/>
          <w:lang w:eastAsia="zh-CN"/>
        </w:rPr>
      </w:pPr>
    </w:p>
    <w:p w14:paraId="6F0E47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421. （   ）应当加强建设，不断完善，充分发挥国防教育的功能。</w:t>
      </w:r>
    </w:p>
    <w:p w14:paraId="11E145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w:t>
      </w:r>
    </w:p>
    <w:p w14:paraId="0A3D47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B、国防教育基地</w:t>
      </w:r>
    </w:p>
    <w:p w14:paraId="6BFF97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C、少年军校</w:t>
      </w:r>
    </w:p>
    <w:p w14:paraId="47533F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D、烈士陵园</w:t>
      </w:r>
    </w:p>
    <w:p w14:paraId="5FA74B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0AAB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答案解析：国防教育基地应当加强建设，不断完善，充分发挥国防教育的功能。</w:t>
      </w:r>
    </w:p>
    <w:p w14:paraId="246AE54D" w14:textId="77777777" w:rsidR="00505089" w:rsidRDefault="00505089">
      <w:pPr>
        <w:rPr>
          <w:rFonts w:ascii="宋体" w:eastAsia="宋体" w:hAnsi="宋体" w:cs="宋体" w:hint="eastAsia"/>
          <w:sz w:val="24"/>
          <w:szCs w:val="24"/>
          <w:lang w:eastAsia="zh-CN"/>
        </w:rPr>
      </w:pPr>
    </w:p>
    <w:p w14:paraId="33EB6F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422. （   ）破坏国防教育基地设施，给予批评教育，并责令限期改正。</w:t>
      </w:r>
    </w:p>
    <w:p w14:paraId="6A2421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A、侵占</w:t>
      </w:r>
    </w:p>
    <w:p w14:paraId="072660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B、故意</w:t>
      </w:r>
    </w:p>
    <w:p w14:paraId="6651EE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C、蓄谋</w:t>
      </w:r>
    </w:p>
    <w:p w14:paraId="70465E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D、蓄意</w:t>
      </w:r>
    </w:p>
    <w:p w14:paraId="569595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38483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答案解析：侵占、破坏国防教育基地设施、损毁展品的，由有关主管部门给予批评教育，并责令限期改正。</w:t>
      </w:r>
    </w:p>
    <w:p w14:paraId="4DC3BB8E" w14:textId="77777777" w:rsidR="00505089" w:rsidRDefault="00505089">
      <w:pPr>
        <w:rPr>
          <w:rFonts w:ascii="宋体" w:eastAsia="宋体" w:hAnsi="宋体" w:cs="宋体" w:hint="eastAsia"/>
          <w:sz w:val="24"/>
          <w:szCs w:val="24"/>
          <w:lang w:eastAsia="zh-CN"/>
        </w:rPr>
      </w:pPr>
    </w:p>
    <w:p w14:paraId="68FF23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423. 我军的宗旨是（   ）。</w:t>
      </w:r>
    </w:p>
    <w:p w14:paraId="1F05D6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A、拥政爱民</w:t>
      </w:r>
    </w:p>
    <w:p w14:paraId="3DF5CF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B、听党指挥</w:t>
      </w:r>
    </w:p>
    <w:p w14:paraId="1A24E9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C、忠于职守</w:t>
      </w:r>
    </w:p>
    <w:p w14:paraId="1523F1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D、全心全意为人民服务</w:t>
      </w:r>
    </w:p>
    <w:p w14:paraId="1EE71D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3755A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答案解析：紧紧地和人民站在一起，全心全意为人民服务是我军永远不变的宗旨。</w:t>
      </w:r>
    </w:p>
    <w:p w14:paraId="681B15A9" w14:textId="77777777" w:rsidR="00505089" w:rsidRDefault="00505089">
      <w:pPr>
        <w:rPr>
          <w:rFonts w:ascii="宋体" w:eastAsia="宋体" w:hAnsi="宋体" w:cs="宋体" w:hint="eastAsia"/>
          <w:sz w:val="24"/>
          <w:szCs w:val="24"/>
          <w:lang w:eastAsia="zh-CN"/>
        </w:rPr>
      </w:pPr>
    </w:p>
    <w:p w14:paraId="721ADD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424. （   ）是近代以来中华民族最伟大的梦想。</w:t>
      </w:r>
    </w:p>
    <w:p w14:paraId="0BA58B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A、中国梦</w:t>
      </w:r>
    </w:p>
    <w:p w14:paraId="68E980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B、强起来</w:t>
      </w:r>
    </w:p>
    <w:p w14:paraId="60EA8B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C、富起来</w:t>
      </w:r>
    </w:p>
    <w:p w14:paraId="20E5E7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D、实现中华民族伟大复兴</w:t>
      </w:r>
    </w:p>
    <w:p w14:paraId="2EE5D8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2A5B9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答案解析：习近平总书记在参观《复兴之路》展览时提出:“实现中华民族伟大复兴,就是中华民族近代以来最伟大的梦想”。</w:t>
      </w:r>
    </w:p>
    <w:p w14:paraId="6AD33AC2" w14:textId="77777777" w:rsidR="00505089" w:rsidRDefault="00505089">
      <w:pPr>
        <w:rPr>
          <w:rFonts w:ascii="宋体" w:eastAsia="宋体" w:hAnsi="宋体" w:cs="宋体" w:hint="eastAsia"/>
          <w:sz w:val="24"/>
          <w:szCs w:val="24"/>
          <w:lang w:eastAsia="zh-CN"/>
        </w:rPr>
      </w:pPr>
    </w:p>
    <w:p w14:paraId="448220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425. 长征途中翻越的第一座人迹罕至的大雪山是（   ）。</w:t>
      </w:r>
    </w:p>
    <w:p w14:paraId="4F13C0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A、昆仑山</w:t>
      </w:r>
    </w:p>
    <w:p w14:paraId="43DF0A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B、大别山</w:t>
      </w:r>
    </w:p>
    <w:p w14:paraId="5E94E0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C、狼牙山</w:t>
      </w:r>
    </w:p>
    <w:p w14:paraId="106E6A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D、夹金山</w:t>
      </w:r>
    </w:p>
    <w:p w14:paraId="76E855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A1BB6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答案解析：1935年6月8日，中央红军突破敌人庐山宝兴防线后，翻越长征途中第一座大雪山，夹金山。</w:t>
      </w:r>
    </w:p>
    <w:p w14:paraId="2437C09A" w14:textId="77777777" w:rsidR="00505089" w:rsidRDefault="00505089">
      <w:pPr>
        <w:rPr>
          <w:rFonts w:ascii="宋体" w:eastAsia="宋体" w:hAnsi="宋体" w:cs="宋体" w:hint="eastAsia"/>
          <w:sz w:val="24"/>
          <w:szCs w:val="24"/>
          <w:lang w:eastAsia="zh-CN"/>
        </w:rPr>
      </w:pPr>
    </w:p>
    <w:p w14:paraId="09E4AB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426. 我国第一大岛是（   ）。</w:t>
      </w:r>
    </w:p>
    <w:p w14:paraId="248CED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A、海南岛</w:t>
      </w:r>
    </w:p>
    <w:p w14:paraId="4D91BE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B、崇明岛</w:t>
      </w:r>
    </w:p>
    <w:p w14:paraId="6B3E51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C、台湾岛</w:t>
      </w:r>
    </w:p>
    <w:p w14:paraId="50D64B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D、舟山群岛</w:t>
      </w:r>
    </w:p>
    <w:p w14:paraId="481FD4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8214B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答案解析：台湾岛位于中国东南沿海的大陆架上，面积约3.5万平方公里，是中国第一大岛。</w:t>
      </w:r>
    </w:p>
    <w:p w14:paraId="005AFF38" w14:textId="77777777" w:rsidR="00505089" w:rsidRDefault="00505089">
      <w:pPr>
        <w:rPr>
          <w:rFonts w:ascii="宋体" w:eastAsia="宋体" w:hAnsi="宋体" w:cs="宋体" w:hint="eastAsia"/>
          <w:sz w:val="24"/>
          <w:szCs w:val="24"/>
          <w:lang w:eastAsia="zh-CN"/>
        </w:rPr>
      </w:pPr>
    </w:p>
    <w:p w14:paraId="3DFDA8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427. 1927年8月1日，打响了武装反抗国民党反动派的第一枪是（   ）。</w:t>
      </w:r>
    </w:p>
    <w:p w14:paraId="4745DA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A、秋收起义</w:t>
      </w:r>
    </w:p>
    <w:p w14:paraId="5DEA78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B、南昌起义</w:t>
      </w:r>
    </w:p>
    <w:p w14:paraId="0714F8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C、广州起义</w:t>
      </w:r>
    </w:p>
    <w:p w14:paraId="4A8AAB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D、武汉起义</w:t>
      </w:r>
    </w:p>
    <w:p w14:paraId="44F3D1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8C108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答案解析：1927年8月1日，南昌起义打响了武装反抗国民党反动派的第一枪，开始了中国共产党独立领导革命武装斗争和创建人民军队的新时期。</w:t>
      </w:r>
    </w:p>
    <w:p w14:paraId="00770C0D" w14:textId="77777777" w:rsidR="00505089" w:rsidRDefault="00505089">
      <w:pPr>
        <w:rPr>
          <w:rFonts w:ascii="宋体" w:eastAsia="宋体" w:hAnsi="宋体" w:cs="宋体" w:hint="eastAsia"/>
          <w:sz w:val="24"/>
          <w:szCs w:val="24"/>
          <w:lang w:eastAsia="zh-CN"/>
        </w:rPr>
      </w:pPr>
    </w:p>
    <w:p w14:paraId="721606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428. （   ）我国第一颗原子弹爆炸成功。</w:t>
      </w:r>
    </w:p>
    <w:p w14:paraId="520308D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A、1964年</w:t>
      </w:r>
    </w:p>
    <w:p w14:paraId="59768D4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B、1965年</w:t>
      </w:r>
    </w:p>
    <w:p w14:paraId="3417861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C、1966年</w:t>
      </w:r>
    </w:p>
    <w:p w14:paraId="0580B06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D、1967年</w:t>
      </w:r>
    </w:p>
    <w:p w14:paraId="34FCE7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542DE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答案解析：1964年10月16日下午3时，中国第一颗原子弹在罗布泊爆炸成功。</w:t>
      </w:r>
    </w:p>
    <w:p w14:paraId="51541BB4" w14:textId="77777777" w:rsidR="00505089" w:rsidRDefault="00505089">
      <w:pPr>
        <w:rPr>
          <w:rFonts w:ascii="宋体" w:eastAsia="宋体" w:hAnsi="宋体" w:cs="宋体" w:hint="eastAsia"/>
          <w:sz w:val="24"/>
          <w:szCs w:val="24"/>
          <w:lang w:eastAsia="zh-CN"/>
        </w:rPr>
      </w:pPr>
    </w:p>
    <w:p w14:paraId="22B7B0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429. （   ）是我军的生命线。</w:t>
      </w:r>
    </w:p>
    <w:p w14:paraId="7C0AE9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A、听党指挥</w:t>
      </w:r>
    </w:p>
    <w:p w14:paraId="49B68E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B、作风优良</w:t>
      </w:r>
    </w:p>
    <w:p w14:paraId="7B8FE6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C、能打胜仗</w:t>
      </w:r>
    </w:p>
    <w:p w14:paraId="5A8D420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D、政治工作</w:t>
      </w:r>
      <w:proofErr w:type="spellEnd"/>
    </w:p>
    <w:p w14:paraId="782C1D2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4F683E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答案解析：政治工作是我军的生命线，这一经典论断，生动形象地阐明了军队政治工作的重要地位作用，具有非常丰富的内涵。</w:t>
      </w:r>
    </w:p>
    <w:p w14:paraId="6D31EDB1" w14:textId="77777777" w:rsidR="00505089" w:rsidRDefault="00505089">
      <w:pPr>
        <w:rPr>
          <w:rFonts w:ascii="宋体" w:eastAsia="宋体" w:hAnsi="宋体" w:cs="宋体" w:hint="eastAsia"/>
          <w:sz w:val="24"/>
          <w:szCs w:val="24"/>
          <w:lang w:eastAsia="zh-CN"/>
        </w:rPr>
      </w:pPr>
    </w:p>
    <w:p w14:paraId="2F7886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430. （   ）是对国民党反动派屠杀政策的又一次英勇反击。</w:t>
      </w:r>
    </w:p>
    <w:p w14:paraId="3DCEB4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A、秋收起义</w:t>
      </w:r>
    </w:p>
    <w:p w14:paraId="3DF908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B、南昌起义</w:t>
      </w:r>
    </w:p>
    <w:p w14:paraId="15C0A1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C、广州起义</w:t>
      </w:r>
    </w:p>
    <w:p w14:paraId="19FBE8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D、武汉起义</w:t>
      </w:r>
    </w:p>
    <w:p w14:paraId="701502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106FE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广州起义是1927年12月11日中国共产党在广州领导工人、农民和革命士兵举行的反抗国民党反动派的武装起义，是中国共产党和中国人民继南昌起义、湘赣边界秋收起义之后，对国民党反动派的又一次英勇反击。</w:t>
      </w:r>
    </w:p>
    <w:p w14:paraId="3453A30E" w14:textId="77777777" w:rsidR="00505089" w:rsidRDefault="00505089">
      <w:pPr>
        <w:rPr>
          <w:rFonts w:ascii="宋体" w:eastAsia="宋体" w:hAnsi="宋体" w:cs="宋体" w:hint="eastAsia"/>
          <w:sz w:val="24"/>
          <w:szCs w:val="24"/>
          <w:lang w:eastAsia="zh-CN"/>
        </w:rPr>
      </w:pPr>
    </w:p>
    <w:p w14:paraId="07A31B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431. 中国共产党第一次全国代表大会在（   ）开幕</w:t>
      </w:r>
    </w:p>
    <w:p w14:paraId="1764539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A、1921 年 7 月 1 </w:t>
      </w:r>
      <w:proofErr w:type="spellStart"/>
      <w:r>
        <w:rPr>
          <w:rFonts w:ascii="宋体" w:eastAsia="宋体" w:hAnsi="宋体" w:cs="宋体" w:hint="eastAsia"/>
          <w:sz w:val="24"/>
          <w:szCs w:val="24"/>
        </w:rPr>
        <w:t>日南京</w:t>
      </w:r>
      <w:proofErr w:type="spellEnd"/>
    </w:p>
    <w:p w14:paraId="7EE805F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B、1927 年 7 月 21 </w:t>
      </w:r>
      <w:proofErr w:type="spellStart"/>
      <w:r>
        <w:rPr>
          <w:rFonts w:ascii="宋体" w:eastAsia="宋体" w:hAnsi="宋体" w:cs="宋体" w:hint="eastAsia"/>
          <w:sz w:val="24"/>
          <w:szCs w:val="24"/>
        </w:rPr>
        <w:t>日上海</w:t>
      </w:r>
      <w:proofErr w:type="spellEnd"/>
    </w:p>
    <w:p w14:paraId="26390E4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C、1921 年 7 月 23 </w:t>
      </w:r>
      <w:proofErr w:type="spellStart"/>
      <w:r>
        <w:rPr>
          <w:rFonts w:ascii="宋体" w:eastAsia="宋体" w:hAnsi="宋体" w:cs="宋体" w:hint="eastAsia"/>
          <w:sz w:val="24"/>
          <w:szCs w:val="24"/>
        </w:rPr>
        <w:t>日上海</w:t>
      </w:r>
      <w:proofErr w:type="spellEnd"/>
    </w:p>
    <w:p w14:paraId="75E65D5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D、1921 年 7 月 30 </w:t>
      </w:r>
      <w:proofErr w:type="spellStart"/>
      <w:r>
        <w:rPr>
          <w:rFonts w:ascii="宋体" w:eastAsia="宋体" w:hAnsi="宋体" w:cs="宋体" w:hint="eastAsia"/>
          <w:sz w:val="24"/>
          <w:szCs w:val="24"/>
        </w:rPr>
        <w:t>日南京</w:t>
      </w:r>
      <w:proofErr w:type="spellEnd"/>
    </w:p>
    <w:p w14:paraId="2197A3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16392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答案解析：中国共产党第一次全国代表大会于1921年7月23日至8月初在上海法租界望志路106号（现兴业路76号）和浙江嘉兴召开。</w:t>
      </w:r>
    </w:p>
    <w:p w14:paraId="7406CF5A" w14:textId="77777777" w:rsidR="00505089" w:rsidRDefault="00505089">
      <w:pPr>
        <w:rPr>
          <w:rFonts w:ascii="宋体" w:eastAsia="宋体" w:hAnsi="宋体" w:cs="宋体" w:hint="eastAsia"/>
          <w:sz w:val="24"/>
          <w:szCs w:val="24"/>
          <w:lang w:eastAsia="zh-CN"/>
        </w:rPr>
      </w:pPr>
    </w:p>
    <w:p w14:paraId="444D95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432. （   ）拉开了中国新民主主义革命的帷幕</w:t>
      </w:r>
    </w:p>
    <w:p w14:paraId="6F5CCA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A、新文化运动</w:t>
      </w:r>
    </w:p>
    <w:p w14:paraId="55D541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B、五四运动</w:t>
      </w:r>
    </w:p>
    <w:p w14:paraId="713D9C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C、中国共产党成立</w:t>
      </w:r>
    </w:p>
    <w:p w14:paraId="63A595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D、五卅运动</w:t>
      </w:r>
    </w:p>
    <w:p w14:paraId="6267FB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A3961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答案解析：五四运动是是中国新民主主义革命的开端。五四运动是近代中国革命史上具有划时代意义的重大事件，是近代中国第一次彻底的不妥协的反对帝国主义和彻底的不妥协的反对封建主义的爱国运动。</w:t>
      </w:r>
    </w:p>
    <w:p w14:paraId="164D56BE" w14:textId="77777777" w:rsidR="00505089" w:rsidRDefault="00505089">
      <w:pPr>
        <w:rPr>
          <w:rFonts w:ascii="宋体" w:eastAsia="宋体" w:hAnsi="宋体" w:cs="宋体" w:hint="eastAsia"/>
          <w:sz w:val="24"/>
          <w:szCs w:val="24"/>
          <w:lang w:eastAsia="zh-CN"/>
        </w:rPr>
      </w:pPr>
    </w:p>
    <w:p w14:paraId="300565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433. 中国特色社会主义是（   ），不是别的什么主义。</w:t>
      </w:r>
    </w:p>
    <w:p w14:paraId="5A1E6A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A、传统社会主义</w:t>
      </w:r>
    </w:p>
    <w:p w14:paraId="5BE19C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B、科学社会主义</w:t>
      </w:r>
    </w:p>
    <w:p w14:paraId="793493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C、自由主义</w:t>
      </w:r>
    </w:p>
    <w:p w14:paraId="7104C0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D、民主主义</w:t>
      </w:r>
    </w:p>
    <w:p w14:paraId="5E6B16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D4725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答案解析：中国特色社会主义是科学社会主义，不是别的什么主义。中国特色社会主义坚持了科学社会主义基本原则，丰富和发展了科学社会主义并赋予其鲜明中国特色。</w:t>
      </w:r>
    </w:p>
    <w:p w14:paraId="3D66BB9F" w14:textId="77777777" w:rsidR="00505089" w:rsidRDefault="00505089">
      <w:pPr>
        <w:rPr>
          <w:rFonts w:ascii="宋体" w:eastAsia="宋体" w:hAnsi="宋体" w:cs="宋体" w:hint="eastAsia"/>
          <w:sz w:val="24"/>
          <w:szCs w:val="24"/>
          <w:lang w:eastAsia="zh-CN"/>
        </w:rPr>
      </w:pPr>
    </w:p>
    <w:p w14:paraId="29389B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434. 下列不属于《人民防空法》制定目的的是（   ）。</w:t>
      </w:r>
    </w:p>
    <w:p w14:paraId="7BB453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A、有效地组织人民防空</w:t>
      </w:r>
    </w:p>
    <w:p w14:paraId="4FF169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B、保护人民的生命和财产安全</w:t>
      </w:r>
    </w:p>
    <w:p w14:paraId="7B6237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C、保障社会主义现代化建设的顺利进行</w:t>
      </w:r>
    </w:p>
    <w:p w14:paraId="020537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D、遏制敌对分子</w:t>
      </w:r>
    </w:p>
    <w:p w14:paraId="1D20C8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DC901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答案解析：为了有效地组织人民防空，保护人民的生命和财产安全，保障社会主义现代化建设的顺利进行，制定《人民防空法》。</w:t>
      </w:r>
    </w:p>
    <w:p w14:paraId="733AD944" w14:textId="77777777" w:rsidR="00505089" w:rsidRDefault="00505089">
      <w:pPr>
        <w:rPr>
          <w:rFonts w:ascii="宋体" w:eastAsia="宋体" w:hAnsi="宋体" w:cs="宋体" w:hint="eastAsia"/>
          <w:sz w:val="24"/>
          <w:szCs w:val="24"/>
          <w:lang w:eastAsia="zh-CN"/>
        </w:rPr>
      </w:pPr>
    </w:p>
    <w:p w14:paraId="33ADFB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435. 《人民防空法》规定，（ ）级以上人民政府应当将人民防空建设纳入国民经济和社会发展计划。</w:t>
      </w:r>
    </w:p>
    <w:p w14:paraId="349E78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A、省</w:t>
      </w:r>
    </w:p>
    <w:p w14:paraId="3E8616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w:t>
      </w:r>
    </w:p>
    <w:p w14:paraId="392467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C、县</w:t>
      </w:r>
    </w:p>
    <w:p w14:paraId="44A15F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D、乡</w:t>
      </w:r>
    </w:p>
    <w:p w14:paraId="7DCB18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38649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答案解析：县级以上人民政府应当将人民防空建设纳入国民经济和社会发展计划。</w:t>
      </w:r>
    </w:p>
    <w:p w14:paraId="01CA2434" w14:textId="77777777" w:rsidR="00505089" w:rsidRDefault="00505089">
      <w:pPr>
        <w:rPr>
          <w:rFonts w:ascii="宋体" w:eastAsia="宋体" w:hAnsi="宋体" w:cs="宋体" w:hint="eastAsia"/>
          <w:sz w:val="24"/>
          <w:szCs w:val="24"/>
          <w:lang w:eastAsia="zh-CN"/>
        </w:rPr>
      </w:pPr>
    </w:p>
    <w:p w14:paraId="42DB93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436. 根据《人民防空法》规定，县级以上地方行政区域的人民防空工作由（  ）领导。</w:t>
      </w:r>
    </w:p>
    <w:p w14:paraId="7CB8EF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A、同级人民政府和军事机关</w:t>
      </w:r>
    </w:p>
    <w:p w14:paraId="5DD293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B、同级人民政府</w:t>
      </w:r>
    </w:p>
    <w:p w14:paraId="728202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C、同级军事机关</w:t>
      </w:r>
    </w:p>
    <w:p w14:paraId="00B911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D、同级党委</w:t>
      </w:r>
    </w:p>
    <w:p w14:paraId="56EBDA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13ABB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答案解析：县级以上地方各级人民政府和同级军事机关领导本行政区域的人民防空工作。</w:t>
      </w:r>
    </w:p>
    <w:p w14:paraId="35481B69" w14:textId="77777777" w:rsidR="00505089" w:rsidRDefault="00505089">
      <w:pPr>
        <w:rPr>
          <w:rFonts w:ascii="宋体" w:eastAsia="宋体" w:hAnsi="宋体" w:cs="宋体" w:hint="eastAsia"/>
          <w:sz w:val="24"/>
          <w:szCs w:val="24"/>
          <w:lang w:eastAsia="zh-CN"/>
        </w:rPr>
      </w:pPr>
    </w:p>
    <w:p w14:paraId="2A505A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437. 根据《人民防空法》规定，（  ）管理全国的人民防空工作。</w:t>
      </w:r>
    </w:p>
    <w:p w14:paraId="67A6BB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A、中央国家机关人民防空主管部门</w:t>
      </w:r>
    </w:p>
    <w:p w14:paraId="027726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B、县级以上地方各级人民政府人民防空主管部门</w:t>
      </w:r>
    </w:p>
    <w:p w14:paraId="300397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C、大军区人民防空主管部门</w:t>
      </w:r>
    </w:p>
    <w:p w14:paraId="14E0AE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D、国家人民防空主管部门</w:t>
      </w:r>
    </w:p>
    <w:p w14:paraId="0A817C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49587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答案解析：国家人民防空主管部门管理全国的人民防空工作。</w:t>
      </w:r>
    </w:p>
    <w:p w14:paraId="17714B6F" w14:textId="77777777" w:rsidR="00505089" w:rsidRDefault="00505089">
      <w:pPr>
        <w:rPr>
          <w:rFonts w:ascii="宋体" w:eastAsia="宋体" w:hAnsi="宋体" w:cs="宋体" w:hint="eastAsia"/>
          <w:sz w:val="24"/>
          <w:szCs w:val="24"/>
          <w:lang w:eastAsia="zh-CN"/>
        </w:rPr>
      </w:pPr>
    </w:p>
    <w:p w14:paraId="70679D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438. 根据《人民防空法》规定，（  ）管理中央国家机关的人民防空工作。</w:t>
      </w:r>
    </w:p>
    <w:p w14:paraId="52201E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A、中央国家机关人民防空主管部门</w:t>
      </w:r>
    </w:p>
    <w:p w14:paraId="353EC7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B、县级以上地方各级人民政府人民防空主管部门</w:t>
      </w:r>
    </w:p>
    <w:p w14:paraId="447F14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C、大军区人民防空主管部门</w:t>
      </w:r>
    </w:p>
    <w:p w14:paraId="5A2F7A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D、国家人民防空主管部门</w:t>
      </w:r>
    </w:p>
    <w:p w14:paraId="6A7F32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2CC7CA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答案解析：中央国家机关人民防空主管部门管理中央国家机关的人民防空工作。</w:t>
      </w:r>
    </w:p>
    <w:p w14:paraId="07A9A3D4" w14:textId="77777777" w:rsidR="00505089" w:rsidRDefault="00505089">
      <w:pPr>
        <w:rPr>
          <w:rFonts w:ascii="宋体" w:eastAsia="宋体" w:hAnsi="宋体" w:cs="宋体" w:hint="eastAsia"/>
          <w:sz w:val="24"/>
          <w:szCs w:val="24"/>
          <w:lang w:eastAsia="zh-CN"/>
        </w:rPr>
      </w:pPr>
    </w:p>
    <w:p w14:paraId="11FEAF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439. 《人民防空法》规定，对在人民防空工作中做出显著成绩的组织或者个人，给予奖励的主体是（ ）</w:t>
      </w:r>
    </w:p>
    <w:p w14:paraId="728E07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A、中央国家机关人民防空主管部门</w:t>
      </w:r>
    </w:p>
    <w:p w14:paraId="4DB7E1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B、县级以上人民政府和军事机关</w:t>
      </w:r>
    </w:p>
    <w:p w14:paraId="225137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C、中共中央</w:t>
      </w:r>
    </w:p>
    <w:p w14:paraId="20DB1A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D、国家人民防空主管部门</w:t>
      </w:r>
    </w:p>
    <w:p w14:paraId="1089CD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18E5A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答案解析：县级以上人民政府和军事机关对在人民防空工作中做出显著成绩的组织或者个人，给予奖励。</w:t>
      </w:r>
    </w:p>
    <w:p w14:paraId="1D3F3E93" w14:textId="77777777" w:rsidR="00505089" w:rsidRDefault="00505089">
      <w:pPr>
        <w:rPr>
          <w:rFonts w:ascii="宋体" w:eastAsia="宋体" w:hAnsi="宋体" w:cs="宋体" w:hint="eastAsia"/>
          <w:sz w:val="24"/>
          <w:szCs w:val="24"/>
          <w:lang w:eastAsia="zh-CN"/>
        </w:rPr>
      </w:pPr>
    </w:p>
    <w:p w14:paraId="1E5052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440. 《人民防空法》规定，人民防空主管部门的设置、职责和任务，由（  ）规定。</w:t>
      </w:r>
    </w:p>
    <w:p w14:paraId="0A84CA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A、中央国家机关人民防空主管部门</w:t>
      </w:r>
    </w:p>
    <w:p w14:paraId="235976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B、国务院、中共中央</w:t>
      </w:r>
    </w:p>
    <w:p w14:paraId="3A2028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C、国务院、中央军事委员会</w:t>
      </w:r>
    </w:p>
    <w:p w14:paraId="7EBCDE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EB3B7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答案解析：人民防空主管部门的设置、职责和任务，由国务院、中央军事委员会规定。</w:t>
      </w:r>
    </w:p>
    <w:p w14:paraId="3FA49335" w14:textId="77777777" w:rsidR="00505089" w:rsidRDefault="00505089">
      <w:pPr>
        <w:rPr>
          <w:rFonts w:ascii="宋体" w:eastAsia="宋体" w:hAnsi="宋体" w:cs="宋体" w:hint="eastAsia"/>
          <w:sz w:val="24"/>
          <w:szCs w:val="24"/>
          <w:lang w:eastAsia="zh-CN"/>
        </w:rPr>
      </w:pPr>
    </w:p>
    <w:p w14:paraId="27B03F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441. 人民防空是（  ）的组成部分。</w:t>
      </w:r>
    </w:p>
    <w:p w14:paraId="2F7B5D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w:t>
      </w:r>
    </w:p>
    <w:p w14:paraId="2ABED0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B、边防</w:t>
      </w:r>
    </w:p>
    <w:p w14:paraId="754C69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C、海防</w:t>
      </w:r>
    </w:p>
    <w:p w14:paraId="0F89C4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D、城防</w:t>
      </w:r>
    </w:p>
    <w:p w14:paraId="334837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48C47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答案解析：人民防空是国防的组成部分。国家根据国防需要，动员和组织群众采取防护措施，防范和减轻空袭危害。</w:t>
      </w:r>
    </w:p>
    <w:p w14:paraId="44B040C4" w14:textId="77777777" w:rsidR="00505089" w:rsidRDefault="00505089">
      <w:pPr>
        <w:rPr>
          <w:rFonts w:ascii="宋体" w:eastAsia="宋体" w:hAnsi="宋体" w:cs="宋体" w:hint="eastAsia"/>
          <w:sz w:val="24"/>
          <w:szCs w:val="24"/>
          <w:lang w:eastAsia="zh-CN"/>
        </w:rPr>
      </w:pPr>
    </w:p>
    <w:p w14:paraId="38B167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442. 《人民防空法》规定，（  ）是人民防空的重点。</w:t>
      </w:r>
    </w:p>
    <w:p w14:paraId="08E84A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A、农村</w:t>
      </w:r>
    </w:p>
    <w:p w14:paraId="527B92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B、城市</w:t>
      </w:r>
    </w:p>
    <w:p w14:paraId="69B622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C、陆地</w:t>
      </w:r>
    </w:p>
    <w:p w14:paraId="0B4A0E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D、海洋</w:t>
      </w:r>
    </w:p>
    <w:p w14:paraId="3326FB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99326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答案解析：城市是人民防空的重点。</w:t>
      </w:r>
    </w:p>
    <w:p w14:paraId="1D4423FF" w14:textId="77777777" w:rsidR="00505089" w:rsidRDefault="00505089">
      <w:pPr>
        <w:rPr>
          <w:rFonts w:ascii="宋体" w:eastAsia="宋体" w:hAnsi="宋体" w:cs="宋体" w:hint="eastAsia"/>
          <w:sz w:val="24"/>
          <w:szCs w:val="24"/>
          <w:lang w:eastAsia="zh-CN"/>
        </w:rPr>
      </w:pPr>
    </w:p>
    <w:p w14:paraId="5A25B6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443. 根据《人民防空法》，国家对城市实行（  ）防护。</w:t>
      </w:r>
    </w:p>
    <w:p w14:paraId="73EA01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A、分级</w:t>
      </w:r>
    </w:p>
    <w:p w14:paraId="73463D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B、分别</w:t>
      </w:r>
    </w:p>
    <w:p w14:paraId="68BA84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C、分时</w:t>
      </w:r>
    </w:p>
    <w:p w14:paraId="56780A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D、分类</w:t>
      </w:r>
    </w:p>
    <w:p w14:paraId="562703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1B63B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答案解析：城市是人民防空的重点。国家对城市实行分类防护。</w:t>
      </w:r>
    </w:p>
    <w:p w14:paraId="370CBCE7" w14:textId="77777777" w:rsidR="00505089" w:rsidRDefault="00505089">
      <w:pPr>
        <w:rPr>
          <w:rFonts w:ascii="宋体" w:eastAsia="宋体" w:hAnsi="宋体" w:cs="宋体" w:hint="eastAsia"/>
          <w:sz w:val="24"/>
          <w:szCs w:val="24"/>
          <w:lang w:eastAsia="zh-CN"/>
        </w:rPr>
      </w:pPr>
    </w:p>
    <w:p w14:paraId="7EB7C6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444. 根据《人民防空法》，城市的防护类别、防护标准，由（  ）规定。</w:t>
      </w:r>
    </w:p>
    <w:p w14:paraId="6B5675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A、国务院、中共中央</w:t>
      </w:r>
    </w:p>
    <w:p w14:paraId="6EEED9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B、城市人民政府和防空主管部门</w:t>
      </w:r>
    </w:p>
    <w:p w14:paraId="5C1EC6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C、中共中央、中央军事委员会</w:t>
      </w:r>
    </w:p>
    <w:p w14:paraId="23C463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D、国务院、中央军事委员会</w:t>
      </w:r>
    </w:p>
    <w:p w14:paraId="402AEB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99706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答案解析：城市的防护类别、防护标准，由国务院、中央军事委员会规定。</w:t>
      </w:r>
    </w:p>
    <w:p w14:paraId="41EBA0AA" w14:textId="77777777" w:rsidR="00505089" w:rsidRDefault="00505089">
      <w:pPr>
        <w:rPr>
          <w:rFonts w:ascii="宋体" w:eastAsia="宋体" w:hAnsi="宋体" w:cs="宋体" w:hint="eastAsia"/>
          <w:sz w:val="24"/>
          <w:szCs w:val="24"/>
          <w:lang w:eastAsia="zh-CN"/>
        </w:rPr>
      </w:pPr>
    </w:p>
    <w:p w14:paraId="077F5F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445. 《人民防空法》规定，（  ）应当依照规定对城市和经济目标的人民防空建设进行监督检查。</w:t>
      </w:r>
    </w:p>
    <w:p w14:paraId="3C74A96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A、城市党委</w:t>
      </w:r>
      <w:proofErr w:type="spellEnd"/>
    </w:p>
    <w:p w14:paraId="6294C2B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B、城市人民政府</w:t>
      </w:r>
      <w:proofErr w:type="spellEnd"/>
    </w:p>
    <w:p w14:paraId="7FFFCE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139F69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5953F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答案解析：人民防空主管部门应当依照规定对城市和经济目标的人民防空建设进行监督检查。被检查单位应当如实提供情况和必要的资料。</w:t>
      </w:r>
    </w:p>
    <w:p w14:paraId="29A5580C" w14:textId="77777777" w:rsidR="00505089" w:rsidRDefault="00505089">
      <w:pPr>
        <w:rPr>
          <w:rFonts w:ascii="宋体" w:eastAsia="宋体" w:hAnsi="宋体" w:cs="宋体" w:hint="eastAsia"/>
          <w:sz w:val="24"/>
          <w:szCs w:val="24"/>
          <w:lang w:eastAsia="zh-CN"/>
        </w:rPr>
      </w:pPr>
    </w:p>
    <w:p w14:paraId="472F8E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446. 根据《人民防空法》，国家对人民防空工程建设，按照不同的防护要求，实行（  ）指导。</w:t>
      </w:r>
    </w:p>
    <w:p w14:paraId="0684B6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A、分级</w:t>
      </w:r>
    </w:p>
    <w:p w14:paraId="2C6734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B、分别</w:t>
      </w:r>
    </w:p>
    <w:p w14:paraId="0E53A0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C、分时</w:t>
      </w:r>
    </w:p>
    <w:p w14:paraId="394DAD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D、分类</w:t>
      </w:r>
    </w:p>
    <w:p w14:paraId="73FF07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9CF4B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答案解析：国家对人民防空工程建设，按照不同的防护要求，实行分类指导。</w:t>
      </w:r>
    </w:p>
    <w:p w14:paraId="408CBE81" w14:textId="77777777" w:rsidR="00505089" w:rsidRDefault="00505089">
      <w:pPr>
        <w:rPr>
          <w:rFonts w:ascii="宋体" w:eastAsia="宋体" w:hAnsi="宋体" w:cs="宋体" w:hint="eastAsia"/>
          <w:sz w:val="24"/>
          <w:szCs w:val="24"/>
          <w:lang w:eastAsia="zh-CN"/>
        </w:rPr>
      </w:pPr>
    </w:p>
    <w:p w14:paraId="727540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447. 建设人民防空工程，应当在（  ）的前提下，有利于平时的经济建设、群众的生产生活和工程的开发利用。</w:t>
      </w:r>
    </w:p>
    <w:p w14:paraId="1725BB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A、资金充足</w:t>
      </w:r>
    </w:p>
    <w:p w14:paraId="1D9847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B、保证战时使用效能</w:t>
      </w:r>
    </w:p>
    <w:p w14:paraId="7606119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C、使用安全</w:t>
      </w:r>
      <w:proofErr w:type="spellEnd"/>
    </w:p>
    <w:p w14:paraId="61DE344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487B6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答案解析：建设人民防空工程，应当在保证战时使用效能的前提下，有利于平时的经济建设、群众的生产生活和工程的开发利用。</w:t>
      </w:r>
    </w:p>
    <w:p w14:paraId="057C7C64" w14:textId="77777777" w:rsidR="00505089" w:rsidRDefault="00505089">
      <w:pPr>
        <w:rPr>
          <w:rFonts w:ascii="宋体" w:eastAsia="宋体" w:hAnsi="宋体" w:cs="宋体" w:hint="eastAsia"/>
          <w:sz w:val="24"/>
          <w:szCs w:val="24"/>
          <w:lang w:eastAsia="zh-CN"/>
        </w:rPr>
      </w:pPr>
    </w:p>
    <w:p w14:paraId="13BCB8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448. 人民防空指挥工程、公用的人员掩蔽工程和疏散干道工程由（  ）负责组织修建。</w:t>
      </w:r>
    </w:p>
    <w:p w14:paraId="49F965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A、使用单位</w:t>
      </w:r>
    </w:p>
    <w:p w14:paraId="7FB610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B、隶属单位</w:t>
      </w:r>
    </w:p>
    <w:p w14:paraId="06A96D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2CD2D1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D、管理单位</w:t>
      </w:r>
    </w:p>
    <w:p w14:paraId="2EAAD4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AB10C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答案解析：人民防空指挥工程、公用的人员掩蔽工程和疏散干道工程由人民防空主管部门负责组织修建。</w:t>
      </w:r>
    </w:p>
    <w:p w14:paraId="2527B540" w14:textId="77777777" w:rsidR="00505089" w:rsidRDefault="00505089">
      <w:pPr>
        <w:rPr>
          <w:rFonts w:ascii="宋体" w:eastAsia="宋体" w:hAnsi="宋体" w:cs="宋体" w:hint="eastAsia"/>
          <w:sz w:val="24"/>
          <w:szCs w:val="24"/>
          <w:lang w:eastAsia="zh-CN"/>
        </w:rPr>
      </w:pPr>
    </w:p>
    <w:p w14:paraId="7F6115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449. 人民防空工程建设的设计、施工、质量必须符合（  ）规定的防护标准和质量标准。</w:t>
      </w:r>
    </w:p>
    <w:p w14:paraId="4A7020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w:t>
      </w:r>
    </w:p>
    <w:p w14:paraId="4A905E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w:t>
      </w:r>
    </w:p>
    <w:p w14:paraId="1F865F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w:t>
      </w:r>
    </w:p>
    <w:p w14:paraId="00FBDD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595D71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70C50F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答案解析：人民防空工程建设的设计、施工、质量必须符合国家规定的防护标准和质量标准。</w:t>
      </w:r>
    </w:p>
    <w:p w14:paraId="52E8DD68" w14:textId="77777777" w:rsidR="00505089" w:rsidRDefault="00505089">
      <w:pPr>
        <w:rPr>
          <w:rFonts w:ascii="宋体" w:eastAsia="宋体" w:hAnsi="宋体" w:cs="宋体" w:hint="eastAsia"/>
          <w:sz w:val="24"/>
          <w:szCs w:val="24"/>
          <w:lang w:eastAsia="zh-CN"/>
        </w:rPr>
      </w:pPr>
    </w:p>
    <w:p w14:paraId="4A82AF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450. （  ）级以上人民政府有关部门对人民防空工程所需的建设用地应当依法予以保障。</w:t>
      </w:r>
    </w:p>
    <w:p w14:paraId="12A40C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w:t>
      </w:r>
    </w:p>
    <w:p w14:paraId="3A7DE9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w:t>
      </w:r>
    </w:p>
    <w:p w14:paraId="0B6FB7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w:t>
      </w:r>
    </w:p>
    <w:p w14:paraId="57D36A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4B153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答案解析：县级以上人民政府有关部门对人民防空工程所需的建设用地应当依法予以保障。</w:t>
      </w:r>
    </w:p>
    <w:p w14:paraId="01CC2DDC" w14:textId="77777777" w:rsidR="00505089" w:rsidRDefault="00505089">
      <w:pPr>
        <w:rPr>
          <w:rFonts w:ascii="宋体" w:eastAsia="宋体" w:hAnsi="宋体" w:cs="宋体" w:hint="eastAsia"/>
          <w:sz w:val="24"/>
          <w:szCs w:val="24"/>
          <w:lang w:eastAsia="zh-CN"/>
        </w:rPr>
      </w:pPr>
    </w:p>
    <w:p w14:paraId="110808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451. 国家（  ）平时利用人民防空工程为经济建设和人民生活服务。</w:t>
      </w:r>
    </w:p>
    <w:p w14:paraId="7C35E7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A、要求</w:t>
      </w:r>
    </w:p>
    <w:p w14:paraId="3B0D52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B、鼓励</w:t>
      </w:r>
    </w:p>
    <w:p w14:paraId="091614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C、禁止</w:t>
      </w:r>
    </w:p>
    <w:p w14:paraId="2F2562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84D61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答案解析：国家鼓励平时利用人民防空工程为经济建设和人民生活服务。</w:t>
      </w:r>
    </w:p>
    <w:p w14:paraId="5BA6B4E0" w14:textId="77777777" w:rsidR="00505089" w:rsidRDefault="00505089">
      <w:pPr>
        <w:rPr>
          <w:rFonts w:ascii="宋体" w:eastAsia="宋体" w:hAnsi="宋体" w:cs="宋体" w:hint="eastAsia"/>
          <w:sz w:val="24"/>
          <w:szCs w:val="24"/>
          <w:lang w:eastAsia="zh-CN"/>
        </w:rPr>
      </w:pPr>
    </w:p>
    <w:p w14:paraId="2575E4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452. 依据《人民防空法》规定，公用的人民防空工程的维护管理由（  ）负责。</w:t>
      </w:r>
    </w:p>
    <w:p w14:paraId="36C5DE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A、使用单位</w:t>
      </w:r>
    </w:p>
    <w:p w14:paraId="5FE97F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B、管理单位</w:t>
      </w:r>
    </w:p>
    <w:p w14:paraId="1BC298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136ED9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正确答案：C</w:t>
      </w:r>
    </w:p>
    <w:p w14:paraId="1EA0E2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答案解析：公用的人民防空工程的维护管理由人民防空主管部门负责。有关单位应当按照国家规定对已经修建或者使用的人民防空工程进行维护管理，使其保持良好使用状态。</w:t>
      </w:r>
    </w:p>
    <w:p w14:paraId="1D1FA02D" w14:textId="77777777" w:rsidR="00505089" w:rsidRDefault="00505089">
      <w:pPr>
        <w:rPr>
          <w:rFonts w:ascii="宋体" w:eastAsia="宋体" w:hAnsi="宋体" w:cs="宋体" w:hint="eastAsia"/>
          <w:sz w:val="24"/>
          <w:szCs w:val="24"/>
          <w:lang w:eastAsia="zh-CN"/>
        </w:rPr>
      </w:pPr>
    </w:p>
    <w:p w14:paraId="6150A2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453. 城市的地下交通干线以及其他地下工程的建设，应当兼顾（  ）需要。</w:t>
      </w:r>
    </w:p>
    <w:p w14:paraId="6D6CA1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w:t>
      </w:r>
    </w:p>
    <w:p w14:paraId="7B6968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B、物品储存</w:t>
      </w:r>
    </w:p>
    <w:p w14:paraId="15DE89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C、城市建设</w:t>
      </w:r>
    </w:p>
    <w:p w14:paraId="153F7E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FF205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答案解析：城市的地下交通干线以及其他地下工程的建设，应当兼顾人民防空需要。</w:t>
      </w:r>
    </w:p>
    <w:p w14:paraId="42D28191" w14:textId="77777777" w:rsidR="00505089" w:rsidRDefault="00505089">
      <w:pPr>
        <w:rPr>
          <w:rFonts w:ascii="宋体" w:eastAsia="宋体" w:hAnsi="宋体" w:cs="宋体" w:hint="eastAsia"/>
          <w:sz w:val="24"/>
          <w:szCs w:val="24"/>
          <w:lang w:eastAsia="zh-CN"/>
        </w:rPr>
      </w:pPr>
    </w:p>
    <w:p w14:paraId="20C17F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454. 依据《人民防空法》规定，任何组织或者个人不得擅自拆除规定的人民防空工程。确需拆除的，必须报经人民防空主管部门批准，并由（ ）负责补建或者补偿。</w:t>
      </w:r>
    </w:p>
    <w:p w14:paraId="3A34EF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A、当地政府</w:t>
      </w:r>
    </w:p>
    <w:p w14:paraId="1BC9FF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2F6447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C、拆除单位</w:t>
      </w:r>
    </w:p>
    <w:p w14:paraId="35265D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BD44A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答案解析：任何组织或者个人不得擅自拆除《人民防空法》第三章第二十一条规定的人民防空工程；确需拆除的，必须报经人民防空主管部门批准，并由拆除单位负责补建或者补偿。</w:t>
      </w:r>
    </w:p>
    <w:p w14:paraId="3A323A18" w14:textId="77777777" w:rsidR="00505089" w:rsidRDefault="00505089">
      <w:pPr>
        <w:rPr>
          <w:rFonts w:ascii="宋体" w:eastAsia="宋体" w:hAnsi="宋体" w:cs="宋体" w:hint="eastAsia"/>
          <w:sz w:val="24"/>
          <w:szCs w:val="24"/>
          <w:lang w:eastAsia="zh-CN"/>
        </w:rPr>
      </w:pPr>
    </w:p>
    <w:p w14:paraId="33EB7C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455. 经人民防空主管部门批准拆除的人民防空工程，由拆除单位进行（  ）或者补偿。</w:t>
      </w:r>
    </w:p>
    <w:p w14:paraId="6C0D01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A、仿建</w:t>
      </w:r>
    </w:p>
    <w:p w14:paraId="4A0CB4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B、结建</w:t>
      </w:r>
    </w:p>
    <w:p w14:paraId="646914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C、补建</w:t>
      </w:r>
    </w:p>
    <w:p w14:paraId="2E3765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E465B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答案解析：任何组织或者个人不得擅自拆除《人民防空法》第三章第二十一条规定的人民防空工程；确需拆除的，必须报经人民防空主管部门批准，并由拆除单位负责补建或者补偿。</w:t>
      </w:r>
    </w:p>
    <w:p w14:paraId="0C33E96D" w14:textId="77777777" w:rsidR="00505089" w:rsidRDefault="00505089">
      <w:pPr>
        <w:rPr>
          <w:rFonts w:ascii="宋体" w:eastAsia="宋体" w:hAnsi="宋体" w:cs="宋体" w:hint="eastAsia"/>
          <w:sz w:val="24"/>
          <w:szCs w:val="24"/>
          <w:lang w:eastAsia="zh-CN"/>
        </w:rPr>
      </w:pPr>
    </w:p>
    <w:p w14:paraId="3E8EB7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456. （  ）负责制定全国的人民防空通信、警报建设规划，组织全国的人民防空通信、警报网的建设和管理。</w:t>
      </w:r>
    </w:p>
    <w:p w14:paraId="04344F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A、国家人民防空主管部门</w:t>
      </w:r>
    </w:p>
    <w:p w14:paraId="65DADA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B、国务院和中共中央</w:t>
      </w:r>
    </w:p>
    <w:p w14:paraId="17F7D4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C、国务院和中央军委</w:t>
      </w:r>
    </w:p>
    <w:p w14:paraId="19A91D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7ED90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答案解析：国家人民防空主管部门负责制定全国的人民防空通信、警报建设规划，组织全国的人民防空通信、警报网的建设和管理。</w:t>
      </w:r>
    </w:p>
    <w:p w14:paraId="3FC38C7D" w14:textId="77777777" w:rsidR="00505089" w:rsidRDefault="00505089">
      <w:pPr>
        <w:rPr>
          <w:rFonts w:ascii="宋体" w:eastAsia="宋体" w:hAnsi="宋体" w:cs="宋体" w:hint="eastAsia"/>
          <w:sz w:val="24"/>
          <w:szCs w:val="24"/>
          <w:lang w:eastAsia="zh-CN"/>
        </w:rPr>
      </w:pPr>
    </w:p>
    <w:p w14:paraId="4BF17B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457. （  ）级以上地方各级人民政府人民防空主管部门负责制定本行政区域的人民防空通信、警报建设规划，组织本行政区域人民防空通信、警报网的建设和管理。</w:t>
      </w:r>
    </w:p>
    <w:p w14:paraId="0A27C3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w:t>
      </w:r>
    </w:p>
    <w:p w14:paraId="328B0A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w:t>
      </w:r>
    </w:p>
    <w:p w14:paraId="1B269E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w:t>
      </w:r>
    </w:p>
    <w:p w14:paraId="339922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4DFA7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答案解析：县级以上地方各级人民政府人民防空主管部门负责制定本行政区域的人民防空通信、警报建设规划，组织本行政区域人民防空通信、警报网的建设和管理。</w:t>
      </w:r>
    </w:p>
    <w:p w14:paraId="6318ED46" w14:textId="77777777" w:rsidR="00505089" w:rsidRDefault="00505089">
      <w:pPr>
        <w:rPr>
          <w:rFonts w:ascii="宋体" w:eastAsia="宋体" w:hAnsi="宋体" w:cs="宋体" w:hint="eastAsia"/>
          <w:sz w:val="24"/>
          <w:szCs w:val="24"/>
          <w:lang w:eastAsia="zh-CN"/>
        </w:rPr>
      </w:pPr>
    </w:p>
    <w:p w14:paraId="4E5375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458. 以下选项中，哪个部门不承担对人民防空通信实施保障的职责？</w:t>
      </w:r>
    </w:p>
    <w:p w14:paraId="72DB8F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A、邮电部门</w:t>
      </w:r>
    </w:p>
    <w:p w14:paraId="6C103F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B、军队通信部门</w:t>
      </w:r>
    </w:p>
    <w:p w14:paraId="467284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323FDB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D、城市发展与改革委员会</w:t>
      </w:r>
    </w:p>
    <w:p w14:paraId="56CC31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29C54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答案解析：邮电部门、军队通信部门和人民防空主管部门应当按照国家规定的任务和人民防空通信、警报建设规划，对人民防空通信实施保障。</w:t>
      </w:r>
    </w:p>
    <w:p w14:paraId="7262D1F2" w14:textId="77777777" w:rsidR="00505089" w:rsidRDefault="00505089">
      <w:pPr>
        <w:rPr>
          <w:rFonts w:ascii="宋体" w:eastAsia="宋体" w:hAnsi="宋体" w:cs="宋体" w:hint="eastAsia"/>
          <w:sz w:val="24"/>
          <w:szCs w:val="24"/>
          <w:lang w:eastAsia="zh-CN"/>
        </w:rPr>
      </w:pPr>
    </w:p>
    <w:p w14:paraId="541D1F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459. 安装人民防空通信、警报设施，有关单位或者个人（  ）方便条件，不得阻挠。</w:t>
      </w:r>
    </w:p>
    <w:p w14:paraId="7C403C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A、应当提供</w:t>
      </w:r>
    </w:p>
    <w:p w14:paraId="4764DD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B、必须保障</w:t>
      </w:r>
    </w:p>
    <w:p w14:paraId="0393DA9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C、禁止提供</w:t>
      </w:r>
      <w:proofErr w:type="spellEnd"/>
    </w:p>
    <w:p w14:paraId="5A34A19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302767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答案解析：安装人民防空通信、警报设施，有关单位或者个人应当提供方便条件，不得阻挠。</w:t>
      </w:r>
    </w:p>
    <w:p w14:paraId="72B5F26A" w14:textId="77777777" w:rsidR="00505089" w:rsidRDefault="00505089">
      <w:pPr>
        <w:rPr>
          <w:rFonts w:ascii="宋体" w:eastAsia="宋体" w:hAnsi="宋体" w:cs="宋体" w:hint="eastAsia"/>
          <w:sz w:val="24"/>
          <w:szCs w:val="24"/>
          <w:lang w:eastAsia="zh-CN"/>
        </w:rPr>
      </w:pPr>
    </w:p>
    <w:p w14:paraId="4921C8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460. 依据《人民防空法》规定，由（  ）建设通信、警报网所需的电路、频率。</w:t>
      </w:r>
    </w:p>
    <w:p w14:paraId="300ABB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A、邮电部门</w:t>
      </w:r>
    </w:p>
    <w:p w14:paraId="26CCB4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162A08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C、军队通信部门</w:t>
      </w:r>
    </w:p>
    <w:p w14:paraId="65A37F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D、无线电管理机构</w:t>
      </w:r>
    </w:p>
    <w:p w14:paraId="4C594A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88B1F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答案解析：人民防空主管部门建设通信、警报网所需的电路、频率，邮电部门、军队通信部门、无线电管理机构应当予以保障。</w:t>
      </w:r>
    </w:p>
    <w:p w14:paraId="2C4A5B1B" w14:textId="77777777" w:rsidR="00505089" w:rsidRDefault="00505089">
      <w:pPr>
        <w:rPr>
          <w:rFonts w:ascii="宋体" w:eastAsia="宋体" w:hAnsi="宋体" w:cs="宋体" w:hint="eastAsia"/>
          <w:sz w:val="24"/>
          <w:szCs w:val="24"/>
          <w:lang w:eastAsia="zh-CN"/>
        </w:rPr>
      </w:pPr>
    </w:p>
    <w:p w14:paraId="3B95E3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461. 国家用于人民防空通信的专用频率和防空警报音响信号，任何（  ）不得占用、混同。</w:t>
      </w:r>
    </w:p>
    <w:p w14:paraId="005652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w:t>
      </w:r>
    </w:p>
    <w:p w14:paraId="0AB3F3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B、建设单位</w:t>
      </w:r>
    </w:p>
    <w:p w14:paraId="3494D5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C、组织或者个人</w:t>
      </w:r>
    </w:p>
    <w:p w14:paraId="4CD447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D、使用单位</w:t>
      </w:r>
    </w:p>
    <w:p w14:paraId="06C09D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67063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答案解析：国家用于人民防空通信的专用频率和防空警报音响信号，任何组织或者个人不得占用、混同。</w:t>
      </w:r>
    </w:p>
    <w:p w14:paraId="40AED161" w14:textId="77777777" w:rsidR="00505089" w:rsidRDefault="00505089">
      <w:pPr>
        <w:rPr>
          <w:rFonts w:ascii="宋体" w:eastAsia="宋体" w:hAnsi="宋体" w:cs="宋体" w:hint="eastAsia"/>
          <w:sz w:val="24"/>
          <w:szCs w:val="24"/>
          <w:lang w:eastAsia="zh-CN"/>
        </w:rPr>
      </w:pPr>
    </w:p>
    <w:p w14:paraId="0DA344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462. （  ）系统，战时必须优先传递、发放防空警报信号。</w:t>
      </w:r>
    </w:p>
    <w:p w14:paraId="4B9794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A、通信</w:t>
      </w:r>
    </w:p>
    <w:p w14:paraId="111D8E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B、广播</w:t>
      </w:r>
    </w:p>
    <w:p w14:paraId="35FEBD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C、电视</w:t>
      </w:r>
    </w:p>
    <w:p w14:paraId="08C3610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D、以上全部</w:t>
      </w:r>
      <w:proofErr w:type="spellEnd"/>
    </w:p>
    <w:p w14:paraId="4A6ED67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192643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答案解析：通信、广播、电视系统，战时必须优先传递、发放防空警报信号。</w:t>
      </w:r>
    </w:p>
    <w:p w14:paraId="6BEC4580" w14:textId="77777777" w:rsidR="00505089" w:rsidRDefault="00505089">
      <w:pPr>
        <w:rPr>
          <w:rFonts w:ascii="宋体" w:eastAsia="宋体" w:hAnsi="宋体" w:cs="宋体" w:hint="eastAsia"/>
          <w:sz w:val="24"/>
          <w:szCs w:val="24"/>
          <w:lang w:eastAsia="zh-CN"/>
        </w:rPr>
      </w:pPr>
    </w:p>
    <w:p w14:paraId="623341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463. （  ）有关部门应当向人民防空主管部门通报空中情报，协助训练有关专业人员。</w:t>
      </w:r>
    </w:p>
    <w:p w14:paraId="63564B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w:t>
      </w:r>
    </w:p>
    <w:p w14:paraId="00A510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B、政府</w:t>
      </w:r>
    </w:p>
    <w:p w14:paraId="5784E1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C、司法机关</w:t>
      </w:r>
    </w:p>
    <w:p w14:paraId="1FD559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6C6D0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答案解析：军队有关部门应当向人民防空主管部门通报空中情报，协助训练有关专业人员。</w:t>
      </w:r>
    </w:p>
    <w:p w14:paraId="242915C9" w14:textId="77777777" w:rsidR="00505089" w:rsidRDefault="00505089">
      <w:pPr>
        <w:rPr>
          <w:rFonts w:ascii="宋体" w:eastAsia="宋体" w:hAnsi="宋体" w:cs="宋体" w:hint="eastAsia"/>
          <w:sz w:val="24"/>
          <w:szCs w:val="24"/>
          <w:lang w:eastAsia="zh-CN"/>
        </w:rPr>
      </w:pPr>
    </w:p>
    <w:p w14:paraId="573592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464. 《人民防空法》要求，人民防空通信、警报设施（  ）保持良好使用状态。</w:t>
      </w:r>
    </w:p>
    <w:p w14:paraId="3D3A0B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A、尽量</w:t>
      </w:r>
    </w:p>
    <w:p w14:paraId="76DDFF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B、必须</w:t>
      </w:r>
    </w:p>
    <w:p w14:paraId="3DA578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C、不必</w:t>
      </w:r>
    </w:p>
    <w:p w14:paraId="100977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62B6F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答案解析：人民防空通信、警报设施必须保持良好使用状态。</w:t>
      </w:r>
    </w:p>
    <w:p w14:paraId="5B746905" w14:textId="77777777" w:rsidR="00505089" w:rsidRDefault="00505089">
      <w:pPr>
        <w:rPr>
          <w:rFonts w:ascii="宋体" w:eastAsia="宋体" w:hAnsi="宋体" w:cs="宋体" w:hint="eastAsia"/>
          <w:sz w:val="24"/>
          <w:szCs w:val="24"/>
          <w:lang w:eastAsia="zh-CN"/>
        </w:rPr>
      </w:pPr>
    </w:p>
    <w:p w14:paraId="1BEDC7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465. 安装人民防空通信、警报设施，有关单位或者个人应当（  ）。</w:t>
      </w:r>
    </w:p>
    <w:p w14:paraId="0C0855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A、提供方便条件，不得阻挠。</w:t>
      </w:r>
    </w:p>
    <w:p w14:paraId="36C7AB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B、依据实际情况，若有</w:t>
      </w:r>
      <w:proofErr w:type="gramStart"/>
      <w:r>
        <w:rPr>
          <w:rFonts w:ascii="宋体" w:eastAsia="宋体" w:hAnsi="宋体" w:cs="宋体" w:hint="eastAsia"/>
          <w:sz w:val="24"/>
          <w:szCs w:val="24"/>
          <w:lang w:eastAsia="zh-CN"/>
        </w:rPr>
        <w:t>不便可</w:t>
      </w:r>
      <w:proofErr w:type="gramEnd"/>
      <w:r>
        <w:rPr>
          <w:rFonts w:ascii="宋体" w:eastAsia="宋体" w:hAnsi="宋体" w:cs="宋体" w:hint="eastAsia"/>
          <w:sz w:val="24"/>
          <w:szCs w:val="24"/>
          <w:lang w:eastAsia="zh-CN"/>
        </w:rPr>
        <w:t>加以阻止</w:t>
      </w:r>
    </w:p>
    <w:p w14:paraId="251DDC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C、不必理会</w:t>
      </w:r>
    </w:p>
    <w:p w14:paraId="05A4FC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5656A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答案解析：安装人民防空通信、警报设施，有关单位或者个人应当提供方便条件，不得阻挠。</w:t>
      </w:r>
    </w:p>
    <w:p w14:paraId="3EB6F8B9" w14:textId="77777777" w:rsidR="00505089" w:rsidRDefault="00505089">
      <w:pPr>
        <w:rPr>
          <w:rFonts w:ascii="宋体" w:eastAsia="宋体" w:hAnsi="宋体" w:cs="宋体" w:hint="eastAsia"/>
          <w:sz w:val="24"/>
          <w:szCs w:val="24"/>
          <w:lang w:eastAsia="zh-CN"/>
        </w:rPr>
      </w:pPr>
    </w:p>
    <w:p w14:paraId="0C70B1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466. 城市新建（  ）建筑，按照国家有关规定修建战时可用于防空的地下室。</w:t>
      </w:r>
    </w:p>
    <w:p w14:paraId="5A4A726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A、公共</w:t>
      </w:r>
      <w:proofErr w:type="spellEnd"/>
    </w:p>
    <w:p w14:paraId="7514A05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B、商用</w:t>
      </w:r>
      <w:proofErr w:type="spellEnd"/>
    </w:p>
    <w:p w14:paraId="3357A37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C、民用</w:t>
      </w:r>
      <w:proofErr w:type="spellEnd"/>
    </w:p>
    <w:p w14:paraId="4426C3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正确答案：C</w:t>
      </w:r>
    </w:p>
    <w:p w14:paraId="1E364D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答案解析：城市新建民用建筑，按照国家有关规定修建战时可用于防空的地下室。</w:t>
      </w:r>
    </w:p>
    <w:p w14:paraId="243BDCDE" w14:textId="77777777" w:rsidR="00505089" w:rsidRDefault="00505089">
      <w:pPr>
        <w:rPr>
          <w:rFonts w:ascii="宋体" w:eastAsia="宋体" w:hAnsi="宋体" w:cs="宋体" w:hint="eastAsia"/>
          <w:sz w:val="24"/>
          <w:szCs w:val="24"/>
          <w:lang w:eastAsia="zh-CN"/>
        </w:rPr>
      </w:pPr>
    </w:p>
    <w:p w14:paraId="2794ED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467. （  ）对人民防空工程所需的建设用地应当依法予以保障。</w:t>
      </w:r>
    </w:p>
    <w:p w14:paraId="1767C1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A、县级以上人民政府有关部门</w:t>
      </w:r>
    </w:p>
    <w:p w14:paraId="0268FE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10F1D9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w:t>
      </w:r>
    </w:p>
    <w:p w14:paraId="293495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16968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答案解析：县级以上人民政府有关部门对人民防空工程所需的建设用地应当依法予以保障。</w:t>
      </w:r>
    </w:p>
    <w:p w14:paraId="23EB9AFA" w14:textId="77777777" w:rsidR="00505089" w:rsidRDefault="00505089">
      <w:pPr>
        <w:rPr>
          <w:rFonts w:ascii="宋体" w:eastAsia="宋体" w:hAnsi="宋体" w:cs="宋体" w:hint="eastAsia"/>
          <w:sz w:val="24"/>
          <w:szCs w:val="24"/>
          <w:lang w:eastAsia="zh-CN"/>
        </w:rPr>
      </w:pPr>
    </w:p>
    <w:p w14:paraId="20A52F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468. 县级以上人民政府有关部门对人民防空工程连接城市的道路、供电、供热、供水、排水、通信等系统的设施建设，（  ）提供必要的条件。</w:t>
      </w:r>
    </w:p>
    <w:p w14:paraId="7C299F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A、必须</w:t>
      </w:r>
    </w:p>
    <w:p w14:paraId="63D9D6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B、应当</w:t>
      </w:r>
    </w:p>
    <w:p w14:paraId="36F3EE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C、尽量</w:t>
      </w:r>
    </w:p>
    <w:p w14:paraId="47044F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B7601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答案解析：县级以上人民政府有关部门对人民防空工程所需的建设用地应当依法予以保障；对人民防空工程连接城市的道路、供电、供热、供水、排水、通信等系统的设施建设，应当提供必要的条件。</w:t>
      </w:r>
    </w:p>
    <w:p w14:paraId="492D1463" w14:textId="77777777" w:rsidR="00505089" w:rsidRDefault="00505089">
      <w:pPr>
        <w:rPr>
          <w:rFonts w:ascii="宋体" w:eastAsia="宋体" w:hAnsi="宋体" w:cs="宋体" w:hint="eastAsia"/>
          <w:sz w:val="24"/>
          <w:szCs w:val="24"/>
          <w:lang w:eastAsia="zh-CN"/>
        </w:rPr>
      </w:pPr>
    </w:p>
    <w:p w14:paraId="6173EF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469. 设置在有关单位的人民防空警报设施，由（  ）维护管理，不得擅自拆除。</w:t>
      </w:r>
    </w:p>
    <w:p w14:paraId="37B07F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A、当地人民政府</w:t>
      </w:r>
    </w:p>
    <w:p w14:paraId="090F3E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28D122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C、其所在单位</w:t>
      </w:r>
    </w:p>
    <w:p w14:paraId="7A23C1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正确答案：C</w:t>
      </w:r>
    </w:p>
    <w:p w14:paraId="48CC44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答案解析：设置在有关单位的人民防空警报设施，由其所在单位维护管理，不得擅自拆除。</w:t>
      </w:r>
    </w:p>
    <w:p w14:paraId="5F662E3E" w14:textId="77777777" w:rsidR="00505089" w:rsidRDefault="00505089">
      <w:pPr>
        <w:rPr>
          <w:rFonts w:ascii="宋体" w:eastAsia="宋体" w:hAnsi="宋体" w:cs="宋体" w:hint="eastAsia"/>
          <w:sz w:val="24"/>
          <w:szCs w:val="24"/>
          <w:lang w:eastAsia="zh-CN"/>
        </w:rPr>
      </w:pPr>
    </w:p>
    <w:p w14:paraId="6E08F7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470. （  ）根据需要可以组织试鸣防空警报。</w:t>
      </w:r>
    </w:p>
    <w:p w14:paraId="6911E0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A、当地人民政府</w:t>
      </w:r>
    </w:p>
    <w:p w14:paraId="6DED64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B、县级以上地方各级人民政府</w:t>
      </w:r>
    </w:p>
    <w:p w14:paraId="472A86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45795A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B9CE9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答案解析：县级以上地方各级人民政府根据需要可以组织试鸣防空警报</w:t>
      </w:r>
    </w:p>
    <w:p w14:paraId="2DBF3F17" w14:textId="77777777" w:rsidR="00505089" w:rsidRDefault="00505089">
      <w:pPr>
        <w:rPr>
          <w:rFonts w:ascii="宋体" w:eastAsia="宋体" w:hAnsi="宋体" w:cs="宋体" w:hint="eastAsia"/>
          <w:sz w:val="24"/>
          <w:szCs w:val="24"/>
          <w:lang w:eastAsia="zh-CN"/>
        </w:rPr>
      </w:pPr>
    </w:p>
    <w:p w14:paraId="1CE429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471. 县级以上地方各级人民政府根据需要可以组织试鸣防空警报，并在试鸣的（  ）日以前发布公告。</w:t>
      </w:r>
    </w:p>
    <w:p w14:paraId="78274C0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A、五</w:t>
      </w:r>
      <w:proofErr w:type="spellEnd"/>
    </w:p>
    <w:p w14:paraId="169C26E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B、四</w:t>
      </w:r>
      <w:proofErr w:type="spellEnd"/>
    </w:p>
    <w:p w14:paraId="7F8CF95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w:t>
      </w:r>
      <w:proofErr w:type="spellEnd"/>
    </w:p>
    <w:p w14:paraId="5E45F90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D、二</w:t>
      </w:r>
      <w:proofErr w:type="spellEnd"/>
    </w:p>
    <w:p w14:paraId="3D70A3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54B59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答案解析：县级以上地方各级人民政府根据需要可以组织试鸣防空警报；并在试鸣的五日以前发布公告。</w:t>
      </w:r>
    </w:p>
    <w:p w14:paraId="56AE077C" w14:textId="77777777" w:rsidR="00505089" w:rsidRDefault="00505089">
      <w:pPr>
        <w:rPr>
          <w:rFonts w:ascii="宋体" w:eastAsia="宋体" w:hAnsi="宋体" w:cs="宋体" w:hint="eastAsia"/>
          <w:sz w:val="24"/>
          <w:szCs w:val="24"/>
          <w:lang w:eastAsia="zh-CN"/>
        </w:rPr>
      </w:pPr>
    </w:p>
    <w:p w14:paraId="6D620D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472. 人民防空通信、警报设施平时（  ）为抢险救灾服务。</w:t>
      </w:r>
    </w:p>
    <w:p w14:paraId="65AA89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A、应当</w:t>
      </w:r>
    </w:p>
    <w:p w14:paraId="5A654C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B、禁止</w:t>
      </w:r>
    </w:p>
    <w:p w14:paraId="7B3A19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7EFDA3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答案解析：人民防空通信、警报设施平时应当为抢险救灾服务。</w:t>
      </w:r>
    </w:p>
    <w:p w14:paraId="636B8704" w14:textId="77777777" w:rsidR="00505089" w:rsidRDefault="00505089">
      <w:pPr>
        <w:rPr>
          <w:rFonts w:ascii="宋体" w:eastAsia="宋体" w:hAnsi="宋体" w:cs="宋体" w:hint="eastAsia"/>
          <w:sz w:val="24"/>
          <w:szCs w:val="24"/>
          <w:lang w:eastAsia="zh-CN"/>
        </w:rPr>
      </w:pPr>
    </w:p>
    <w:p w14:paraId="2F277F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473. 人民防空疏散由（  ）统一组织。</w:t>
      </w:r>
    </w:p>
    <w:p w14:paraId="194193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A、人民防空主管部门</w:t>
      </w:r>
    </w:p>
    <w:p w14:paraId="03C937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B、县级以上人民政府</w:t>
      </w:r>
    </w:p>
    <w:p w14:paraId="59696D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C、市级以上人民政府</w:t>
      </w:r>
    </w:p>
    <w:p w14:paraId="3C8B00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BA391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答案解析：人民防空疏散由县级以上人民政府统一组织。</w:t>
      </w:r>
    </w:p>
    <w:p w14:paraId="0D11CF1E" w14:textId="77777777" w:rsidR="00505089" w:rsidRDefault="00505089">
      <w:pPr>
        <w:rPr>
          <w:rFonts w:ascii="宋体" w:eastAsia="宋体" w:hAnsi="宋体" w:cs="宋体" w:hint="eastAsia"/>
          <w:sz w:val="24"/>
          <w:szCs w:val="24"/>
          <w:lang w:eastAsia="zh-CN"/>
        </w:rPr>
      </w:pPr>
    </w:p>
    <w:p w14:paraId="7F436F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474. 城市人民防空疏散计划，由（  ）根据需要组织有关部门制定。</w:t>
      </w:r>
    </w:p>
    <w:p w14:paraId="592473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A、人民防空主管部门</w:t>
      </w:r>
    </w:p>
    <w:p w14:paraId="667284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B、县级以上人民政府</w:t>
      </w:r>
    </w:p>
    <w:p w14:paraId="5243A2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C、市级以上人民政府</w:t>
      </w:r>
    </w:p>
    <w:p w14:paraId="07BF0C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745F3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答案解析：城市人民防空疏散计划，由县级以上人民政府根据需要组织有关部门制定。</w:t>
      </w:r>
    </w:p>
    <w:p w14:paraId="618B1B75" w14:textId="77777777" w:rsidR="00505089" w:rsidRDefault="00505089">
      <w:pPr>
        <w:rPr>
          <w:rFonts w:ascii="宋体" w:eastAsia="宋体" w:hAnsi="宋体" w:cs="宋体" w:hint="eastAsia"/>
          <w:sz w:val="24"/>
          <w:szCs w:val="24"/>
          <w:lang w:eastAsia="zh-CN"/>
        </w:rPr>
      </w:pPr>
    </w:p>
    <w:p w14:paraId="30A945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475. 县级以上人民政府应当组织有关部门和单位，做好（  ）疏散人口安置和物资储运、供应的准备工作。</w:t>
      </w:r>
    </w:p>
    <w:p w14:paraId="68DC0B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A、城市</w:t>
      </w:r>
    </w:p>
    <w:p w14:paraId="5CBF87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B、农村</w:t>
      </w:r>
    </w:p>
    <w:p w14:paraId="3AC038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B524D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答案解析：县级以上人民政府应当组织有关部门和单位，做好城市疏散人口安置和物资储运、供应的准备工作。</w:t>
      </w:r>
    </w:p>
    <w:p w14:paraId="1F7F914F" w14:textId="77777777" w:rsidR="00505089" w:rsidRDefault="00505089">
      <w:pPr>
        <w:rPr>
          <w:rFonts w:ascii="宋体" w:eastAsia="宋体" w:hAnsi="宋体" w:cs="宋体" w:hint="eastAsia"/>
          <w:sz w:val="24"/>
          <w:szCs w:val="24"/>
          <w:lang w:eastAsia="zh-CN"/>
        </w:rPr>
      </w:pPr>
    </w:p>
    <w:p w14:paraId="7BF643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476. 农村人口在有必要疏散时，由当地人民政府按照（  ）的原则组织实施。</w:t>
      </w:r>
    </w:p>
    <w:p w14:paraId="3186F5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A、就近</w:t>
      </w:r>
    </w:p>
    <w:p w14:paraId="2190EE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B、就远</w:t>
      </w:r>
    </w:p>
    <w:p w14:paraId="501798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C、疏散至最近的城市</w:t>
      </w:r>
    </w:p>
    <w:p w14:paraId="344141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68392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答案解析：农村人口在有必要疏散时，由当地人民政府按照就近的原则组织实施。</w:t>
      </w:r>
    </w:p>
    <w:p w14:paraId="40A0C3B6" w14:textId="77777777" w:rsidR="00505089" w:rsidRDefault="00505089">
      <w:pPr>
        <w:rPr>
          <w:rFonts w:ascii="宋体" w:eastAsia="宋体" w:hAnsi="宋体" w:cs="宋体" w:hint="eastAsia"/>
          <w:sz w:val="24"/>
          <w:szCs w:val="24"/>
          <w:lang w:eastAsia="zh-CN"/>
        </w:rPr>
      </w:pPr>
    </w:p>
    <w:p w14:paraId="7280E4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477. 县级以上地方各级人民政府应当根据人民防空的需要，组织有关部门建立（  ）防空组织。</w:t>
      </w:r>
    </w:p>
    <w:p w14:paraId="55C326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A、党员</w:t>
      </w:r>
    </w:p>
    <w:p w14:paraId="3AB755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B、基层</w:t>
      </w:r>
    </w:p>
    <w:p w14:paraId="265953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C、群众</w:t>
      </w:r>
    </w:p>
    <w:p w14:paraId="4BEF6E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B77BE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答案解析：县级以上地方各级人民政府应当根据人民防空的需要，组织有关部门建立群众防空组织。</w:t>
      </w:r>
    </w:p>
    <w:p w14:paraId="7BCD2714" w14:textId="77777777" w:rsidR="00505089" w:rsidRDefault="00505089">
      <w:pPr>
        <w:rPr>
          <w:rFonts w:ascii="宋体" w:eastAsia="宋体" w:hAnsi="宋体" w:cs="宋体" w:hint="eastAsia"/>
          <w:sz w:val="24"/>
          <w:szCs w:val="24"/>
          <w:lang w:eastAsia="zh-CN"/>
        </w:rPr>
      </w:pPr>
    </w:p>
    <w:p w14:paraId="08611B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478. 群众防空组织战时担负的职责包括（  ）。</w:t>
      </w:r>
    </w:p>
    <w:p w14:paraId="106B09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A、抢险抢修</w:t>
      </w:r>
    </w:p>
    <w:p w14:paraId="75452C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B、防疫灭菌</w:t>
      </w:r>
    </w:p>
    <w:p w14:paraId="79D677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C、保障通信联络</w:t>
      </w:r>
    </w:p>
    <w:p w14:paraId="33B6D8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D、以上都是</w:t>
      </w:r>
    </w:p>
    <w:p w14:paraId="089543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615198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答案解析：群众防空组织战时担负抢险抢修、医疗救护、防火灭火、防疫灭菌、消毒和消除沾染、保障通信联络、抢救人员和抢运物资、维护社会治安等任务，平时应当协助防汛、防震等部门担负抢险救灾任务。</w:t>
      </w:r>
    </w:p>
    <w:p w14:paraId="1266FFA6" w14:textId="77777777" w:rsidR="00505089" w:rsidRDefault="00505089">
      <w:pPr>
        <w:rPr>
          <w:rFonts w:ascii="宋体" w:eastAsia="宋体" w:hAnsi="宋体" w:cs="宋体" w:hint="eastAsia"/>
          <w:sz w:val="24"/>
          <w:szCs w:val="24"/>
          <w:lang w:eastAsia="zh-CN"/>
        </w:rPr>
      </w:pPr>
    </w:p>
    <w:p w14:paraId="146A3F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479. 群众防空组织由以下哪些部门负责组建？</w:t>
      </w:r>
    </w:p>
    <w:p w14:paraId="4B1A78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A、城建、公用、电力等部门</w:t>
      </w:r>
    </w:p>
    <w:p w14:paraId="519E70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B、邮电部门</w:t>
      </w:r>
    </w:p>
    <w:p w14:paraId="465DD5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C、交通运输部门</w:t>
      </w:r>
    </w:p>
    <w:p w14:paraId="18D99CE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D、以上都是</w:t>
      </w:r>
      <w:proofErr w:type="spellEnd"/>
    </w:p>
    <w:p w14:paraId="6F64A60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034234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群众防空组织由下列部门负责组建：城建、公用、电力等部门组建抢险抢修队；卫生、医药部门组建医疗救护队；公安部门组建消防队、治安队；卫生、化工、环保等部门组建防化防疫队；邮电部门组建通信队；交通运输部门组建运输队。</w:t>
      </w:r>
    </w:p>
    <w:p w14:paraId="1DD7C5AA" w14:textId="77777777" w:rsidR="00505089" w:rsidRDefault="00505089">
      <w:pPr>
        <w:rPr>
          <w:rFonts w:ascii="宋体" w:eastAsia="宋体" w:hAnsi="宋体" w:cs="宋体" w:hint="eastAsia"/>
          <w:sz w:val="24"/>
          <w:szCs w:val="24"/>
          <w:lang w:eastAsia="zh-CN"/>
        </w:rPr>
      </w:pPr>
    </w:p>
    <w:p w14:paraId="79C6CA2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 xml:space="preserve">480. </w:t>
      </w:r>
      <w:proofErr w:type="spellStart"/>
      <w:r>
        <w:rPr>
          <w:rFonts w:ascii="宋体" w:eastAsia="宋体" w:hAnsi="宋体" w:cs="宋体" w:hint="eastAsia"/>
          <w:sz w:val="24"/>
          <w:szCs w:val="24"/>
        </w:rPr>
        <w:t>人民防空工程包括</w:t>
      </w:r>
      <w:proofErr w:type="spellEnd"/>
      <w:proofErr w:type="gramStart"/>
      <w:r>
        <w:rPr>
          <w:rFonts w:ascii="宋体" w:eastAsia="宋体" w:hAnsi="宋体" w:cs="宋体" w:hint="eastAsia"/>
          <w:sz w:val="24"/>
          <w:szCs w:val="24"/>
        </w:rPr>
        <w:t>（  ）</w:t>
      </w:r>
      <w:proofErr w:type="gramEnd"/>
      <w:r>
        <w:rPr>
          <w:rFonts w:ascii="宋体" w:eastAsia="宋体" w:hAnsi="宋体" w:cs="宋体" w:hint="eastAsia"/>
          <w:sz w:val="24"/>
          <w:szCs w:val="24"/>
        </w:rPr>
        <w:t>。</w:t>
      </w:r>
    </w:p>
    <w:p w14:paraId="5A45F7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A、单独修建的地下防护建筑</w:t>
      </w:r>
    </w:p>
    <w:p w14:paraId="494472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B、战时可用于防空的地下室</w:t>
      </w:r>
    </w:p>
    <w:p w14:paraId="61F89F7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C、以上都是</w:t>
      </w:r>
      <w:proofErr w:type="spellEnd"/>
    </w:p>
    <w:p w14:paraId="1A09B39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013BF6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答案解析：人民防空工程包括为保障战时人员与物资掩蔽、人民防空指挥、医疗救护等而单独修建的地下防护建筑，以及结合地面建筑修建的战时可用于防空的地下室。</w:t>
      </w:r>
    </w:p>
    <w:p w14:paraId="747DF0F0" w14:textId="77777777" w:rsidR="00505089" w:rsidRDefault="00505089">
      <w:pPr>
        <w:rPr>
          <w:rFonts w:ascii="宋体" w:eastAsia="宋体" w:hAnsi="宋体" w:cs="宋体" w:hint="eastAsia"/>
          <w:sz w:val="24"/>
          <w:szCs w:val="24"/>
          <w:lang w:eastAsia="zh-CN"/>
        </w:rPr>
      </w:pPr>
    </w:p>
    <w:p w14:paraId="1E9122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481. 国家根据（  ）需要，动员和组织群众采取防护措施，防范和减轻空袭危害。</w:t>
      </w:r>
    </w:p>
    <w:p w14:paraId="40E62C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A、人民</w:t>
      </w:r>
    </w:p>
    <w:p w14:paraId="595717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w:t>
      </w:r>
    </w:p>
    <w:p w14:paraId="7D3076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w:t>
      </w:r>
    </w:p>
    <w:p w14:paraId="474043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D、政治</w:t>
      </w:r>
    </w:p>
    <w:p w14:paraId="076D6E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C3496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答案解析：国家根据国防需要，动员和组织群众采取防护措施，防范和减轻空袭危害。</w:t>
      </w:r>
    </w:p>
    <w:p w14:paraId="5880F464" w14:textId="77777777" w:rsidR="00505089" w:rsidRDefault="00505089">
      <w:pPr>
        <w:rPr>
          <w:rFonts w:ascii="宋体" w:eastAsia="宋体" w:hAnsi="宋体" w:cs="宋体" w:hint="eastAsia"/>
          <w:sz w:val="24"/>
          <w:szCs w:val="24"/>
          <w:lang w:eastAsia="zh-CN"/>
        </w:rPr>
      </w:pPr>
    </w:p>
    <w:p w14:paraId="662C97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482. 人民防空实行（  ）方针。</w:t>
      </w:r>
    </w:p>
    <w:p w14:paraId="57C142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A、长期准备</w:t>
      </w:r>
    </w:p>
    <w:p w14:paraId="2C1FC6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B、重点建设</w:t>
      </w:r>
    </w:p>
    <w:p w14:paraId="5A155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C、平战结合</w:t>
      </w:r>
    </w:p>
    <w:p w14:paraId="7F95F8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D、以上都对</w:t>
      </w:r>
    </w:p>
    <w:p w14:paraId="377759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89FE3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答案解析：人民防空实行长期准备、重点建设、平战结合的方针。</w:t>
      </w:r>
    </w:p>
    <w:p w14:paraId="28DCCE96" w14:textId="77777777" w:rsidR="00505089" w:rsidRDefault="00505089">
      <w:pPr>
        <w:rPr>
          <w:rFonts w:ascii="宋体" w:eastAsia="宋体" w:hAnsi="宋体" w:cs="宋体" w:hint="eastAsia"/>
          <w:sz w:val="24"/>
          <w:szCs w:val="24"/>
          <w:lang w:eastAsia="zh-CN"/>
        </w:rPr>
      </w:pPr>
    </w:p>
    <w:p w14:paraId="39EE12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483. 国家开展人民防空教育，使公民增强国防观念，掌握人民防空的（  ）。</w:t>
      </w:r>
    </w:p>
    <w:p w14:paraId="7D377A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A、防护知识和技能</w:t>
      </w:r>
    </w:p>
    <w:p w14:paraId="546186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B、法律知识和技能</w:t>
      </w:r>
    </w:p>
    <w:p w14:paraId="3C5FF5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C、基本知识和技能</w:t>
      </w:r>
    </w:p>
    <w:p w14:paraId="485F5D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D8F4D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答案解析：国家开展人民防空教育，使公民增强国防观念，掌握人民防空的基本知识和技能。</w:t>
      </w:r>
    </w:p>
    <w:p w14:paraId="4DAC58B4" w14:textId="77777777" w:rsidR="00505089" w:rsidRDefault="00505089">
      <w:pPr>
        <w:rPr>
          <w:rFonts w:ascii="宋体" w:eastAsia="宋体" w:hAnsi="宋体" w:cs="宋体" w:hint="eastAsia"/>
          <w:sz w:val="24"/>
          <w:szCs w:val="24"/>
          <w:lang w:eastAsia="zh-CN"/>
        </w:rPr>
      </w:pPr>
    </w:p>
    <w:p w14:paraId="67D3DD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484. 国家开展人民防空教育，使公民增强（  ）观念，掌握人民防空的基本知识和技能。</w:t>
      </w:r>
    </w:p>
    <w:p w14:paraId="45EB88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77D86E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w:t>
      </w:r>
    </w:p>
    <w:p w14:paraId="450C5D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C、安全</w:t>
      </w:r>
    </w:p>
    <w:p w14:paraId="0670EB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51279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答案解析：国家开展人民防空教育，使公民增强国防观念，掌握人民防空的基本知识和技能。</w:t>
      </w:r>
    </w:p>
    <w:p w14:paraId="20C64ACA" w14:textId="77777777" w:rsidR="00505089" w:rsidRDefault="00505089">
      <w:pPr>
        <w:rPr>
          <w:rFonts w:ascii="宋体" w:eastAsia="宋体" w:hAnsi="宋体" w:cs="宋体" w:hint="eastAsia"/>
          <w:sz w:val="24"/>
          <w:szCs w:val="24"/>
          <w:lang w:eastAsia="zh-CN"/>
        </w:rPr>
      </w:pPr>
    </w:p>
    <w:p w14:paraId="722FD9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485. 设置在有关单位的人民防空警报设施，由其所在单位维护管理，（  ）。</w:t>
      </w:r>
    </w:p>
    <w:p w14:paraId="30C0DD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A、可依据实际自行拆除</w:t>
      </w:r>
    </w:p>
    <w:p w14:paraId="71FF9B5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B、不得擅自拆除</w:t>
      </w:r>
      <w:proofErr w:type="spellEnd"/>
    </w:p>
    <w:p w14:paraId="75F68EB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0ECE4B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答案解析：设置在有关单位的人民防空警报设施，由其所在单位维护管理，不得擅自拆除。</w:t>
      </w:r>
    </w:p>
    <w:p w14:paraId="1B3F471A" w14:textId="77777777" w:rsidR="00505089" w:rsidRDefault="00505089">
      <w:pPr>
        <w:rPr>
          <w:rFonts w:ascii="宋体" w:eastAsia="宋体" w:hAnsi="宋体" w:cs="宋体" w:hint="eastAsia"/>
          <w:sz w:val="24"/>
          <w:szCs w:val="24"/>
          <w:lang w:eastAsia="zh-CN"/>
        </w:rPr>
      </w:pPr>
    </w:p>
    <w:p w14:paraId="659770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486. （  ）负责组织制定人民防空教育计划，规定教育内容。</w:t>
      </w:r>
    </w:p>
    <w:p w14:paraId="7DC130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A、国家人民防空主管部门</w:t>
      </w:r>
    </w:p>
    <w:p w14:paraId="777A50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B、国家教育部</w:t>
      </w:r>
    </w:p>
    <w:p w14:paraId="2A7EE1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C、中央军委</w:t>
      </w:r>
    </w:p>
    <w:p w14:paraId="608D55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9054B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答案解析：国家人民防空主管部门负责组织制定人民防空教育计划，规定教育内容。</w:t>
      </w:r>
    </w:p>
    <w:p w14:paraId="4B374DFA" w14:textId="77777777" w:rsidR="00505089" w:rsidRDefault="00505089">
      <w:pPr>
        <w:rPr>
          <w:rFonts w:ascii="宋体" w:eastAsia="宋体" w:hAnsi="宋体" w:cs="宋体" w:hint="eastAsia"/>
          <w:sz w:val="24"/>
          <w:szCs w:val="24"/>
          <w:lang w:eastAsia="zh-CN"/>
        </w:rPr>
      </w:pPr>
    </w:p>
    <w:p w14:paraId="23B752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487. 任何组织或者个人不得擅自拆除《人民防空法》第三章第二十一条规定的人民防空工程；确需拆除的，必须报经（  ）批准，并由拆除单位负责补建或者补偿。</w:t>
      </w:r>
    </w:p>
    <w:p w14:paraId="4AD67B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A、当地人民政府</w:t>
      </w:r>
    </w:p>
    <w:p w14:paraId="214AE5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B、军队有关部门</w:t>
      </w:r>
    </w:p>
    <w:p w14:paraId="51481A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C、人民防空主管部门</w:t>
      </w:r>
    </w:p>
    <w:p w14:paraId="563981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724CA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答案解析：任何组织或者个人不得擅自拆除《人民防空法》第三章第二十一条规定的人民防空工程；确需拆除的，必须报经人民防空主管部门批准，并由拆除单位负责补建或者补偿。</w:t>
      </w:r>
    </w:p>
    <w:p w14:paraId="59885B34" w14:textId="77777777" w:rsidR="00505089" w:rsidRDefault="00505089">
      <w:pPr>
        <w:rPr>
          <w:rFonts w:ascii="宋体" w:eastAsia="宋体" w:hAnsi="宋体" w:cs="宋体" w:hint="eastAsia"/>
          <w:sz w:val="24"/>
          <w:szCs w:val="24"/>
          <w:lang w:eastAsia="zh-CN"/>
        </w:rPr>
      </w:pPr>
    </w:p>
    <w:p w14:paraId="5F1FB3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488. 国家开展人民防空教育的目的是，使（  ）增强国防观念，掌握人民防空的基本知识和技能。</w:t>
      </w:r>
    </w:p>
    <w:p w14:paraId="5E3EDE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w:t>
      </w:r>
    </w:p>
    <w:p w14:paraId="2CEEB9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w:t>
      </w:r>
    </w:p>
    <w:p w14:paraId="5D56D6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C、国家机关人员和企事业单位</w:t>
      </w:r>
    </w:p>
    <w:p w14:paraId="6766475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D、青少年</w:t>
      </w:r>
      <w:proofErr w:type="spellEnd"/>
    </w:p>
    <w:p w14:paraId="59CCAD2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1C1A85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答案解析：国家开展人民防空教育，使公民增强国防观念，掌握人民防空的基本知识和技能。</w:t>
      </w:r>
    </w:p>
    <w:p w14:paraId="4080A0BF" w14:textId="77777777" w:rsidR="00505089" w:rsidRDefault="00505089">
      <w:pPr>
        <w:rPr>
          <w:rFonts w:ascii="宋体" w:eastAsia="宋体" w:hAnsi="宋体" w:cs="宋体" w:hint="eastAsia"/>
          <w:sz w:val="24"/>
          <w:szCs w:val="24"/>
          <w:lang w:eastAsia="zh-CN"/>
        </w:rPr>
      </w:pPr>
    </w:p>
    <w:p w14:paraId="21A395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489. 在校学生的人民防空教育，由（  ）组织实施。</w:t>
      </w:r>
    </w:p>
    <w:p w14:paraId="1B991E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A、军队有关部门</w:t>
      </w:r>
    </w:p>
    <w:p w14:paraId="5C4683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B、各级教育主管部门和人民防空主管部门</w:t>
      </w:r>
    </w:p>
    <w:p w14:paraId="1830FE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C、当地人民政府</w:t>
      </w:r>
    </w:p>
    <w:p w14:paraId="2A9BA0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D、学校自行安排</w:t>
      </w:r>
    </w:p>
    <w:p w14:paraId="2F64C4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7E416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答案解析：在校学生的人民防空教育，由各级教育主管部门和人民防空主管部门组织实施。</w:t>
      </w:r>
    </w:p>
    <w:p w14:paraId="1436D179" w14:textId="77777777" w:rsidR="00505089" w:rsidRDefault="00505089">
      <w:pPr>
        <w:rPr>
          <w:rFonts w:ascii="宋体" w:eastAsia="宋体" w:hAnsi="宋体" w:cs="宋体" w:hint="eastAsia"/>
          <w:sz w:val="24"/>
          <w:szCs w:val="24"/>
          <w:lang w:eastAsia="zh-CN"/>
        </w:rPr>
      </w:pPr>
    </w:p>
    <w:p w14:paraId="160ECD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490. 国家机关、社会团体、企业事业组织人员的人民防空教育，由（  ）组织实施。</w:t>
      </w:r>
    </w:p>
    <w:p w14:paraId="50E3DB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A、军队有关部门</w:t>
      </w:r>
    </w:p>
    <w:p w14:paraId="5063B9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1CC7DC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C、当地人民政府</w:t>
      </w:r>
    </w:p>
    <w:p w14:paraId="3A74D9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D、所在单位</w:t>
      </w:r>
    </w:p>
    <w:p w14:paraId="2FC71C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4954B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答案解析：国家机关、社会团体、企业事业组织人员的人民防空教育，由所在单位组织实施</w:t>
      </w:r>
    </w:p>
    <w:p w14:paraId="6E77A670" w14:textId="77777777" w:rsidR="00505089" w:rsidRDefault="00505089">
      <w:pPr>
        <w:rPr>
          <w:rFonts w:ascii="宋体" w:eastAsia="宋体" w:hAnsi="宋体" w:cs="宋体" w:hint="eastAsia"/>
          <w:sz w:val="24"/>
          <w:szCs w:val="24"/>
          <w:lang w:eastAsia="zh-CN"/>
        </w:rPr>
      </w:pPr>
    </w:p>
    <w:p w14:paraId="7F38F7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491. 以下哪些部门应当协助开展人民防空教育？</w:t>
      </w:r>
    </w:p>
    <w:p w14:paraId="476D31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A、新闻</w:t>
      </w:r>
    </w:p>
    <w:p w14:paraId="430D58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B、出版</w:t>
      </w:r>
    </w:p>
    <w:p w14:paraId="71FD41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C、广播</w:t>
      </w:r>
    </w:p>
    <w:p w14:paraId="1BD3C0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D、电影</w:t>
      </w:r>
    </w:p>
    <w:p w14:paraId="258BED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E、电视</w:t>
      </w:r>
    </w:p>
    <w:p w14:paraId="041F3D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F、以上都是</w:t>
      </w:r>
    </w:p>
    <w:p w14:paraId="3D7A6F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正确答案：F</w:t>
      </w:r>
    </w:p>
    <w:p w14:paraId="1D1AAC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答案解析：新闻、出版、广播、电影、电视、文化等有关部门应当协助开展人民防空教育</w:t>
      </w:r>
    </w:p>
    <w:p w14:paraId="2364A286" w14:textId="77777777" w:rsidR="00505089" w:rsidRDefault="00505089">
      <w:pPr>
        <w:rPr>
          <w:rFonts w:ascii="宋体" w:eastAsia="宋体" w:hAnsi="宋体" w:cs="宋体" w:hint="eastAsia"/>
          <w:sz w:val="24"/>
          <w:szCs w:val="24"/>
          <w:lang w:eastAsia="zh-CN"/>
        </w:rPr>
      </w:pPr>
    </w:p>
    <w:p w14:paraId="66BBA4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492. 城市新建民用建筑，违反国家有关规定不修建战时可用于防空的地下室的，由（  ）级以上人民政府人民防空主管部门给予警告。</w:t>
      </w:r>
    </w:p>
    <w:p w14:paraId="47B305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w:t>
      </w:r>
    </w:p>
    <w:p w14:paraId="39E3B4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B、市</w:t>
      </w:r>
    </w:p>
    <w:p w14:paraId="6F863D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C、省</w:t>
      </w:r>
    </w:p>
    <w:p w14:paraId="0C00EA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A1E1F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答案解析：城市新建民用建筑，违反国家有关规定不修建战时可用于防空的地下室的，由县级以上人民政府人民防空主管部门对当事人给予警告，并责令限期修建，可以并处十万元以下的罚款。</w:t>
      </w:r>
    </w:p>
    <w:p w14:paraId="10AE23DF" w14:textId="77777777" w:rsidR="00505089" w:rsidRDefault="00505089">
      <w:pPr>
        <w:rPr>
          <w:rFonts w:ascii="宋体" w:eastAsia="宋体" w:hAnsi="宋体" w:cs="宋体" w:hint="eastAsia"/>
          <w:sz w:val="24"/>
          <w:szCs w:val="24"/>
          <w:lang w:eastAsia="zh-CN"/>
        </w:rPr>
      </w:pPr>
    </w:p>
    <w:p w14:paraId="03A2D0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493. 城市新建民用建筑，违反国家有关规定不修建战时可用于防空的地下室的，由县级以上人民政府人民防空主管部门对当事人给予警告，并责令限期修建，可以并处（  ）万元以下的罚款。</w:t>
      </w:r>
    </w:p>
    <w:p w14:paraId="1832B61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A、四十</w:t>
      </w:r>
      <w:proofErr w:type="spellEnd"/>
    </w:p>
    <w:p w14:paraId="6C80CFC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B、三十</w:t>
      </w:r>
      <w:proofErr w:type="spellEnd"/>
    </w:p>
    <w:p w14:paraId="24B0A27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C、二十</w:t>
      </w:r>
      <w:proofErr w:type="spellEnd"/>
    </w:p>
    <w:p w14:paraId="2755BC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D、十</w:t>
      </w:r>
    </w:p>
    <w:p w14:paraId="1F1AF1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7A6BB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答案解析：城市新建民用建筑，违反国家有关规定不修建战时可用于防空的地下室的，由县级以上人民政府人民防空主管部门对当事人给予警告，并责令限期修建，可以并处十万元以下的罚款。</w:t>
      </w:r>
    </w:p>
    <w:p w14:paraId="027A02D6" w14:textId="77777777" w:rsidR="00505089" w:rsidRDefault="00505089">
      <w:pPr>
        <w:rPr>
          <w:rFonts w:ascii="宋体" w:eastAsia="宋体" w:hAnsi="宋体" w:cs="宋体" w:hint="eastAsia"/>
          <w:sz w:val="24"/>
          <w:szCs w:val="24"/>
          <w:lang w:eastAsia="zh-CN"/>
        </w:rPr>
      </w:pPr>
    </w:p>
    <w:p w14:paraId="1DCB87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494. 城市新建民用建筑，按照国家有关规定修建战时可用于防空的（  ）。</w:t>
      </w:r>
    </w:p>
    <w:p w14:paraId="2412CB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A、地下车库</w:t>
      </w:r>
    </w:p>
    <w:p w14:paraId="00048B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B、半地下室</w:t>
      </w:r>
    </w:p>
    <w:p w14:paraId="4956C5E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C、地下室</w:t>
      </w:r>
      <w:proofErr w:type="spellEnd"/>
    </w:p>
    <w:p w14:paraId="20F28BB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正确答案：C</w:t>
      </w:r>
      <w:proofErr w:type="spellEnd"/>
    </w:p>
    <w:p w14:paraId="13E651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答案解析：城市新建民用建筑，按照国家有关规定修建战时可用于防空的地下室。</w:t>
      </w:r>
    </w:p>
    <w:p w14:paraId="05DF13C2" w14:textId="77777777" w:rsidR="00505089" w:rsidRDefault="00505089">
      <w:pPr>
        <w:rPr>
          <w:rFonts w:ascii="宋体" w:eastAsia="宋体" w:hAnsi="宋体" w:cs="宋体" w:hint="eastAsia"/>
          <w:sz w:val="24"/>
          <w:szCs w:val="24"/>
          <w:lang w:eastAsia="zh-CN"/>
        </w:rPr>
      </w:pPr>
    </w:p>
    <w:p w14:paraId="5A059A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495. 平时利用人民防空工程，不得影响其（  ）。</w:t>
      </w:r>
    </w:p>
    <w:p w14:paraId="240E5D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A、质量</w:t>
      </w:r>
    </w:p>
    <w:p w14:paraId="562EF9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B、防空效能</w:t>
      </w:r>
    </w:p>
    <w:p w14:paraId="63141B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C、安全效能</w:t>
      </w:r>
    </w:p>
    <w:p w14:paraId="15603F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D、防护能力</w:t>
      </w:r>
    </w:p>
    <w:p w14:paraId="2866C0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8F8C6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答案解析：国家鼓励平时利用人民防空工程为经济建设和人民生活服务。平时利用人民防空工程，不得影响其防空效能。</w:t>
      </w:r>
    </w:p>
    <w:p w14:paraId="4AE5851B" w14:textId="77777777" w:rsidR="00505089" w:rsidRDefault="00505089">
      <w:pPr>
        <w:rPr>
          <w:rFonts w:ascii="宋体" w:eastAsia="宋体" w:hAnsi="宋体" w:cs="宋体" w:hint="eastAsia"/>
          <w:sz w:val="24"/>
          <w:szCs w:val="24"/>
          <w:lang w:eastAsia="zh-CN"/>
        </w:rPr>
      </w:pPr>
    </w:p>
    <w:p w14:paraId="623049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496. 群众防空组织应当根据（  ）制定的训练大纲和训练计划进行专业训练</w:t>
      </w:r>
    </w:p>
    <w:p w14:paraId="716D90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A、军事机关</w:t>
      </w:r>
    </w:p>
    <w:p w14:paraId="13455A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B、人民防空主管部门</w:t>
      </w:r>
    </w:p>
    <w:p w14:paraId="66AABEA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C、人民政府</w:t>
      </w:r>
      <w:proofErr w:type="spellEnd"/>
    </w:p>
    <w:p w14:paraId="3F61935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1D5F50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答案解析：群众防空组织应当根据人民防空主管部门制定的训练大纲和训练计划进行专业训练</w:t>
      </w:r>
    </w:p>
    <w:p w14:paraId="6CA1C4B4" w14:textId="77777777" w:rsidR="00505089" w:rsidRDefault="00505089">
      <w:pPr>
        <w:rPr>
          <w:rFonts w:ascii="宋体" w:eastAsia="宋体" w:hAnsi="宋体" w:cs="宋体" w:hint="eastAsia"/>
          <w:sz w:val="24"/>
          <w:szCs w:val="24"/>
          <w:lang w:eastAsia="zh-CN"/>
        </w:rPr>
      </w:pPr>
    </w:p>
    <w:p w14:paraId="15040F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497. 国家鼓励平时利用人民防空工程为（  ）建设和（  ）服务。</w:t>
      </w:r>
    </w:p>
    <w:p w14:paraId="57E3A5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A、经济；政治和平</w:t>
      </w:r>
    </w:p>
    <w:p w14:paraId="5344A4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B、经济；军事发展</w:t>
      </w:r>
    </w:p>
    <w:p w14:paraId="0B6339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C、经济；人民服务</w:t>
      </w:r>
    </w:p>
    <w:p w14:paraId="7894D9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D、政治；人民服务</w:t>
      </w:r>
    </w:p>
    <w:p w14:paraId="017723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28C01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答案解析：国家鼓励平时利用人民防空工程为经济建设和人民生活服务。平时利用人民防空工程，不得影响其防空效能。</w:t>
      </w:r>
    </w:p>
    <w:p w14:paraId="6031F55A" w14:textId="77777777" w:rsidR="00505089" w:rsidRDefault="00505089">
      <w:pPr>
        <w:rPr>
          <w:rFonts w:ascii="宋体" w:eastAsia="宋体" w:hAnsi="宋体" w:cs="宋体" w:hint="eastAsia"/>
          <w:sz w:val="24"/>
          <w:szCs w:val="24"/>
          <w:lang w:eastAsia="zh-CN"/>
        </w:rPr>
      </w:pPr>
    </w:p>
    <w:p w14:paraId="779E5B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498. 国家用于人民防空通信的专用频率和防空警报音响信号，任何组织或者个人不得（ ）、混同。</w:t>
      </w:r>
    </w:p>
    <w:p w14:paraId="11238DD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A、占用</w:t>
      </w:r>
      <w:proofErr w:type="spellEnd"/>
    </w:p>
    <w:p w14:paraId="1C0584F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B、使用</w:t>
      </w:r>
      <w:proofErr w:type="spellEnd"/>
    </w:p>
    <w:p w14:paraId="1AC9D37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C、借用</w:t>
      </w:r>
      <w:proofErr w:type="spellEnd"/>
    </w:p>
    <w:p w14:paraId="4BC336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D、冒用</w:t>
      </w:r>
    </w:p>
    <w:p w14:paraId="1B053F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35903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答案解析：国家用于人民防空通信的专用频率和防空警报音响信号，任何组织或者个人不得占用、混同.</w:t>
      </w:r>
    </w:p>
    <w:p w14:paraId="78F658A0" w14:textId="77777777" w:rsidR="00505089" w:rsidRDefault="00505089">
      <w:pPr>
        <w:rPr>
          <w:rFonts w:ascii="宋体" w:eastAsia="宋体" w:hAnsi="宋体" w:cs="宋体" w:hint="eastAsia"/>
          <w:sz w:val="24"/>
          <w:szCs w:val="24"/>
          <w:lang w:eastAsia="zh-CN"/>
        </w:rPr>
      </w:pPr>
    </w:p>
    <w:p w14:paraId="1DB2F1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499. 邮电部门、军队通信部门和人民防空主管部门应当按照（  ）规定的任务和人民防空通信、警报建设规划，对人民防空通信实施保障。</w:t>
      </w:r>
    </w:p>
    <w:p w14:paraId="74E4D3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A、县级以上人民政府</w:t>
      </w:r>
    </w:p>
    <w:p w14:paraId="099EBE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29EC3E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C、军队有关部门</w:t>
      </w:r>
    </w:p>
    <w:p w14:paraId="6733E8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D7685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答案解析：邮电部门、军队通信部门和人民防空主管部门应当按照国家规定的任务和人民防空通信、警报建设规划，对人民防空通信实施保障。</w:t>
      </w:r>
    </w:p>
    <w:p w14:paraId="56DAD3E8" w14:textId="77777777" w:rsidR="00505089" w:rsidRDefault="00505089">
      <w:pPr>
        <w:rPr>
          <w:rFonts w:ascii="宋体" w:eastAsia="宋体" w:hAnsi="宋体" w:cs="宋体" w:hint="eastAsia"/>
          <w:sz w:val="24"/>
          <w:szCs w:val="24"/>
          <w:lang w:eastAsia="zh-CN"/>
        </w:rPr>
      </w:pPr>
    </w:p>
    <w:p w14:paraId="24004E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500. 根据《人民防空法》规定，任何组织或者个人不得在人民防空工程内生产、储存何种物品？</w:t>
      </w:r>
    </w:p>
    <w:p w14:paraId="3AC178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A、爆炸</w:t>
      </w:r>
    </w:p>
    <w:p w14:paraId="2B3558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B、剧毒</w:t>
      </w:r>
    </w:p>
    <w:p w14:paraId="388165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C、易燃</w:t>
      </w:r>
    </w:p>
    <w:p w14:paraId="57212A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D、放射性</w:t>
      </w:r>
    </w:p>
    <w:p w14:paraId="2E6013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E、以上都对</w:t>
      </w:r>
    </w:p>
    <w:p w14:paraId="36D80A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正确答案：E</w:t>
      </w:r>
    </w:p>
    <w:p w14:paraId="192378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任何组织或者个人不得进行影响人民防空工程使用或者降低人民防空工程防护能力的作业，不得向人民防空工程内排入废水、废气和倾倒废弃物，不得在人民防空工程内生产、储存爆炸、剧毒、易燃、放射性和腐蚀性物品</w:t>
      </w:r>
    </w:p>
    <w:p w14:paraId="00DB1CAA" w14:textId="77777777" w:rsidR="00505089" w:rsidRDefault="00505089">
      <w:pPr>
        <w:rPr>
          <w:rFonts w:ascii="宋体" w:eastAsia="宋体" w:hAnsi="宋体" w:cs="宋体" w:hint="eastAsia"/>
          <w:sz w:val="24"/>
          <w:szCs w:val="24"/>
          <w:lang w:eastAsia="zh-CN"/>
        </w:rPr>
      </w:pPr>
    </w:p>
    <w:p w14:paraId="70E755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501. 若有个人侵占人民防空工程的行为出现，将由哪一个主体对个人或单位进行警告？</w:t>
      </w:r>
    </w:p>
    <w:p w14:paraId="75D5CA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A、县级以上人民政府人民防空主管部门</w:t>
      </w:r>
    </w:p>
    <w:p w14:paraId="25BE57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B、城市发展与改革委员会</w:t>
      </w:r>
    </w:p>
    <w:p w14:paraId="12304C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C、军队有关部门</w:t>
      </w:r>
    </w:p>
    <w:p w14:paraId="61FA6E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F5AD8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答案解析：侵占人民防空工程的行为发生，由县级以上人民政府人民防空主管部门对当事人给予警告，并责令限期改正违法行为，可以对个人并处五千元以下的罚款、对单位并处一万元至五万元的罚款。</w:t>
      </w:r>
    </w:p>
    <w:p w14:paraId="3B206E8D" w14:textId="77777777" w:rsidR="00505089" w:rsidRDefault="00505089">
      <w:pPr>
        <w:rPr>
          <w:rFonts w:ascii="宋体" w:eastAsia="宋体" w:hAnsi="宋体" w:cs="宋体" w:hint="eastAsia"/>
          <w:sz w:val="24"/>
          <w:szCs w:val="24"/>
          <w:lang w:eastAsia="zh-CN"/>
        </w:rPr>
      </w:pPr>
    </w:p>
    <w:p w14:paraId="663DF7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502. 故意损坏人民防空设施或者在人民防空工程内生产、储存爆炸、剧毒、易燃、放射性等危险品，尚不构成犯罪的，依照（  ）的有关规定处罚。</w:t>
      </w:r>
    </w:p>
    <w:p w14:paraId="7252B9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A、治安管理处罚条例</w:t>
      </w:r>
    </w:p>
    <w:p w14:paraId="6A9408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B、行政处罚法</w:t>
      </w:r>
    </w:p>
    <w:p w14:paraId="4C2302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C、治安管理处罚法</w:t>
      </w:r>
    </w:p>
    <w:p w14:paraId="763075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C094A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答案解析：违反本法规定，故意损坏人民防空设施或者在人民防空工程内生产、储存爆炸、剧毒、易燃、放射性等危险品，尚不构成犯罪的，依照治安管理处罚法的有关规定处罚。</w:t>
      </w:r>
    </w:p>
    <w:p w14:paraId="4B7AF0AD" w14:textId="77777777" w:rsidR="00505089" w:rsidRDefault="00505089">
      <w:pPr>
        <w:rPr>
          <w:rFonts w:ascii="宋体" w:eastAsia="宋体" w:hAnsi="宋体" w:cs="宋体" w:hint="eastAsia"/>
          <w:sz w:val="24"/>
          <w:szCs w:val="24"/>
          <w:lang w:eastAsia="zh-CN"/>
        </w:rPr>
      </w:pPr>
    </w:p>
    <w:p w14:paraId="46700C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503. 故意损坏人民防空设施或者在人民防空工程内生产、储存爆炸、剧毒、易燃、放射性等危险品，构成犯罪的，依法追究（  ）。</w:t>
      </w:r>
    </w:p>
    <w:p w14:paraId="53908A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A、刑事处罚</w:t>
      </w:r>
    </w:p>
    <w:p w14:paraId="6B1DE3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B、刑事责任</w:t>
      </w:r>
    </w:p>
    <w:p w14:paraId="74B477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C、民事责任</w:t>
      </w:r>
    </w:p>
    <w:p w14:paraId="4A4EF7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27478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违反本法规定，故意损坏人民防空设施或者在人民防空工程内生产、储存爆炸、剧毒、易燃、放射性等危险品，尚不构成犯罪的，依照治安管理处罚法的有关规定处罚；构成犯罪的，依法追究刑事责任。</w:t>
      </w:r>
    </w:p>
    <w:p w14:paraId="592DD586" w14:textId="77777777" w:rsidR="00505089" w:rsidRDefault="00505089">
      <w:pPr>
        <w:rPr>
          <w:rFonts w:ascii="宋体" w:eastAsia="宋体" w:hAnsi="宋体" w:cs="宋体" w:hint="eastAsia"/>
          <w:sz w:val="24"/>
          <w:szCs w:val="24"/>
          <w:lang w:eastAsia="zh-CN"/>
        </w:rPr>
      </w:pPr>
    </w:p>
    <w:p w14:paraId="4E6550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504. 人民防空主管部门的工作人员玩忽职守、滥用职权、徇私舞弊或者有其他违法、失职行为构成犯罪的，依法追究（  ）。</w:t>
      </w:r>
    </w:p>
    <w:p w14:paraId="1FDC30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A、刑事处罚</w:t>
      </w:r>
    </w:p>
    <w:p w14:paraId="5D439F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B、刑事责任</w:t>
      </w:r>
    </w:p>
    <w:p w14:paraId="064454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C、民事责任</w:t>
      </w:r>
    </w:p>
    <w:p w14:paraId="0677E1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022F3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答案解析：人民防空主管部门的工作人员玩忽职守、滥用职权、徇私舞弊或者有其他违法、失职行为构成犯罪的，依法追究刑事责任。</w:t>
      </w:r>
    </w:p>
    <w:p w14:paraId="17E25F04" w14:textId="77777777" w:rsidR="00505089" w:rsidRDefault="00505089">
      <w:pPr>
        <w:rPr>
          <w:rFonts w:ascii="宋体" w:eastAsia="宋体" w:hAnsi="宋体" w:cs="宋体" w:hint="eastAsia"/>
          <w:sz w:val="24"/>
          <w:szCs w:val="24"/>
          <w:lang w:eastAsia="zh-CN"/>
        </w:rPr>
      </w:pPr>
    </w:p>
    <w:p w14:paraId="6263E6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505. 人民防空主管部门的工作人员玩忽职守、滥用职权、徇私舞弊或者有其他违法、失职行为，尚不构成犯罪的，依法给予（  ）。</w:t>
      </w:r>
    </w:p>
    <w:p w14:paraId="2D9F27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A、行政处罚</w:t>
      </w:r>
    </w:p>
    <w:p w14:paraId="4DB881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B、行政处分</w:t>
      </w:r>
    </w:p>
    <w:p w14:paraId="3A4069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C、纪律处分</w:t>
      </w:r>
    </w:p>
    <w:p w14:paraId="541C18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D、政务处分</w:t>
      </w:r>
    </w:p>
    <w:p w14:paraId="54DC78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90C25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答案解析：人民防空主管部门的工作人员玩忽职守、滥用职权、徇私舞弊或者有其他违法、失职行为，尚不构成犯罪的，依法给予行政处分。</w:t>
      </w:r>
    </w:p>
    <w:p w14:paraId="52170D52" w14:textId="77777777" w:rsidR="00505089" w:rsidRDefault="00505089">
      <w:pPr>
        <w:rPr>
          <w:rFonts w:ascii="宋体" w:eastAsia="宋体" w:hAnsi="宋体" w:cs="宋体" w:hint="eastAsia"/>
          <w:sz w:val="24"/>
          <w:szCs w:val="24"/>
          <w:lang w:eastAsia="zh-CN"/>
        </w:rPr>
      </w:pPr>
    </w:p>
    <w:p w14:paraId="5966ED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506. 若有违反国家有关规定，改变人民防空工程主体结构、拆除人民防空工程设备设施或者采用其他方法危害人民防空工程的安全和使用效能的行为出现，由县级以上人民政府人民防空主管部门对当事人给予警告，并责令限期改正违法行为，可以对个人并处（  ）的罚款。</w:t>
      </w:r>
    </w:p>
    <w:p w14:paraId="5CA061D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A、八千元以下</w:t>
      </w:r>
      <w:proofErr w:type="spellEnd"/>
    </w:p>
    <w:p w14:paraId="0FD63A5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B、七千元以下</w:t>
      </w:r>
      <w:proofErr w:type="spellEnd"/>
    </w:p>
    <w:p w14:paraId="2888EF2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C、六千元以下</w:t>
      </w:r>
      <w:proofErr w:type="spellEnd"/>
    </w:p>
    <w:p w14:paraId="284B72F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D、五千元以下</w:t>
      </w:r>
      <w:proofErr w:type="spellEnd"/>
    </w:p>
    <w:p w14:paraId="7185AE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086C5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违反国家有关规定，改变人民防空工程主体结构、拆除人民防空工程设备设施或者采用其他方法危害人民防空工程的安全和使用效能的，由县级以上人民政府人民防空主管部门对当事人给予警告，并责令限期改正违法行为，可以对个人并处五千元以下的罚款。</w:t>
      </w:r>
    </w:p>
    <w:p w14:paraId="3D5EE3C6" w14:textId="77777777" w:rsidR="00505089" w:rsidRDefault="00505089">
      <w:pPr>
        <w:rPr>
          <w:rFonts w:ascii="宋体" w:eastAsia="宋体" w:hAnsi="宋体" w:cs="宋体" w:hint="eastAsia"/>
          <w:sz w:val="24"/>
          <w:szCs w:val="24"/>
          <w:lang w:eastAsia="zh-CN"/>
        </w:rPr>
      </w:pPr>
    </w:p>
    <w:p w14:paraId="7C54F3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507. 若出现某单位拆除人民防空工程后拒不补建的情况，将由县级以上人民政府人民防空主管部门对当事人给予警告，并责令限期改正违法行为，对单位并处（  ）的罚款。</w:t>
      </w:r>
    </w:p>
    <w:p w14:paraId="620A936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A、1万-5万</w:t>
      </w:r>
    </w:p>
    <w:p w14:paraId="4AC5C04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B、1万-10万</w:t>
      </w:r>
    </w:p>
    <w:p w14:paraId="1F6EC9F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C、5-10万</w:t>
      </w:r>
    </w:p>
    <w:p w14:paraId="78472F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D、10万-20万</w:t>
      </w:r>
    </w:p>
    <w:p w14:paraId="5DEE48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957CB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答案解析：拆除人民防空工程后拒不补建的，由县级以上人民政府人民防空主管部门对当事人给予警告，并责令限期改正违法行为，对单位并处一万元至五万元的罚款。</w:t>
      </w:r>
    </w:p>
    <w:p w14:paraId="582E47D3" w14:textId="77777777" w:rsidR="00505089" w:rsidRDefault="00505089">
      <w:pPr>
        <w:rPr>
          <w:rFonts w:ascii="宋体" w:eastAsia="宋体" w:hAnsi="宋体" w:cs="宋体" w:hint="eastAsia"/>
          <w:sz w:val="24"/>
          <w:szCs w:val="24"/>
          <w:lang w:eastAsia="zh-CN"/>
        </w:rPr>
      </w:pPr>
    </w:p>
    <w:p w14:paraId="028653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508. 在第七次全国人民防空会议中，习近平指出，人民防空是国之大事，是（  ），是长期战略。</w:t>
      </w:r>
    </w:p>
    <w:p w14:paraId="763F2E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A、重大战略</w:t>
      </w:r>
    </w:p>
    <w:p w14:paraId="70F215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B、国防事业</w:t>
      </w:r>
    </w:p>
    <w:p w14:paraId="122C1F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C、国家战略</w:t>
      </w:r>
    </w:p>
    <w:p w14:paraId="41BF9B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D、千年大计</w:t>
      </w:r>
    </w:p>
    <w:p w14:paraId="6ECCC2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05F38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答案解析：2016年5月13日，第七次全国人民防空会议13日在京举行。会上，习近平指出，人民防空是国之大事，是国家战略，是长期战略。</w:t>
      </w:r>
    </w:p>
    <w:p w14:paraId="2010BCD9" w14:textId="77777777" w:rsidR="00505089" w:rsidRDefault="00505089">
      <w:pPr>
        <w:rPr>
          <w:rFonts w:ascii="宋体" w:eastAsia="宋体" w:hAnsi="宋体" w:cs="宋体" w:hint="eastAsia"/>
          <w:sz w:val="24"/>
          <w:szCs w:val="24"/>
          <w:lang w:eastAsia="zh-CN"/>
        </w:rPr>
      </w:pPr>
    </w:p>
    <w:p w14:paraId="3D2992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509. 城市人民政府应当制定（  ），必要时可以组织演习。</w:t>
      </w:r>
    </w:p>
    <w:p w14:paraId="7EF623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A、人民防空教育计划</w:t>
      </w:r>
    </w:p>
    <w:p w14:paraId="43AF6A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B、人民防空工程规划</w:t>
      </w:r>
    </w:p>
    <w:p w14:paraId="3B98A0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C、防空袭方案及实施计划</w:t>
      </w:r>
    </w:p>
    <w:p w14:paraId="695929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D、城市防空袭应急预案</w:t>
      </w:r>
    </w:p>
    <w:p w14:paraId="1C8C6C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23A82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答案解析：城市人民政府应当制定防空袭方案及实施计划，必要时可以组织演习。</w:t>
      </w:r>
    </w:p>
    <w:p w14:paraId="299D20E5" w14:textId="77777777" w:rsidR="00505089" w:rsidRDefault="00505089">
      <w:pPr>
        <w:rPr>
          <w:rFonts w:ascii="宋体" w:eastAsia="宋体" w:hAnsi="宋体" w:cs="宋体" w:hint="eastAsia"/>
          <w:sz w:val="24"/>
          <w:szCs w:val="24"/>
          <w:lang w:eastAsia="zh-CN"/>
        </w:rPr>
      </w:pPr>
    </w:p>
    <w:p w14:paraId="0C03AC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510. 国家根据国防需要，动员和组织群众采取防护措施，防范和减轻（  ）。</w:t>
      </w:r>
    </w:p>
    <w:p w14:paraId="040497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A、空袭危害</w:t>
      </w:r>
    </w:p>
    <w:p w14:paraId="3F4658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B、经济损失</w:t>
      </w:r>
    </w:p>
    <w:p w14:paraId="08BB90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C、人员伤亡</w:t>
      </w:r>
    </w:p>
    <w:p w14:paraId="1EA88F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D、军事目标破坏程度</w:t>
      </w:r>
    </w:p>
    <w:p w14:paraId="43A0F2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07C5D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答案解析：人民防空是国防的组成部分。国家根据国防需要，动员和组织群众采取防护措施，防范和减轻空袭危害。</w:t>
      </w:r>
    </w:p>
    <w:p w14:paraId="0E1ABB35" w14:textId="77777777" w:rsidR="00505089" w:rsidRDefault="00505089">
      <w:pPr>
        <w:rPr>
          <w:rFonts w:ascii="宋体" w:eastAsia="宋体" w:hAnsi="宋体" w:cs="宋体" w:hint="eastAsia"/>
          <w:sz w:val="24"/>
          <w:szCs w:val="24"/>
          <w:lang w:eastAsia="zh-CN"/>
        </w:rPr>
      </w:pPr>
    </w:p>
    <w:p w14:paraId="328CA8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511. 《人民防空法》的制定是为了有效地组织人民防空，保护（  ），保障社会主义现代化建设的顺利进行。</w:t>
      </w:r>
    </w:p>
    <w:p w14:paraId="5922BB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A、国家财产</w:t>
      </w:r>
    </w:p>
    <w:p w14:paraId="246E59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B、人民生命和财产安全</w:t>
      </w:r>
    </w:p>
    <w:p w14:paraId="38715E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C、人民生命</w:t>
      </w:r>
    </w:p>
    <w:p w14:paraId="703081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D、军事设备</w:t>
      </w:r>
    </w:p>
    <w:p w14:paraId="0FF1EC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F06D0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答案解析：为了有效地组织人民防空，保护人民的生命和财产安全，保障社会主义现代化建设的顺利进行，制定本法。</w:t>
      </w:r>
    </w:p>
    <w:p w14:paraId="5368A278" w14:textId="77777777" w:rsidR="00505089" w:rsidRDefault="00505089">
      <w:pPr>
        <w:rPr>
          <w:rFonts w:ascii="宋体" w:eastAsia="宋体" w:hAnsi="宋体" w:cs="宋体" w:hint="eastAsia"/>
          <w:sz w:val="24"/>
          <w:szCs w:val="24"/>
          <w:lang w:eastAsia="zh-CN"/>
        </w:rPr>
      </w:pPr>
    </w:p>
    <w:p w14:paraId="702DB9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512. 人民防空主管部门的工作人员玩忽职守、滥用职权、徇私舞弊或者有其他违法、（  ）行为构成犯罪的，依法追究刑事责任；尚不构成犯罪的，依法给予行政处分。</w:t>
      </w:r>
    </w:p>
    <w:p w14:paraId="252B75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A、不作为</w:t>
      </w:r>
    </w:p>
    <w:p w14:paraId="0F57D7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B、乱作为</w:t>
      </w:r>
    </w:p>
    <w:p w14:paraId="37FC7B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C、贪污</w:t>
      </w:r>
    </w:p>
    <w:p w14:paraId="6C1211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D、失职</w:t>
      </w:r>
    </w:p>
    <w:p w14:paraId="0C4202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B731D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答案解析：人民防空主管部门的工作人员玩忽职守、滥用职权、徇私舞弊或者有其他违法、失职行为构成犯罪的，依法追究刑事责任；尚不构成犯罪的，依法给予行政处分。</w:t>
      </w:r>
    </w:p>
    <w:p w14:paraId="6A34822C" w14:textId="77777777" w:rsidR="00505089" w:rsidRDefault="00505089">
      <w:pPr>
        <w:rPr>
          <w:rFonts w:ascii="宋体" w:eastAsia="宋体" w:hAnsi="宋体" w:cs="宋体" w:hint="eastAsia"/>
          <w:sz w:val="24"/>
          <w:szCs w:val="24"/>
          <w:lang w:eastAsia="zh-CN"/>
        </w:rPr>
      </w:pPr>
    </w:p>
    <w:p w14:paraId="7B72BE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513. 在第七次全国人民防空会议上，习近平强调，要坚持人民防空为人民，（  ）。</w:t>
      </w:r>
    </w:p>
    <w:p w14:paraId="7C10AE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A、提高为人民服务的作战能力</w:t>
      </w:r>
    </w:p>
    <w:p w14:paraId="27024C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B、人民防空人民建</w:t>
      </w:r>
    </w:p>
    <w:p w14:paraId="1E4802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C、铸就坚不可摧的护民之盾</w:t>
      </w:r>
    </w:p>
    <w:p w14:paraId="4B8D0A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D、军民一家亲</w:t>
      </w:r>
    </w:p>
    <w:p w14:paraId="7CDAC7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02337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答案解析：习近平强调，要坚持人民防空为人民，铸就坚不可摧的护民之盾。</w:t>
      </w:r>
    </w:p>
    <w:p w14:paraId="120CCC8E" w14:textId="77777777" w:rsidR="00505089" w:rsidRDefault="00505089">
      <w:pPr>
        <w:rPr>
          <w:rFonts w:ascii="宋体" w:eastAsia="宋体" w:hAnsi="宋体" w:cs="宋体" w:hint="eastAsia"/>
          <w:sz w:val="24"/>
          <w:szCs w:val="24"/>
          <w:lang w:eastAsia="zh-CN"/>
        </w:rPr>
      </w:pPr>
    </w:p>
    <w:p w14:paraId="10101F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514. 在第七次全国人民防空会议上，李克强指出，坚持人防建设与经济社会发展相协调，不断提高（  ）效益、社会效益和经济效益。</w:t>
      </w:r>
    </w:p>
    <w:p w14:paraId="559F03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A、战备</w:t>
      </w:r>
    </w:p>
    <w:p w14:paraId="505573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w:t>
      </w:r>
    </w:p>
    <w:p w14:paraId="794686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C、政治</w:t>
      </w:r>
    </w:p>
    <w:p w14:paraId="21A029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D、群众</w:t>
      </w:r>
    </w:p>
    <w:p w14:paraId="186760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0DC3A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要按照“五位一体”总体布局和“四个全面”战略布局，牢固树立和贯彻落实新发展理念，加快转变人民防空发展方式，深入实施军民融合发展战略，坚持人防建设与经济社会发展相协调，不断提高战备效益、社会效益和经济效益。</w:t>
      </w:r>
    </w:p>
    <w:p w14:paraId="2BC0C6B1" w14:textId="77777777" w:rsidR="00505089" w:rsidRDefault="00505089">
      <w:pPr>
        <w:rPr>
          <w:rFonts w:ascii="宋体" w:eastAsia="宋体" w:hAnsi="宋体" w:cs="宋体" w:hint="eastAsia"/>
          <w:sz w:val="24"/>
          <w:szCs w:val="24"/>
          <w:lang w:eastAsia="zh-CN"/>
        </w:rPr>
      </w:pPr>
    </w:p>
    <w:p w14:paraId="1D933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515. 在第七次全国人民防空会议上，习近平强调，新形势下，希望人防战线的同志们强化政治意识、大局意识、国防意识、责任意识，贯彻总体国家安全观，为（  ）</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新贡献。</w:t>
      </w:r>
    </w:p>
    <w:p w14:paraId="339496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A、战时防空、平时服务、应急支援</w:t>
      </w:r>
    </w:p>
    <w:p w14:paraId="664B88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B、开创人民防空新事业</w:t>
      </w:r>
    </w:p>
    <w:p w14:paraId="7AADF1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C、提高防空袭斗争能力</w:t>
      </w:r>
    </w:p>
    <w:p w14:paraId="7E1B37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D、建设强大巩固的现代人民防空体系</w:t>
      </w:r>
    </w:p>
    <w:p w14:paraId="75285D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88B78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答案解析：新形势下，希望人防战线的同志们强化政治意识、大局意识、国防意识、责任意识，贯彻总体国家安全观，为建设强大巩固的现代人民防空体系</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新贡献。</w:t>
      </w:r>
    </w:p>
    <w:p w14:paraId="099D17D7" w14:textId="77777777" w:rsidR="00505089" w:rsidRDefault="00505089">
      <w:pPr>
        <w:rPr>
          <w:rFonts w:ascii="宋体" w:eastAsia="宋体" w:hAnsi="宋体" w:cs="宋体" w:hint="eastAsia"/>
          <w:sz w:val="24"/>
          <w:szCs w:val="24"/>
          <w:lang w:eastAsia="zh-CN"/>
        </w:rPr>
      </w:pPr>
    </w:p>
    <w:p w14:paraId="6AA839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516. 李克强指出，把人防工程作为地下空间开发利用的重要载体，更好发挥地下资源潜力，形成（  ）的城市地下空间。</w:t>
      </w:r>
    </w:p>
    <w:p w14:paraId="52ABCA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A、平战结合、相互连接、四通八达</w:t>
      </w:r>
    </w:p>
    <w:p w14:paraId="238BC2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B、长期准备、重点建设、平战结合</w:t>
      </w:r>
    </w:p>
    <w:p w14:paraId="43A690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C、平战结合、相互连接、重点建设</w:t>
      </w:r>
    </w:p>
    <w:p w14:paraId="6806F9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D、四通八达、物资充足、相互连接</w:t>
      </w:r>
    </w:p>
    <w:p w14:paraId="6E8C76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DAB21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答案解析：把人防工程作为地下空间开发利用的重要载体，更好发挥地下资源潜力，形成平战结合、相互连接、四通八达的城市地下空间。</w:t>
      </w:r>
    </w:p>
    <w:p w14:paraId="492F633D" w14:textId="77777777" w:rsidR="00505089" w:rsidRDefault="00505089">
      <w:pPr>
        <w:rPr>
          <w:rFonts w:ascii="宋体" w:eastAsia="宋体" w:hAnsi="宋体" w:cs="宋体" w:hint="eastAsia"/>
          <w:sz w:val="24"/>
          <w:szCs w:val="24"/>
          <w:lang w:eastAsia="zh-CN"/>
        </w:rPr>
      </w:pPr>
    </w:p>
    <w:p w14:paraId="39FEFD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517. 《中华人民共和国人民防空法》共有（ ）。</w:t>
      </w:r>
    </w:p>
    <w:p w14:paraId="065FE3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A、八章，52条</w:t>
      </w:r>
    </w:p>
    <w:p w14:paraId="279F22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B、八章，53条</w:t>
      </w:r>
    </w:p>
    <w:p w14:paraId="1F094C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C、九章，53条</w:t>
      </w:r>
    </w:p>
    <w:p w14:paraId="42D170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D、九章，52条</w:t>
      </w:r>
    </w:p>
    <w:p w14:paraId="77D9DF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C6E47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2009年8月27日第十一届全国人民代表大会常务委员会第十次会议《全国人民代表大会常务委员会关于修改部分法律的决定》修正。分为总则，重点防护，人民防空工程，通信和警报，疏散，群众防空组织，人民防空教育，法律责任，附则。共9章53条。</w:t>
      </w:r>
    </w:p>
    <w:p w14:paraId="2DBEA842" w14:textId="77777777" w:rsidR="00505089" w:rsidRDefault="00505089">
      <w:pPr>
        <w:rPr>
          <w:rFonts w:ascii="宋体" w:eastAsia="宋体" w:hAnsi="宋体" w:cs="宋体" w:hint="eastAsia"/>
          <w:sz w:val="24"/>
          <w:szCs w:val="24"/>
          <w:lang w:eastAsia="zh-CN"/>
        </w:rPr>
      </w:pPr>
    </w:p>
    <w:p w14:paraId="0649AB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518. 人民防空工程平时由（  ）使用管理，收益归（  ）所有。</w:t>
      </w:r>
    </w:p>
    <w:p w14:paraId="5342E2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A、建设者、建设者</w:t>
      </w:r>
    </w:p>
    <w:p w14:paraId="47E991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B、投资者、投资者</w:t>
      </w:r>
    </w:p>
    <w:p w14:paraId="667E194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C、管理者、管理者</w:t>
      </w:r>
      <w:proofErr w:type="spellEnd"/>
    </w:p>
    <w:p w14:paraId="0E9DC37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D、使用者、使用者</w:t>
      </w:r>
      <w:proofErr w:type="spellEnd"/>
    </w:p>
    <w:p w14:paraId="555F94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ECDF3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答案解析：人民防空工程平时由投资者使用管理，收益归投资者所有。</w:t>
      </w:r>
    </w:p>
    <w:p w14:paraId="4DFB219E" w14:textId="77777777" w:rsidR="00505089" w:rsidRDefault="00505089">
      <w:pPr>
        <w:rPr>
          <w:rFonts w:ascii="宋体" w:eastAsia="宋体" w:hAnsi="宋体" w:cs="宋体" w:hint="eastAsia"/>
          <w:sz w:val="24"/>
          <w:szCs w:val="24"/>
          <w:lang w:eastAsia="zh-CN"/>
        </w:rPr>
      </w:pPr>
    </w:p>
    <w:p w14:paraId="36458C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519. 县级以上人民政府的（  ）等有关部门在各自的职责范围内负责有关的人民防空工作。</w:t>
      </w:r>
    </w:p>
    <w:p w14:paraId="2519DC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A、计划</w:t>
      </w:r>
    </w:p>
    <w:p w14:paraId="6C286E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B、规划</w:t>
      </w:r>
    </w:p>
    <w:p w14:paraId="66200D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C、建设</w:t>
      </w:r>
    </w:p>
    <w:p w14:paraId="76C14DD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D、以上都是</w:t>
      </w:r>
      <w:proofErr w:type="spellEnd"/>
    </w:p>
    <w:p w14:paraId="70D55BB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442D92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答案解析：县级以上人民政府的计划、规划、建设等有关部门在各自的职责范围内负责有关的人民防空工作。</w:t>
      </w:r>
    </w:p>
    <w:p w14:paraId="2356D93B" w14:textId="77777777" w:rsidR="00505089" w:rsidRDefault="00505089">
      <w:pPr>
        <w:rPr>
          <w:rFonts w:ascii="宋体" w:eastAsia="宋体" w:hAnsi="宋体" w:cs="宋体" w:hint="eastAsia"/>
          <w:sz w:val="24"/>
          <w:szCs w:val="24"/>
          <w:lang w:eastAsia="zh-CN"/>
        </w:rPr>
      </w:pPr>
    </w:p>
    <w:p w14:paraId="55D875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520. 一切（  ）都有得到人民防空保护的权利，都必须依法履行人民防空的义务。</w:t>
      </w:r>
    </w:p>
    <w:p w14:paraId="6C1D3A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w:t>
      </w:r>
    </w:p>
    <w:p w14:paraId="384E96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w:t>
      </w:r>
    </w:p>
    <w:p w14:paraId="39EE0D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C、事业单位</w:t>
      </w:r>
    </w:p>
    <w:p w14:paraId="7C82CD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D、组织和个人</w:t>
      </w:r>
    </w:p>
    <w:p w14:paraId="411EDD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83222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答案解析：一切组织和个人都有得到人民防空保护的权利，都必须依法履行人民防空的义务。</w:t>
      </w:r>
    </w:p>
    <w:p w14:paraId="165EAF53" w14:textId="77777777" w:rsidR="00505089" w:rsidRDefault="00505089">
      <w:pPr>
        <w:rPr>
          <w:rFonts w:ascii="宋体" w:eastAsia="宋体" w:hAnsi="宋体" w:cs="宋体" w:hint="eastAsia"/>
          <w:sz w:val="24"/>
          <w:szCs w:val="24"/>
          <w:lang w:eastAsia="zh-CN"/>
        </w:rPr>
      </w:pPr>
    </w:p>
    <w:p w14:paraId="4978B7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521. 为战时储备（  ）和其他必需物资的工程，应当建在地下或者其他隐蔽地点。</w:t>
      </w:r>
    </w:p>
    <w:p w14:paraId="37310E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A、粮食</w:t>
      </w:r>
    </w:p>
    <w:p w14:paraId="6FF66C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B、医药</w:t>
      </w:r>
    </w:p>
    <w:p w14:paraId="5BAE97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C、油料</w:t>
      </w:r>
    </w:p>
    <w:p w14:paraId="5409A50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D、以上都是</w:t>
      </w:r>
      <w:proofErr w:type="spellEnd"/>
    </w:p>
    <w:p w14:paraId="110D729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4BF0B0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答案解析：为战时储备粮食、医药、油料和其他必需物资的工程，应当建在地下或者其他隐蔽地点。</w:t>
      </w:r>
    </w:p>
    <w:p w14:paraId="6BADA661" w14:textId="77777777" w:rsidR="00505089" w:rsidRDefault="00505089">
      <w:pPr>
        <w:rPr>
          <w:rFonts w:ascii="宋体" w:eastAsia="宋体" w:hAnsi="宋体" w:cs="宋体" w:hint="eastAsia"/>
          <w:sz w:val="24"/>
          <w:szCs w:val="24"/>
          <w:lang w:eastAsia="zh-CN"/>
        </w:rPr>
      </w:pPr>
    </w:p>
    <w:p w14:paraId="7FD4D4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522. 对重要的经济目标，有关部门必须采取有效防护措施，并制定（  ）方案。</w:t>
      </w:r>
    </w:p>
    <w:p w14:paraId="22E6E0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A、维修</w:t>
      </w:r>
    </w:p>
    <w:p w14:paraId="0E5175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B、保护</w:t>
      </w:r>
    </w:p>
    <w:p w14:paraId="66257A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C、应急抢险抢修</w:t>
      </w:r>
    </w:p>
    <w:p w14:paraId="46D7BC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D、疏散</w:t>
      </w:r>
    </w:p>
    <w:p w14:paraId="5D5F17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425F6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答案解析：对重要的经济目标，有关部门必须采取有效防护措施，并制定应急抢险抢修方案.</w:t>
      </w:r>
    </w:p>
    <w:p w14:paraId="5F69B6CF" w14:textId="77777777" w:rsidR="00505089" w:rsidRDefault="00505089">
      <w:pPr>
        <w:rPr>
          <w:rFonts w:ascii="宋体" w:eastAsia="宋体" w:hAnsi="宋体" w:cs="宋体" w:hint="eastAsia"/>
          <w:sz w:val="24"/>
          <w:szCs w:val="24"/>
          <w:lang w:eastAsia="zh-CN"/>
        </w:rPr>
      </w:pPr>
    </w:p>
    <w:p w14:paraId="75971F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523. 重要的经济目标，包括重要的（  ）。</w:t>
      </w:r>
    </w:p>
    <w:p w14:paraId="41A63E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A、通信枢纽</w:t>
      </w:r>
    </w:p>
    <w:p w14:paraId="21BAB5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B、桥梁</w:t>
      </w:r>
    </w:p>
    <w:p w14:paraId="12C6BA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C、水库</w:t>
      </w:r>
    </w:p>
    <w:p w14:paraId="6CEC96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D、仓库</w:t>
      </w:r>
    </w:p>
    <w:p w14:paraId="4B504E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E、以上都是</w:t>
      </w:r>
    </w:p>
    <w:p w14:paraId="62CEA5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正确答案：E</w:t>
      </w:r>
    </w:p>
    <w:p w14:paraId="2CB317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答案解析：重要的经济目标，包括重要的工矿企业、科研基地、交通枢纽、通信枢纽、桥梁、水库、仓库、电站等。</w:t>
      </w:r>
    </w:p>
    <w:p w14:paraId="6DA10E4F" w14:textId="77777777" w:rsidR="00505089" w:rsidRDefault="00505089">
      <w:pPr>
        <w:rPr>
          <w:rFonts w:ascii="宋体" w:eastAsia="宋体" w:hAnsi="宋体" w:cs="宋体" w:hint="eastAsia"/>
          <w:sz w:val="24"/>
          <w:szCs w:val="24"/>
          <w:lang w:eastAsia="zh-CN"/>
        </w:rPr>
      </w:pPr>
    </w:p>
    <w:p w14:paraId="56AED6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524. 人民防空工程建设的设计、施工、质量必须符合国家规定的（  ）标准和质量标准。</w:t>
      </w:r>
    </w:p>
    <w:p w14:paraId="0C5C32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A、强制</w:t>
      </w:r>
    </w:p>
    <w:p w14:paraId="4814C4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B、专业</w:t>
      </w:r>
    </w:p>
    <w:p w14:paraId="5FBE66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C、防护</w:t>
      </w:r>
    </w:p>
    <w:p w14:paraId="2675BF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D、行业</w:t>
      </w:r>
    </w:p>
    <w:p w14:paraId="0E3FBA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D76C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答案解析：人民防空工程建设的设计、施工、质量必须符合国家规定的防护标准和质量标准。</w:t>
      </w:r>
    </w:p>
    <w:p w14:paraId="0C5739A9" w14:textId="77777777" w:rsidR="00505089" w:rsidRDefault="00505089">
      <w:pPr>
        <w:rPr>
          <w:rFonts w:ascii="宋体" w:eastAsia="宋体" w:hAnsi="宋体" w:cs="宋体" w:hint="eastAsia"/>
          <w:sz w:val="24"/>
          <w:szCs w:val="24"/>
          <w:lang w:eastAsia="zh-CN"/>
        </w:rPr>
      </w:pPr>
    </w:p>
    <w:p w14:paraId="094BAC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525. 农村人口在有必要疏散时，由（  ）按照就近的原则组织实施。</w:t>
      </w:r>
    </w:p>
    <w:p w14:paraId="373725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A、当地人民政府人民防空主管部门</w:t>
      </w:r>
    </w:p>
    <w:p w14:paraId="59A361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B、当地人民政府</w:t>
      </w:r>
    </w:p>
    <w:p w14:paraId="6BE8C6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C、县级人民政府</w:t>
      </w:r>
    </w:p>
    <w:p w14:paraId="5C17FE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D、乡镇人民政府</w:t>
      </w:r>
    </w:p>
    <w:p w14:paraId="1F84A4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E9732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答案解析：农村人口在有必要疏散时，由当地人民政府按照就近的原则组织实施。</w:t>
      </w:r>
    </w:p>
    <w:p w14:paraId="4970FC00" w14:textId="77777777" w:rsidR="00505089" w:rsidRDefault="00505089">
      <w:pPr>
        <w:rPr>
          <w:rFonts w:ascii="宋体" w:eastAsia="宋体" w:hAnsi="宋体" w:cs="宋体" w:hint="eastAsia"/>
          <w:sz w:val="24"/>
          <w:szCs w:val="24"/>
          <w:lang w:eastAsia="zh-CN"/>
        </w:rPr>
      </w:pPr>
    </w:p>
    <w:p w14:paraId="0E8071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526. 下列组建群众防空组织部门对应正确的是（  ）。</w:t>
      </w:r>
    </w:p>
    <w:p w14:paraId="709E85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A、城建、公用、电力等部门组建运输队</w:t>
      </w:r>
    </w:p>
    <w:p w14:paraId="0C85D6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B、卫生、化工、环保等部门组建医疗救护队</w:t>
      </w:r>
    </w:p>
    <w:p w14:paraId="0572A1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C、邮电部门组建通信队</w:t>
      </w:r>
    </w:p>
    <w:p w14:paraId="19AE26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D、卫生、医药部门组建防化防疫队</w:t>
      </w:r>
    </w:p>
    <w:p w14:paraId="490308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47423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群众防空组织由下列部门负责组建：城建、公用、电力等部门组建抢险抢修队；卫生、医药部门组建医疗救护队；公安部门组建消防队、治安队；卫生、化工、环保等部门组建防化防疫队；邮电部门组建通信队；交通运输部门组建运输队。</w:t>
      </w:r>
    </w:p>
    <w:p w14:paraId="46835066" w14:textId="77777777" w:rsidR="00505089" w:rsidRDefault="00505089">
      <w:pPr>
        <w:rPr>
          <w:rFonts w:ascii="宋体" w:eastAsia="宋体" w:hAnsi="宋体" w:cs="宋体" w:hint="eastAsia"/>
          <w:sz w:val="24"/>
          <w:szCs w:val="24"/>
          <w:lang w:eastAsia="zh-CN"/>
        </w:rPr>
      </w:pPr>
    </w:p>
    <w:p w14:paraId="36B043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527. 义务兵服现役的期限为（   ）。</w:t>
      </w:r>
    </w:p>
    <w:p w14:paraId="2329CF8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A、二年</w:t>
      </w:r>
      <w:proofErr w:type="spellEnd"/>
    </w:p>
    <w:p w14:paraId="160A78D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B、三年</w:t>
      </w:r>
      <w:proofErr w:type="spellEnd"/>
    </w:p>
    <w:p w14:paraId="2ACB401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C、四年</w:t>
      </w:r>
      <w:proofErr w:type="spellEnd"/>
    </w:p>
    <w:p w14:paraId="5266F7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532E92C5" w14:textId="77777777" w:rsidR="00505089" w:rsidRDefault="00505089">
      <w:pPr>
        <w:rPr>
          <w:rFonts w:ascii="宋体" w:eastAsia="宋体" w:hAnsi="宋体" w:cs="宋体" w:hint="eastAsia"/>
          <w:sz w:val="24"/>
          <w:szCs w:val="24"/>
          <w:lang w:eastAsia="zh-CN"/>
        </w:rPr>
      </w:pPr>
    </w:p>
    <w:p w14:paraId="3CC173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528. 全国的兵役工作，在国务院、中央军委领导下，由（   ）负责。</w:t>
      </w:r>
    </w:p>
    <w:p w14:paraId="647F5A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A、各征兵办</w:t>
      </w:r>
    </w:p>
    <w:p w14:paraId="04C8C2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B、国防部</w:t>
      </w:r>
    </w:p>
    <w:p w14:paraId="24DC76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C、各级政府</w:t>
      </w:r>
    </w:p>
    <w:p w14:paraId="38B776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13CB877" w14:textId="77777777" w:rsidR="00505089" w:rsidRDefault="00505089">
      <w:pPr>
        <w:rPr>
          <w:rFonts w:ascii="宋体" w:eastAsia="宋体" w:hAnsi="宋体" w:cs="宋体" w:hint="eastAsia"/>
          <w:sz w:val="24"/>
          <w:szCs w:val="24"/>
          <w:lang w:eastAsia="zh-CN"/>
        </w:rPr>
      </w:pPr>
    </w:p>
    <w:p w14:paraId="417DA8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529. 依照法律服兵役和参加民兵组织是中华人民共和国公民的（   ）。</w:t>
      </w:r>
    </w:p>
    <w:p w14:paraId="0CB875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A、神圣使命</w:t>
      </w:r>
    </w:p>
    <w:p w14:paraId="1B8288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B、光荣义务</w:t>
      </w:r>
    </w:p>
    <w:p w14:paraId="79C9CD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C、应尽职责</w:t>
      </w:r>
    </w:p>
    <w:p w14:paraId="4DD880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05CFBA97" w14:textId="77777777" w:rsidR="00505089" w:rsidRDefault="00505089">
      <w:pPr>
        <w:rPr>
          <w:rFonts w:ascii="宋体" w:eastAsia="宋体" w:hAnsi="宋体" w:cs="宋体" w:hint="eastAsia"/>
          <w:sz w:val="24"/>
          <w:szCs w:val="24"/>
          <w:lang w:eastAsia="zh-CN"/>
        </w:rPr>
      </w:pPr>
    </w:p>
    <w:p w14:paraId="0D35E3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530. 保卫祖国、抵抗侵略是中华人民共和国每一个公民的（   ）。</w:t>
      </w:r>
    </w:p>
    <w:p w14:paraId="677340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A、担当使命</w:t>
      </w:r>
    </w:p>
    <w:p w14:paraId="4B8A80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B、光荣义务</w:t>
      </w:r>
    </w:p>
    <w:p w14:paraId="1B65CC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C、神圣职责</w:t>
      </w:r>
    </w:p>
    <w:p w14:paraId="2B65C9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AFFFDC8" w14:textId="77777777" w:rsidR="00505089" w:rsidRDefault="00505089">
      <w:pPr>
        <w:rPr>
          <w:rFonts w:ascii="宋体" w:eastAsia="宋体" w:hAnsi="宋体" w:cs="宋体" w:hint="eastAsia"/>
          <w:sz w:val="24"/>
          <w:szCs w:val="24"/>
          <w:lang w:eastAsia="zh-CN"/>
        </w:rPr>
      </w:pPr>
    </w:p>
    <w:p w14:paraId="49B7D1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531. 每年12月31日以前满（  ）岁的男性公民，应当被征集服现役。</w:t>
      </w:r>
    </w:p>
    <w:p w14:paraId="2BEB02E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A、17</w:t>
      </w:r>
    </w:p>
    <w:p w14:paraId="71DBB88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B、18</w:t>
      </w:r>
    </w:p>
    <w:p w14:paraId="1543E87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C、19</w:t>
      </w:r>
    </w:p>
    <w:p w14:paraId="693AF99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1685410A" w14:textId="77777777" w:rsidR="00505089" w:rsidRDefault="00505089">
      <w:pPr>
        <w:rPr>
          <w:rFonts w:ascii="宋体" w:eastAsia="宋体" w:hAnsi="宋体" w:cs="宋体" w:hint="eastAsia"/>
          <w:sz w:val="24"/>
          <w:szCs w:val="24"/>
        </w:rPr>
      </w:pPr>
    </w:p>
    <w:p w14:paraId="111CDE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532. 现役军人必须遵守军队的条令和条例，忠于职守，随时为保卫（  ）。而战斗。</w:t>
      </w:r>
    </w:p>
    <w:p w14:paraId="1B9BFA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A、祖国</w:t>
      </w:r>
    </w:p>
    <w:p w14:paraId="49E5B1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0BD493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w:t>
      </w:r>
    </w:p>
    <w:p w14:paraId="753A5D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B306896" w14:textId="77777777" w:rsidR="00505089" w:rsidRDefault="00505089">
      <w:pPr>
        <w:rPr>
          <w:rFonts w:ascii="宋体" w:eastAsia="宋体" w:hAnsi="宋体" w:cs="宋体" w:hint="eastAsia"/>
          <w:sz w:val="24"/>
          <w:szCs w:val="24"/>
          <w:lang w:eastAsia="zh-CN"/>
        </w:rPr>
      </w:pPr>
    </w:p>
    <w:p w14:paraId="6B2939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533. 我国实行以（  ）为主体的志愿兵役与义务兵役相结合的兵役制度。</w:t>
      </w:r>
    </w:p>
    <w:p w14:paraId="278C08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A、志愿兵役</w:t>
      </w:r>
    </w:p>
    <w:p w14:paraId="422A0A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B、义务兵役</w:t>
      </w:r>
    </w:p>
    <w:p w14:paraId="61DB7F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C、强制兵役</w:t>
      </w:r>
    </w:p>
    <w:p w14:paraId="3CBDE2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B95A3CD" w14:textId="77777777" w:rsidR="00505089" w:rsidRDefault="00505089">
      <w:pPr>
        <w:rPr>
          <w:rFonts w:ascii="宋体" w:eastAsia="宋体" w:hAnsi="宋体" w:cs="宋体" w:hint="eastAsia"/>
          <w:sz w:val="24"/>
          <w:szCs w:val="24"/>
          <w:lang w:eastAsia="zh-CN"/>
        </w:rPr>
      </w:pPr>
    </w:p>
    <w:p w14:paraId="16B9C7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534. 对退出现役的义务兵，国家采取（  ）就业、安排工作、供养等方式妥善安置。</w:t>
      </w:r>
    </w:p>
    <w:p w14:paraId="701C575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A、自主</w:t>
      </w:r>
      <w:proofErr w:type="spellEnd"/>
    </w:p>
    <w:p w14:paraId="0A5017C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B、优先</w:t>
      </w:r>
      <w:proofErr w:type="spellEnd"/>
    </w:p>
    <w:p w14:paraId="3DABE49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C、平等</w:t>
      </w:r>
      <w:proofErr w:type="spellEnd"/>
    </w:p>
    <w:p w14:paraId="066C2A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EA92C93" w14:textId="77777777" w:rsidR="00505089" w:rsidRDefault="00505089">
      <w:pPr>
        <w:rPr>
          <w:rFonts w:ascii="宋体" w:eastAsia="宋体" w:hAnsi="宋体" w:cs="宋体" w:hint="eastAsia"/>
          <w:sz w:val="24"/>
          <w:szCs w:val="24"/>
          <w:lang w:eastAsia="zh-CN"/>
        </w:rPr>
      </w:pPr>
    </w:p>
    <w:p w14:paraId="3B1FFC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535. 义务兵退出现役后，报考国家公务员、高等院校和中等专业学校，按照有关规定（  ）。</w:t>
      </w:r>
    </w:p>
    <w:p w14:paraId="55374E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A、提前录取</w:t>
      </w:r>
    </w:p>
    <w:p w14:paraId="45D0C0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B、予以优待</w:t>
      </w:r>
    </w:p>
    <w:p w14:paraId="746457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C、一视同仁</w:t>
      </w:r>
    </w:p>
    <w:p w14:paraId="48785D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CB38B91" w14:textId="77777777" w:rsidR="00505089" w:rsidRDefault="00505089">
      <w:pPr>
        <w:rPr>
          <w:rFonts w:ascii="宋体" w:eastAsia="宋体" w:hAnsi="宋体" w:cs="宋体" w:hint="eastAsia"/>
          <w:sz w:val="24"/>
          <w:szCs w:val="24"/>
          <w:lang w:eastAsia="zh-CN"/>
        </w:rPr>
      </w:pPr>
    </w:p>
    <w:p w14:paraId="1EFE0A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536. 兵役工作坚持（  ）的领导，贯彻习近平强军思想，贯彻新时代军事战略方针。</w:t>
      </w:r>
    </w:p>
    <w:p w14:paraId="12E3B0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A、中国共产党</w:t>
      </w:r>
    </w:p>
    <w:p w14:paraId="43EE46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271CD4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C、中央军委</w:t>
      </w:r>
    </w:p>
    <w:p w14:paraId="18168D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44B5688" w14:textId="77777777" w:rsidR="00505089" w:rsidRDefault="00505089">
      <w:pPr>
        <w:rPr>
          <w:rFonts w:ascii="宋体" w:eastAsia="宋体" w:hAnsi="宋体" w:cs="宋体" w:hint="eastAsia"/>
          <w:sz w:val="24"/>
          <w:szCs w:val="24"/>
          <w:lang w:eastAsia="zh-CN"/>
        </w:rPr>
      </w:pPr>
    </w:p>
    <w:p w14:paraId="49435D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537. 下列情况，不得服兵役的是（  ）。</w:t>
      </w:r>
    </w:p>
    <w:p w14:paraId="3864C7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A、有严重残疾不适合服兵役的公民</w:t>
      </w:r>
    </w:p>
    <w:p w14:paraId="0D47CC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B、有严重心理疾病的公民</w:t>
      </w:r>
    </w:p>
    <w:p w14:paraId="168C96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C、依照法律被剥夺政治权利的公民</w:t>
      </w:r>
    </w:p>
    <w:p w14:paraId="2A7A86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97C820A" w14:textId="77777777" w:rsidR="00505089" w:rsidRDefault="00505089">
      <w:pPr>
        <w:rPr>
          <w:rFonts w:ascii="宋体" w:eastAsia="宋体" w:hAnsi="宋体" w:cs="宋体" w:hint="eastAsia"/>
          <w:sz w:val="24"/>
          <w:szCs w:val="24"/>
          <w:lang w:eastAsia="zh-CN"/>
        </w:rPr>
      </w:pPr>
    </w:p>
    <w:p w14:paraId="789596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538. 在中国人民解放军服现役的称（  ）。</w:t>
      </w:r>
    </w:p>
    <w:p w14:paraId="1DABF6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A、军人</w:t>
      </w:r>
    </w:p>
    <w:p w14:paraId="690D2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w:t>
      </w:r>
    </w:p>
    <w:p w14:paraId="387C7B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C、民兵.</w:t>
      </w:r>
    </w:p>
    <w:p w14:paraId="1AAB3F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36A7CDF4" w14:textId="77777777" w:rsidR="00505089" w:rsidRDefault="00505089">
      <w:pPr>
        <w:rPr>
          <w:rFonts w:ascii="宋体" w:eastAsia="宋体" w:hAnsi="宋体" w:cs="宋体" w:hint="eastAsia"/>
          <w:sz w:val="24"/>
          <w:szCs w:val="24"/>
          <w:lang w:eastAsia="zh-CN"/>
        </w:rPr>
      </w:pPr>
    </w:p>
    <w:p w14:paraId="5E94DB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539. 兵役工作有关部门及其工作人员应当对收集的个人信息（  ）。</w:t>
      </w:r>
    </w:p>
    <w:p w14:paraId="0FC284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A、严格保密</w:t>
      </w:r>
    </w:p>
    <w:p w14:paraId="3463C6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B、适当保密</w:t>
      </w:r>
    </w:p>
    <w:p w14:paraId="72C6D0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C、公开公示</w:t>
      </w:r>
    </w:p>
    <w:p w14:paraId="5032B3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41C397E" w14:textId="77777777" w:rsidR="00505089" w:rsidRDefault="00505089">
      <w:pPr>
        <w:rPr>
          <w:rFonts w:ascii="宋体" w:eastAsia="宋体" w:hAnsi="宋体" w:cs="宋体" w:hint="eastAsia"/>
          <w:sz w:val="24"/>
          <w:szCs w:val="24"/>
          <w:lang w:eastAsia="zh-CN"/>
        </w:rPr>
      </w:pPr>
    </w:p>
    <w:p w14:paraId="09D67F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540. 每年（  ）以前年满十八周岁的男性公民，都应当按照兵役机关的安排在当年进行初次兵役登记。</w:t>
      </w:r>
    </w:p>
    <w:p w14:paraId="04E14F3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A、1月1日</w:t>
      </w:r>
    </w:p>
    <w:p w14:paraId="52A95D9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B、9月1日</w:t>
      </w:r>
    </w:p>
    <w:p w14:paraId="4678CE9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C、12月31日</w:t>
      </w:r>
    </w:p>
    <w:p w14:paraId="239B25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1FCFEED" w14:textId="77777777" w:rsidR="00505089" w:rsidRDefault="00505089">
      <w:pPr>
        <w:rPr>
          <w:rFonts w:ascii="宋体" w:eastAsia="宋体" w:hAnsi="宋体" w:cs="宋体" w:hint="eastAsia"/>
          <w:sz w:val="24"/>
          <w:szCs w:val="24"/>
          <w:lang w:eastAsia="zh-CN"/>
        </w:rPr>
      </w:pPr>
    </w:p>
    <w:p w14:paraId="31CC76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541. 每年12月31日以前年满十八周岁的（  ）公民，都应当按照兵役机关的安排在当年进行初次兵役登记。</w:t>
      </w:r>
    </w:p>
    <w:p w14:paraId="0BD7EF2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A、男性</w:t>
      </w:r>
      <w:proofErr w:type="spellEnd"/>
    </w:p>
    <w:p w14:paraId="75FDE55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B、女性</w:t>
      </w:r>
      <w:proofErr w:type="spellEnd"/>
    </w:p>
    <w:p w14:paraId="2853E2F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C、全体</w:t>
      </w:r>
      <w:proofErr w:type="spellEnd"/>
    </w:p>
    <w:p w14:paraId="353800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078A46A" w14:textId="77777777" w:rsidR="00505089" w:rsidRDefault="00505089">
      <w:pPr>
        <w:rPr>
          <w:rFonts w:ascii="宋体" w:eastAsia="宋体" w:hAnsi="宋体" w:cs="宋体" w:hint="eastAsia"/>
          <w:sz w:val="24"/>
          <w:szCs w:val="24"/>
          <w:lang w:eastAsia="zh-CN"/>
        </w:rPr>
      </w:pPr>
    </w:p>
    <w:p w14:paraId="6F4855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542. 进行兵役登记，应当（  ）填写个人信息。</w:t>
      </w:r>
    </w:p>
    <w:p w14:paraId="4513EE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A、有选择</w:t>
      </w:r>
    </w:p>
    <w:p w14:paraId="28AEF3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B、如实</w:t>
      </w:r>
    </w:p>
    <w:p w14:paraId="5AC684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C、虚假</w:t>
      </w:r>
    </w:p>
    <w:p w14:paraId="0CCFF7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15D0A7A" w14:textId="77777777" w:rsidR="00505089" w:rsidRDefault="00505089">
      <w:pPr>
        <w:rPr>
          <w:rFonts w:ascii="宋体" w:eastAsia="宋体" w:hAnsi="宋体" w:cs="宋体" w:hint="eastAsia"/>
          <w:sz w:val="24"/>
          <w:szCs w:val="24"/>
          <w:lang w:eastAsia="zh-CN"/>
        </w:rPr>
      </w:pPr>
    </w:p>
    <w:p w14:paraId="0967BC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543. 根据军队需要和（  ），可以征集年满十七周岁未满十八周岁的公民服现役。</w:t>
      </w:r>
    </w:p>
    <w:p w14:paraId="6BB2380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A、本人自愿</w:t>
      </w:r>
      <w:proofErr w:type="spellEnd"/>
    </w:p>
    <w:p w14:paraId="2F1BD17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B、父母同意</w:t>
      </w:r>
      <w:proofErr w:type="spellEnd"/>
    </w:p>
    <w:p w14:paraId="593E83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C、学校推荐</w:t>
      </w:r>
    </w:p>
    <w:p w14:paraId="4E4354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813E696" w14:textId="77777777" w:rsidR="00505089" w:rsidRDefault="00505089">
      <w:pPr>
        <w:rPr>
          <w:rFonts w:ascii="宋体" w:eastAsia="宋体" w:hAnsi="宋体" w:cs="宋体" w:hint="eastAsia"/>
          <w:sz w:val="24"/>
          <w:szCs w:val="24"/>
          <w:lang w:eastAsia="zh-CN"/>
        </w:rPr>
      </w:pPr>
    </w:p>
    <w:p w14:paraId="7E81C0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544. 根据军队需要和本人自愿，（  ）征集年满十七周岁未满十八周岁的公民服现役。</w:t>
      </w:r>
    </w:p>
    <w:p w14:paraId="52BE832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A、不得</w:t>
      </w:r>
      <w:proofErr w:type="spellEnd"/>
    </w:p>
    <w:p w14:paraId="71B9A23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B、可以</w:t>
      </w:r>
      <w:proofErr w:type="spellEnd"/>
    </w:p>
    <w:p w14:paraId="7991034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C、禁止</w:t>
      </w:r>
      <w:proofErr w:type="spellEnd"/>
    </w:p>
    <w:p w14:paraId="4B3798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EEED55C" w14:textId="77777777" w:rsidR="00505089" w:rsidRDefault="00505089">
      <w:pPr>
        <w:rPr>
          <w:rFonts w:ascii="宋体" w:eastAsia="宋体" w:hAnsi="宋体" w:cs="宋体" w:hint="eastAsia"/>
          <w:sz w:val="24"/>
          <w:szCs w:val="24"/>
          <w:lang w:eastAsia="zh-CN"/>
        </w:rPr>
      </w:pPr>
    </w:p>
    <w:p w14:paraId="1B7BE3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545. 年满18周岁的男性公民，应当被征集服现役；当年未被征集的，在（  ）周岁以前仍可以被征集服现役。</w:t>
      </w:r>
    </w:p>
    <w:p w14:paraId="7ADFA80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w:t>
      </w:r>
    </w:p>
    <w:p w14:paraId="713D41D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B、21</w:t>
      </w:r>
    </w:p>
    <w:p w14:paraId="5613011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C、22</w:t>
      </w:r>
    </w:p>
    <w:p w14:paraId="321E77B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55E2D06A" w14:textId="77777777" w:rsidR="00505089" w:rsidRDefault="00505089">
      <w:pPr>
        <w:rPr>
          <w:rFonts w:ascii="宋体" w:eastAsia="宋体" w:hAnsi="宋体" w:cs="宋体" w:hint="eastAsia"/>
          <w:sz w:val="24"/>
          <w:szCs w:val="24"/>
        </w:rPr>
      </w:pPr>
    </w:p>
    <w:p w14:paraId="796249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546. 普通高等学校毕业生被征集服现役的年龄可以放宽至（  ）周岁。</w:t>
      </w:r>
    </w:p>
    <w:p w14:paraId="4AB6086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A、24</w:t>
      </w:r>
    </w:p>
    <w:p w14:paraId="446D237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B、26</w:t>
      </w:r>
    </w:p>
    <w:p w14:paraId="29F69A7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C、28</w:t>
      </w:r>
    </w:p>
    <w:p w14:paraId="748FD7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4D571C94" w14:textId="77777777" w:rsidR="00505089" w:rsidRDefault="00505089">
      <w:pPr>
        <w:rPr>
          <w:rFonts w:ascii="宋体" w:eastAsia="宋体" w:hAnsi="宋体" w:cs="宋体" w:hint="eastAsia"/>
          <w:sz w:val="24"/>
          <w:szCs w:val="24"/>
        </w:rPr>
      </w:pPr>
    </w:p>
    <w:p w14:paraId="21F047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547. 研究生被征集服现役的年龄可以放宽至（  ）周岁。</w:t>
      </w:r>
    </w:p>
    <w:p w14:paraId="19FAF05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A、24</w:t>
      </w:r>
    </w:p>
    <w:p w14:paraId="4AE25B4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B、26</w:t>
      </w:r>
    </w:p>
    <w:p w14:paraId="68D44BF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C、28</w:t>
      </w:r>
    </w:p>
    <w:p w14:paraId="3373442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68099A6D" w14:textId="77777777" w:rsidR="00505089" w:rsidRDefault="00505089">
      <w:pPr>
        <w:rPr>
          <w:rFonts w:ascii="宋体" w:eastAsia="宋体" w:hAnsi="宋体" w:cs="宋体" w:hint="eastAsia"/>
          <w:sz w:val="24"/>
          <w:szCs w:val="24"/>
        </w:rPr>
      </w:pPr>
    </w:p>
    <w:p w14:paraId="53762B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548. 下列法律不涉及到公民兵役义务的是(       ).</w:t>
      </w:r>
    </w:p>
    <w:p w14:paraId="777A45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28C992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B、《兵役法》</w:t>
      </w:r>
    </w:p>
    <w:p w14:paraId="580E9ED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w:t>
      </w:r>
      <w:proofErr w:type="spellStart"/>
      <w:r>
        <w:rPr>
          <w:rFonts w:ascii="宋体" w:eastAsia="宋体" w:hAnsi="宋体" w:cs="宋体" w:hint="eastAsia"/>
          <w:sz w:val="24"/>
          <w:szCs w:val="24"/>
        </w:rPr>
        <w:t>民法典</w:t>
      </w:r>
      <w:proofErr w:type="spellEnd"/>
      <w:r>
        <w:rPr>
          <w:rFonts w:ascii="宋体" w:eastAsia="宋体" w:hAnsi="宋体" w:cs="宋体" w:hint="eastAsia"/>
          <w:sz w:val="24"/>
          <w:szCs w:val="24"/>
        </w:rPr>
        <w:t>》</w:t>
      </w:r>
    </w:p>
    <w:p w14:paraId="43F0A3E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01CDA4AD" w14:textId="77777777" w:rsidR="00505089" w:rsidRDefault="00505089">
      <w:pPr>
        <w:rPr>
          <w:rFonts w:ascii="宋体" w:eastAsia="宋体" w:hAnsi="宋体" w:cs="宋体" w:hint="eastAsia"/>
          <w:sz w:val="24"/>
          <w:szCs w:val="24"/>
        </w:rPr>
      </w:pPr>
    </w:p>
    <w:p w14:paraId="493331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549. （   ）是中华人民共和国每一个公民的神圣职责,依照法律服兵役和参加民兵组织是中华人民共和国公民的光荣义务。</w:t>
      </w:r>
    </w:p>
    <w:p w14:paraId="4C068A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A、保卫祖国，抵抗侵略</w:t>
      </w:r>
    </w:p>
    <w:p w14:paraId="31F685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B、建设祖国，复兴中华</w:t>
      </w:r>
    </w:p>
    <w:p w14:paraId="597A9A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C、维护统一，捍卫主权</w:t>
      </w:r>
    </w:p>
    <w:p w14:paraId="4F82F5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E23625E" w14:textId="77777777" w:rsidR="00505089" w:rsidRDefault="00505089">
      <w:pPr>
        <w:rPr>
          <w:rFonts w:ascii="宋体" w:eastAsia="宋体" w:hAnsi="宋体" w:cs="宋体" w:hint="eastAsia"/>
          <w:sz w:val="24"/>
          <w:szCs w:val="24"/>
          <w:lang w:eastAsia="zh-CN"/>
        </w:rPr>
      </w:pPr>
    </w:p>
    <w:p w14:paraId="5E8195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550. 大学生刘某拒服兵役,以下哪一项不属于其应负的法律责任?（   ）</w:t>
      </w:r>
    </w:p>
    <w:p w14:paraId="2C46AD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A、罚款、列入失信人员名</w:t>
      </w:r>
    </w:p>
    <w:p w14:paraId="2E7198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B、两年内不得办理出国出境等相关手续</w:t>
      </w:r>
    </w:p>
    <w:p w14:paraId="5706FDD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C、行政拘留</w:t>
      </w:r>
      <w:proofErr w:type="spellEnd"/>
    </w:p>
    <w:p w14:paraId="424542C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6208B8F" w14:textId="77777777" w:rsidR="00505089" w:rsidRDefault="00505089">
      <w:pPr>
        <w:rPr>
          <w:rFonts w:ascii="宋体" w:eastAsia="宋体" w:hAnsi="宋体" w:cs="宋体" w:hint="eastAsia"/>
          <w:sz w:val="24"/>
          <w:szCs w:val="24"/>
        </w:rPr>
      </w:pPr>
    </w:p>
    <w:p w14:paraId="5996EC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551. </w:t>
      </w:r>
      <w:proofErr w:type="gramStart"/>
      <w:r>
        <w:rPr>
          <w:rFonts w:ascii="宋体" w:eastAsia="宋体" w:hAnsi="宋体" w:cs="宋体" w:hint="eastAsia"/>
          <w:sz w:val="24"/>
          <w:szCs w:val="24"/>
          <w:lang w:eastAsia="zh-CN"/>
        </w:rPr>
        <w:t>赵帅2022年</w:t>
      </w:r>
      <w:proofErr w:type="gramEnd"/>
      <w:r>
        <w:rPr>
          <w:rFonts w:ascii="宋体" w:eastAsia="宋体" w:hAnsi="宋体" w:cs="宋体" w:hint="eastAsia"/>
          <w:sz w:val="24"/>
          <w:szCs w:val="24"/>
          <w:lang w:eastAsia="zh-CN"/>
        </w:rPr>
        <w:t>9月经体格检查、政治考核、役前训练、审批定兵等手续正常入伍，被分配至新疆军区某部服役。依据《兵役法》，以下哪个不是限制公民服兵役的条件?（   ）</w:t>
      </w:r>
    </w:p>
    <w:p w14:paraId="0DE9A4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A、依法被剥夺政治权利</w:t>
      </w:r>
    </w:p>
    <w:p w14:paraId="576357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B、正在受侦查、起诉、审判的居民</w:t>
      </w:r>
    </w:p>
    <w:p w14:paraId="1912A25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C、有前科的公民</w:t>
      </w:r>
      <w:proofErr w:type="spellEnd"/>
    </w:p>
    <w:p w14:paraId="7AE9FE0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7DC23A83" w14:textId="77777777" w:rsidR="00505089" w:rsidRDefault="00505089">
      <w:pPr>
        <w:rPr>
          <w:rFonts w:ascii="宋体" w:eastAsia="宋体" w:hAnsi="宋体" w:cs="宋体" w:hint="eastAsia"/>
          <w:sz w:val="24"/>
          <w:szCs w:val="24"/>
        </w:rPr>
      </w:pPr>
    </w:p>
    <w:p w14:paraId="1F4B9E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552. 根据《中华人民共和国兵役法》规定，根据军队需要和本人自愿，可以征集（  ）的公民服现役。</w:t>
      </w:r>
    </w:p>
    <w:p w14:paraId="331868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A、年满十七周岁未满十八周岁</w:t>
      </w:r>
    </w:p>
    <w:p w14:paraId="4A75A4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B、年满十六周岁未满十八周岁</w:t>
      </w:r>
    </w:p>
    <w:p w14:paraId="1E3E07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C、年满十六周岁未满十七周岁</w:t>
      </w:r>
    </w:p>
    <w:p w14:paraId="4CB985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43C2582" w14:textId="77777777" w:rsidR="00505089" w:rsidRDefault="00505089">
      <w:pPr>
        <w:rPr>
          <w:rFonts w:ascii="宋体" w:eastAsia="宋体" w:hAnsi="宋体" w:cs="宋体" w:hint="eastAsia"/>
          <w:sz w:val="24"/>
          <w:szCs w:val="24"/>
          <w:lang w:eastAsia="zh-CN"/>
        </w:rPr>
      </w:pPr>
    </w:p>
    <w:p w14:paraId="12779E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553. 根据《中华人民共和国兵役法》规定，退出现役的士兵自退出现役之日起（  ）内，退出现役的军官自确定安置地之日起（   ）内，到安置地县、自治县、</w:t>
      </w:r>
      <w:r>
        <w:rPr>
          <w:rFonts w:ascii="宋体" w:eastAsia="宋体" w:hAnsi="宋体" w:cs="宋体" w:hint="eastAsia"/>
          <w:sz w:val="24"/>
          <w:szCs w:val="24"/>
          <w:lang w:eastAsia="zh-CN"/>
        </w:rPr>
        <w:lastRenderedPageBreak/>
        <w:t>不设区的市、市辖区人民政府兵役机关进行兵役登记信息变更；其中，符合预备役条件，经部队确定需要办理预备役登记的，还应当办理预备役登记。</w:t>
      </w:r>
    </w:p>
    <w:p w14:paraId="12112FB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A、四十日；三十日</w:t>
      </w:r>
      <w:proofErr w:type="spellEnd"/>
    </w:p>
    <w:p w14:paraId="386174A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B、三十日；四十日</w:t>
      </w:r>
      <w:proofErr w:type="spellEnd"/>
    </w:p>
    <w:p w14:paraId="0DC3E77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C、三十日；三十日</w:t>
      </w:r>
      <w:proofErr w:type="spellEnd"/>
    </w:p>
    <w:p w14:paraId="2F942CD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628998DC" w14:textId="77777777" w:rsidR="00505089" w:rsidRDefault="00505089">
      <w:pPr>
        <w:rPr>
          <w:rFonts w:ascii="宋体" w:eastAsia="宋体" w:hAnsi="宋体" w:cs="宋体" w:hint="eastAsia"/>
          <w:sz w:val="24"/>
          <w:szCs w:val="24"/>
        </w:rPr>
      </w:pPr>
    </w:p>
    <w:p w14:paraId="53BA1E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554. 我国公民承担的国防义务主要有6项：接受国防教育；保护国防设施；保守国防秘密；支持国防建设；协助军事活动和（  ）。</w:t>
      </w:r>
    </w:p>
    <w:p w14:paraId="263D0B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A、参加军事训练</w:t>
      </w:r>
    </w:p>
    <w:p w14:paraId="0EE269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B、宣传国防知识</w:t>
      </w:r>
    </w:p>
    <w:p w14:paraId="1EECCD6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C、依法服兵役</w:t>
      </w:r>
      <w:proofErr w:type="spellEnd"/>
    </w:p>
    <w:p w14:paraId="7D90229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1D8BA33F" w14:textId="77777777" w:rsidR="00505089" w:rsidRDefault="00505089">
      <w:pPr>
        <w:rPr>
          <w:rFonts w:ascii="宋体" w:eastAsia="宋体" w:hAnsi="宋体" w:cs="宋体" w:hint="eastAsia"/>
          <w:sz w:val="24"/>
          <w:szCs w:val="24"/>
        </w:rPr>
      </w:pPr>
    </w:p>
    <w:p w14:paraId="110257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555. 根据《高中阶段学校学生军事训练教学大纲》，军训是高中学生的必修课。高中阶段学生军事训练教学包括基本军事知识和基本军事技能两部分，教学时间（  ）。</w:t>
      </w:r>
    </w:p>
    <w:p w14:paraId="21EDD6A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A、5至7天</w:t>
      </w:r>
    </w:p>
    <w:p w14:paraId="3C51172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B、10至15天</w:t>
      </w:r>
    </w:p>
    <w:p w14:paraId="0DF1A2B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C、7至14天</w:t>
      </w:r>
    </w:p>
    <w:p w14:paraId="09FAEE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AAC4A97" w14:textId="77777777" w:rsidR="00505089" w:rsidRDefault="00505089">
      <w:pPr>
        <w:rPr>
          <w:rFonts w:ascii="宋体" w:eastAsia="宋体" w:hAnsi="宋体" w:cs="宋体" w:hint="eastAsia"/>
          <w:sz w:val="24"/>
          <w:szCs w:val="24"/>
          <w:lang w:eastAsia="zh-CN"/>
        </w:rPr>
      </w:pPr>
    </w:p>
    <w:p w14:paraId="3EB67C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556. 以下哪一项不属于初次兵役登记的方式（  ）。</w:t>
      </w:r>
    </w:p>
    <w:p w14:paraId="79E2F2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A、在全国</w:t>
      </w:r>
      <w:proofErr w:type="gramStart"/>
      <w:r>
        <w:rPr>
          <w:rFonts w:ascii="宋体" w:eastAsia="宋体" w:hAnsi="宋体" w:cs="宋体" w:hint="eastAsia"/>
          <w:sz w:val="24"/>
          <w:szCs w:val="24"/>
          <w:lang w:eastAsia="zh-CN"/>
        </w:rPr>
        <w:t>征兵网</w:t>
      </w:r>
      <w:proofErr w:type="gramEnd"/>
      <w:r>
        <w:rPr>
          <w:rFonts w:ascii="宋体" w:eastAsia="宋体" w:hAnsi="宋体" w:cs="宋体" w:hint="eastAsia"/>
          <w:sz w:val="24"/>
          <w:szCs w:val="24"/>
          <w:lang w:eastAsia="zh-CN"/>
        </w:rPr>
        <w:t>进行网络登记</w:t>
      </w:r>
    </w:p>
    <w:p w14:paraId="12897B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B、到兵役登记站（点）现场登记</w:t>
      </w:r>
    </w:p>
    <w:p w14:paraId="3F533C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C、在就读学校进行登记</w:t>
      </w:r>
    </w:p>
    <w:p w14:paraId="7737AA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DA3B6EF" w14:textId="77777777" w:rsidR="00505089" w:rsidRDefault="00505089">
      <w:pPr>
        <w:rPr>
          <w:rFonts w:ascii="宋体" w:eastAsia="宋体" w:hAnsi="宋体" w:cs="宋体" w:hint="eastAsia"/>
          <w:sz w:val="24"/>
          <w:szCs w:val="24"/>
          <w:lang w:eastAsia="zh-CN"/>
        </w:rPr>
      </w:pPr>
    </w:p>
    <w:p w14:paraId="7CADBB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557. 在征集期间，应征公民被征集服现役，同时被机关、团体、企业事业组织招录或者聘用的，应当（  ）履行服兵役义务。</w:t>
      </w:r>
    </w:p>
    <w:p w14:paraId="2FECCA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A、优先</w:t>
      </w:r>
    </w:p>
    <w:p w14:paraId="2A3354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B、暂缓</w:t>
      </w:r>
    </w:p>
    <w:p w14:paraId="0E33F2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C、免除</w:t>
      </w:r>
    </w:p>
    <w:p w14:paraId="79D86A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E740169" w14:textId="77777777" w:rsidR="00505089" w:rsidRDefault="00505089">
      <w:pPr>
        <w:rPr>
          <w:rFonts w:ascii="宋体" w:eastAsia="宋体" w:hAnsi="宋体" w:cs="宋体" w:hint="eastAsia"/>
          <w:sz w:val="24"/>
          <w:szCs w:val="24"/>
          <w:lang w:eastAsia="zh-CN"/>
        </w:rPr>
      </w:pPr>
    </w:p>
    <w:p w14:paraId="436724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558. 志愿兵役制士兵称军士，军士服现役的期限一般不超过（  ）。</w:t>
      </w:r>
    </w:p>
    <w:p w14:paraId="66F9296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A、二十年</w:t>
      </w:r>
      <w:proofErr w:type="spellEnd"/>
    </w:p>
    <w:p w14:paraId="7FB6E80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B、三十年</w:t>
      </w:r>
      <w:proofErr w:type="spellEnd"/>
    </w:p>
    <w:p w14:paraId="26EF4B0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C、四十年</w:t>
      </w:r>
      <w:proofErr w:type="spellEnd"/>
    </w:p>
    <w:p w14:paraId="451EFF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145396B" w14:textId="77777777" w:rsidR="00505089" w:rsidRDefault="00505089">
      <w:pPr>
        <w:rPr>
          <w:rFonts w:ascii="宋体" w:eastAsia="宋体" w:hAnsi="宋体" w:cs="宋体" w:hint="eastAsia"/>
          <w:sz w:val="24"/>
          <w:szCs w:val="24"/>
          <w:lang w:eastAsia="zh-CN"/>
        </w:rPr>
      </w:pPr>
    </w:p>
    <w:p w14:paraId="67B896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559. 为维护（   ），在平时必须做好战时兵员动员的准备工作。</w:t>
      </w:r>
    </w:p>
    <w:p w14:paraId="2F6775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A、国家安全</w:t>
      </w:r>
    </w:p>
    <w:p w14:paraId="2F0EC2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B、国家利益</w:t>
      </w:r>
    </w:p>
    <w:p w14:paraId="645A1E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C、国家安全及利益</w:t>
      </w:r>
    </w:p>
    <w:p w14:paraId="704190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E60D65F" w14:textId="77777777" w:rsidR="00505089" w:rsidRDefault="00505089">
      <w:pPr>
        <w:rPr>
          <w:rFonts w:ascii="宋体" w:eastAsia="宋体" w:hAnsi="宋体" w:cs="宋体" w:hint="eastAsia"/>
          <w:sz w:val="24"/>
          <w:szCs w:val="24"/>
          <w:lang w:eastAsia="zh-CN"/>
        </w:rPr>
      </w:pPr>
    </w:p>
    <w:p w14:paraId="040CB6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560. 下列人员，可以选拔、招收为现役军官的是（  ）</w:t>
      </w:r>
    </w:p>
    <w:p w14:paraId="76B206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A、军队院校毕业学员；</w:t>
      </w:r>
    </w:p>
    <w:p w14:paraId="26B49D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B、普通高等学校未毕业学生；</w:t>
      </w:r>
    </w:p>
    <w:p w14:paraId="7A131F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C、表现合格的现役士兵；</w:t>
      </w:r>
    </w:p>
    <w:p w14:paraId="4AACE0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53F7803" w14:textId="77777777" w:rsidR="00505089" w:rsidRDefault="00505089">
      <w:pPr>
        <w:rPr>
          <w:rFonts w:ascii="宋体" w:eastAsia="宋体" w:hAnsi="宋体" w:cs="宋体" w:hint="eastAsia"/>
          <w:sz w:val="24"/>
          <w:szCs w:val="24"/>
          <w:lang w:eastAsia="zh-CN"/>
        </w:rPr>
      </w:pPr>
    </w:p>
    <w:p w14:paraId="4EEBF6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561. 战时根据需要，（  ）可以决定适当放宽征召男性公民服现役的年龄上限，可以决定延长公民服现役的期限。</w:t>
      </w:r>
    </w:p>
    <w:p w14:paraId="4D6951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5C5DDD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180B84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0CEF08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91A23FB" w14:textId="77777777" w:rsidR="00505089" w:rsidRDefault="00505089">
      <w:pPr>
        <w:rPr>
          <w:rFonts w:ascii="宋体" w:eastAsia="宋体" w:hAnsi="宋体" w:cs="宋体" w:hint="eastAsia"/>
          <w:sz w:val="24"/>
          <w:szCs w:val="24"/>
          <w:lang w:eastAsia="zh-CN"/>
        </w:rPr>
      </w:pPr>
    </w:p>
    <w:p w14:paraId="0AE328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562. 军人按照国家有关规定，在医疗、金融、交通、参观游览、法律服务、文化体育设施服务、邮政服务等方面享受（  ）政策。</w:t>
      </w:r>
    </w:p>
    <w:p w14:paraId="4791D7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A、优待</w:t>
      </w:r>
    </w:p>
    <w:p w14:paraId="410717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B、免费</w:t>
      </w:r>
    </w:p>
    <w:p w14:paraId="482852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C、优先</w:t>
      </w:r>
    </w:p>
    <w:p w14:paraId="4DF232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F985E93" w14:textId="77777777" w:rsidR="00505089" w:rsidRDefault="00505089">
      <w:pPr>
        <w:rPr>
          <w:rFonts w:ascii="宋体" w:eastAsia="宋体" w:hAnsi="宋体" w:cs="宋体" w:hint="eastAsia"/>
          <w:sz w:val="24"/>
          <w:szCs w:val="24"/>
          <w:lang w:eastAsia="zh-CN"/>
        </w:rPr>
      </w:pPr>
    </w:p>
    <w:p w14:paraId="73711B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563. 军人牺牲、病故，国家按照规定发给其遗属（  ）。</w:t>
      </w:r>
    </w:p>
    <w:p w14:paraId="552F24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A、抚恤金</w:t>
      </w:r>
    </w:p>
    <w:p w14:paraId="0C9E73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B、赔偿金</w:t>
      </w:r>
    </w:p>
    <w:p w14:paraId="35BF55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C、抚慰金</w:t>
      </w:r>
    </w:p>
    <w:p w14:paraId="084C33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E69499F" w14:textId="77777777" w:rsidR="00505089" w:rsidRDefault="00505089">
      <w:pPr>
        <w:rPr>
          <w:rFonts w:ascii="宋体" w:eastAsia="宋体" w:hAnsi="宋体" w:cs="宋体" w:hint="eastAsia"/>
          <w:sz w:val="24"/>
          <w:szCs w:val="24"/>
          <w:lang w:eastAsia="zh-CN"/>
        </w:rPr>
      </w:pPr>
    </w:p>
    <w:p w14:paraId="583A5D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564. 义务兵退出现役自主就业的，按照国家规定发给一次性（  ）。</w:t>
      </w:r>
    </w:p>
    <w:p w14:paraId="523184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A、抚恤金</w:t>
      </w:r>
    </w:p>
    <w:p w14:paraId="50C5EE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B、抚慰金</w:t>
      </w:r>
    </w:p>
    <w:p w14:paraId="545A07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C、退役金</w:t>
      </w:r>
    </w:p>
    <w:p w14:paraId="1CE627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495CCDE" w14:textId="77777777" w:rsidR="00505089" w:rsidRDefault="00505089">
      <w:pPr>
        <w:rPr>
          <w:rFonts w:ascii="宋体" w:eastAsia="宋体" w:hAnsi="宋体" w:cs="宋体" w:hint="eastAsia"/>
          <w:sz w:val="24"/>
          <w:szCs w:val="24"/>
          <w:lang w:eastAsia="zh-CN"/>
        </w:rPr>
      </w:pPr>
    </w:p>
    <w:p w14:paraId="41E135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565. 军人和预备役人员，必须遵守（  ）和（  ），履行公民的义务，同时享有公民的权利</w:t>
      </w:r>
    </w:p>
    <w:p w14:paraId="77CD07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A、宪法，法律</w:t>
      </w:r>
    </w:p>
    <w:p w14:paraId="0FAF0B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B、条令，条例</w:t>
      </w:r>
    </w:p>
    <w:p w14:paraId="49530A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C、宪法，条例</w:t>
      </w:r>
    </w:p>
    <w:p w14:paraId="11CABB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99237C7" w14:textId="77777777" w:rsidR="00505089" w:rsidRDefault="00505089">
      <w:pPr>
        <w:rPr>
          <w:rFonts w:ascii="宋体" w:eastAsia="宋体" w:hAnsi="宋体" w:cs="宋体" w:hint="eastAsia"/>
          <w:sz w:val="24"/>
          <w:szCs w:val="24"/>
          <w:lang w:eastAsia="zh-CN"/>
        </w:rPr>
      </w:pPr>
    </w:p>
    <w:p w14:paraId="6972A4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566. 国家采取措施，加强兵役（  ），增强公民依法服兵役意识，营造服役光荣的良好社会氛围。</w:t>
      </w:r>
    </w:p>
    <w:p w14:paraId="6E1DF9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A、征召力度</w:t>
      </w:r>
    </w:p>
    <w:p w14:paraId="0EFB66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B、宣传教育</w:t>
      </w:r>
    </w:p>
    <w:p w14:paraId="5D94185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C、法律保障</w:t>
      </w:r>
      <w:proofErr w:type="spellEnd"/>
    </w:p>
    <w:p w14:paraId="1575BD4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60EB5589" w14:textId="77777777" w:rsidR="00505089" w:rsidRDefault="00505089">
      <w:pPr>
        <w:rPr>
          <w:rFonts w:ascii="宋体" w:eastAsia="宋体" w:hAnsi="宋体" w:cs="宋体" w:hint="eastAsia"/>
          <w:sz w:val="24"/>
          <w:szCs w:val="24"/>
        </w:rPr>
      </w:pPr>
    </w:p>
    <w:p w14:paraId="3F3D55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567. 经过初次兵役登记的未服现役的公民，符合预备役条件的，县、自治县、不设区的市、市辖区人民政府兵役机关可以根据需要，对其进行（ ）登记。</w:t>
      </w:r>
    </w:p>
    <w:p w14:paraId="2F086B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w:t>
      </w:r>
    </w:p>
    <w:p w14:paraId="7115AB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B、初次兵役</w:t>
      </w:r>
    </w:p>
    <w:p w14:paraId="6768AB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C、现役</w:t>
      </w:r>
    </w:p>
    <w:p w14:paraId="35994C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5182EA0" w14:textId="77777777" w:rsidR="00505089" w:rsidRDefault="00505089">
      <w:pPr>
        <w:rPr>
          <w:rFonts w:ascii="宋体" w:eastAsia="宋体" w:hAnsi="宋体" w:cs="宋体" w:hint="eastAsia"/>
          <w:sz w:val="24"/>
          <w:szCs w:val="24"/>
          <w:lang w:eastAsia="zh-CN"/>
        </w:rPr>
      </w:pPr>
    </w:p>
    <w:p w14:paraId="1BC19A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568. （  ）以上地方人民政府兵役机关负责本行政区域兵役登记工作。</w:t>
      </w:r>
    </w:p>
    <w:p w14:paraId="6D4EFD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A、乡级</w:t>
      </w:r>
    </w:p>
    <w:p w14:paraId="0A713A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w:t>
      </w:r>
    </w:p>
    <w:p w14:paraId="34E7D2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C、市级</w:t>
      </w:r>
    </w:p>
    <w:p w14:paraId="3C7447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3E3FBFB" w14:textId="77777777" w:rsidR="00505089" w:rsidRDefault="00505089">
      <w:pPr>
        <w:rPr>
          <w:rFonts w:ascii="宋体" w:eastAsia="宋体" w:hAnsi="宋体" w:cs="宋体" w:hint="eastAsia"/>
          <w:sz w:val="24"/>
          <w:szCs w:val="24"/>
          <w:lang w:eastAsia="zh-CN"/>
        </w:rPr>
      </w:pPr>
    </w:p>
    <w:p w14:paraId="6C46A3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569. 全国每年征集服现役的士兵的人数、次数、时间和要求，由（ ）和（ ）的命令规定。</w:t>
      </w:r>
    </w:p>
    <w:p w14:paraId="6CFD2A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A、国务院，中央军事委员会</w:t>
      </w:r>
    </w:p>
    <w:p w14:paraId="4745AF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B、国务院，人民武装部</w:t>
      </w:r>
    </w:p>
    <w:p w14:paraId="5761B2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C、中央军事委员会，人民武装部</w:t>
      </w:r>
    </w:p>
    <w:p w14:paraId="5A1BCA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7282ABD" w14:textId="77777777" w:rsidR="00505089" w:rsidRDefault="00505089">
      <w:pPr>
        <w:rPr>
          <w:rFonts w:ascii="宋体" w:eastAsia="宋体" w:hAnsi="宋体" w:cs="宋体" w:hint="eastAsia"/>
          <w:sz w:val="24"/>
          <w:szCs w:val="24"/>
          <w:lang w:eastAsia="zh-CN"/>
        </w:rPr>
      </w:pPr>
    </w:p>
    <w:p w14:paraId="5AFC81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570. 经初次兵役登记并初步审查符合征集条件的公民，称（   ）。</w:t>
      </w:r>
    </w:p>
    <w:p w14:paraId="23F975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A、应征公民</w:t>
      </w:r>
    </w:p>
    <w:p w14:paraId="342B61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B、服役公民</w:t>
      </w:r>
    </w:p>
    <w:p w14:paraId="7F4EDAC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C、合格公民</w:t>
      </w:r>
      <w:proofErr w:type="spellEnd"/>
    </w:p>
    <w:p w14:paraId="0F2BCF3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1EB989C3" w14:textId="77777777" w:rsidR="00505089" w:rsidRDefault="00505089">
      <w:pPr>
        <w:rPr>
          <w:rFonts w:ascii="宋体" w:eastAsia="宋体" w:hAnsi="宋体" w:cs="宋体" w:hint="eastAsia"/>
          <w:sz w:val="24"/>
          <w:szCs w:val="24"/>
        </w:rPr>
      </w:pPr>
    </w:p>
    <w:p w14:paraId="4EE6BF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571. 有关机关、团体、企业事业组织应当服从国防和（   ）建设的需要，支持兵员征集工作。</w:t>
      </w:r>
    </w:p>
    <w:p w14:paraId="0546C9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A、军队</w:t>
      </w:r>
    </w:p>
    <w:p w14:paraId="07BCEC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B、现代化</w:t>
      </w:r>
    </w:p>
    <w:p w14:paraId="75B790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w:t>
      </w:r>
    </w:p>
    <w:p w14:paraId="1E1FFA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BE678A6" w14:textId="77777777" w:rsidR="00505089" w:rsidRDefault="00505089">
      <w:pPr>
        <w:rPr>
          <w:rFonts w:ascii="宋体" w:eastAsia="宋体" w:hAnsi="宋体" w:cs="宋体" w:hint="eastAsia"/>
          <w:sz w:val="24"/>
          <w:szCs w:val="24"/>
          <w:lang w:eastAsia="zh-CN"/>
        </w:rPr>
      </w:pPr>
    </w:p>
    <w:p w14:paraId="63AF45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572. 应征公民是维持家庭生活（ ）的，可以缓征。</w:t>
      </w:r>
    </w:p>
    <w:p w14:paraId="5614DC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A、唯一劳动力</w:t>
      </w:r>
    </w:p>
    <w:p w14:paraId="795A1C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B、剩余劳动力</w:t>
      </w:r>
    </w:p>
    <w:p w14:paraId="11160C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C、主要劳动力</w:t>
      </w:r>
    </w:p>
    <w:p w14:paraId="15F872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73DED90" w14:textId="77777777" w:rsidR="00505089" w:rsidRDefault="00505089">
      <w:pPr>
        <w:rPr>
          <w:rFonts w:ascii="宋体" w:eastAsia="宋体" w:hAnsi="宋体" w:cs="宋体" w:hint="eastAsia"/>
          <w:sz w:val="24"/>
          <w:szCs w:val="24"/>
          <w:lang w:eastAsia="zh-CN"/>
        </w:rPr>
      </w:pPr>
    </w:p>
    <w:p w14:paraId="1DCFAE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573. 士兵服现役期满，应当（  ）。</w:t>
      </w:r>
    </w:p>
    <w:p w14:paraId="435D31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A、继续服役</w:t>
      </w:r>
    </w:p>
    <w:p w14:paraId="693D40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B、退出现役</w:t>
      </w:r>
    </w:p>
    <w:p w14:paraId="6DD84B1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C、提前退役</w:t>
      </w:r>
      <w:proofErr w:type="spellEnd"/>
    </w:p>
    <w:p w14:paraId="1DC5CD5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4863FCCA" w14:textId="77777777" w:rsidR="00505089" w:rsidRDefault="00505089">
      <w:pPr>
        <w:rPr>
          <w:rFonts w:ascii="宋体" w:eastAsia="宋体" w:hAnsi="宋体" w:cs="宋体" w:hint="eastAsia"/>
          <w:sz w:val="24"/>
          <w:szCs w:val="24"/>
        </w:rPr>
      </w:pPr>
    </w:p>
    <w:p w14:paraId="3EE5BE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574. 士兵服现役的时间自征集工作机构（  ）之日起算。</w:t>
      </w:r>
    </w:p>
    <w:p w14:paraId="0EC37A6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A、批准入伍</w:t>
      </w:r>
      <w:proofErr w:type="spellEnd"/>
    </w:p>
    <w:p w14:paraId="7C3B8BB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B、征召入伍</w:t>
      </w:r>
      <w:proofErr w:type="spellEnd"/>
    </w:p>
    <w:p w14:paraId="136CFF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C、预定新兵</w:t>
      </w:r>
    </w:p>
    <w:p w14:paraId="578F8E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956D9CA" w14:textId="77777777" w:rsidR="00505089" w:rsidRDefault="00505089">
      <w:pPr>
        <w:rPr>
          <w:rFonts w:ascii="宋体" w:eastAsia="宋体" w:hAnsi="宋体" w:cs="宋体" w:hint="eastAsia"/>
          <w:sz w:val="24"/>
          <w:szCs w:val="24"/>
          <w:lang w:eastAsia="zh-CN"/>
        </w:rPr>
      </w:pPr>
    </w:p>
    <w:p w14:paraId="53EDE2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575. 关于服役人员户籍处理，公民入伍时（   ）。</w:t>
      </w:r>
    </w:p>
    <w:p w14:paraId="68075F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A、保留户籍</w:t>
      </w:r>
    </w:p>
    <w:p w14:paraId="7DEE49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B、消除户籍</w:t>
      </w:r>
    </w:p>
    <w:p w14:paraId="3976B7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C、迁移户籍</w:t>
      </w:r>
    </w:p>
    <w:p w14:paraId="1A7009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7196A28" w14:textId="77777777" w:rsidR="00505089" w:rsidRDefault="00505089">
      <w:pPr>
        <w:rPr>
          <w:rFonts w:ascii="宋体" w:eastAsia="宋体" w:hAnsi="宋体" w:cs="宋体" w:hint="eastAsia"/>
          <w:sz w:val="24"/>
          <w:szCs w:val="24"/>
          <w:lang w:eastAsia="zh-CN"/>
        </w:rPr>
      </w:pPr>
    </w:p>
    <w:p w14:paraId="050A60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576. 《兵役法》规定，应征公民拒绝、逃避兵役义务的，在(   )内不准出境或者升学复学。</w:t>
      </w:r>
    </w:p>
    <w:p w14:paraId="7A19F61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A、5年</w:t>
      </w:r>
    </w:p>
    <w:p w14:paraId="5102E7E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B、3年</w:t>
      </w:r>
    </w:p>
    <w:p w14:paraId="7788A75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C、2年</w:t>
      </w:r>
    </w:p>
    <w:p w14:paraId="5088CDE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2B502FB3" w14:textId="77777777" w:rsidR="00505089" w:rsidRDefault="00505089">
      <w:pPr>
        <w:rPr>
          <w:rFonts w:ascii="宋体" w:eastAsia="宋体" w:hAnsi="宋体" w:cs="宋体" w:hint="eastAsia"/>
          <w:sz w:val="24"/>
          <w:szCs w:val="24"/>
        </w:rPr>
      </w:pPr>
    </w:p>
    <w:p w14:paraId="3E42A7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577. 应征公民因涉嫌犯罪正在被依法监察调查、侦查、起诉、审判或者被判处徒刑、拘役、管制正在服刑的，（  ）。</w:t>
      </w:r>
    </w:p>
    <w:p w14:paraId="1E2143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A、不征集</w:t>
      </w:r>
    </w:p>
    <w:p w14:paraId="7D21A9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B、暂缓征集</w:t>
      </w:r>
    </w:p>
    <w:p w14:paraId="0F78990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C、可以征集</w:t>
      </w:r>
      <w:proofErr w:type="spellEnd"/>
    </w:p>
    <w:p w14:paraId="2093DA1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63228CCE" w14:textId="77777777" w:rsidR="00505089" w:rsidRDefault="00505089">
      <w:pPr>
        <w:rPr>
          <w:rFonts w:ascii="宋体" w:eastAsia="宋体" w:hAnsi="宋体" w:cs="宋体" w:hint="eastAsia"/>
          <w:sz w:val="24"/>
          <w:szCs w:val="24"/>
        </w:rPr>
      </w:pPr>
    </w:p>
    <w:p w14:paraId="3F809C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578. 为了规范和加强国家兵役工作，保证公民依法服兵役，保障军队兵员补充和储备，我国根据（ ），制定《中华人民共和国兵役法》。</w:t>
      </w:r>
    </w:p>
    <w:p w14:paraId="440534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16C7DA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B、《民法》</w:t>
      </w:r>
    </w:p>
    <w:p w14:paraId="0C07807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w:t>
      </w:r>
      <w:proofErr w:type="spellStart"/>
      <w:r>
        <w:rPr>
          <w:rFonts w:ascii="宋体" w:eastAsia="宋体" w:hAnsi="宋体" w:cs="宋体" w:hint="eastAsia"/>
          <w:sz w:val="24"/>
          <w:szCs w:val="24"/>
        </w:rPr>
        <w:t>刑法</w:t>
      </w:r>
      <w:proofErr w:type="spellEnd"/>
      <w:r>
        <w:rPr>
          <w:rFonts w:ascii="宋体" w:eastAsia="宋体" w:hAnsi="宋体" w:cs="宋体" w:hint="eastAsia"/>
          <w:sz w:val="24"/>
          <w:szCs w:val="24"/>
        </w:rPr>
        <w:t>》</w:t>
      </w:r>
    </w:p>
    <w:p w14:paraId="16D8780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09825940" w14:textId="77777777" w:rsidR="00505089" w:rsidRDefault="00505089">
      <w:pPr>
        <w:rPr>
          <w:rFonts w:ascii="宋体" w:eastAsia="宋体" w:hAnsi="宋体" w:cs="宋体" w:hint="eastAsia"/>
          <w:sz w:val="24"/>
          <w:szCs w:val="24"/>
        </w:rPr>
      </w:pPr>
    </w:p>
    <w:p w14:paraId="68A6AD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579. 中华人民共和国实行（ ）的兵役制度。</w:t>
      </w:r>
    </w:p>
    <w:p w14:paraId="5D5B5C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A、志愿兵役</w:t>
      </w:r>
    </w:p>
    <w:p w14:paraId="14F663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B、义务兵役</w:t>
      </w:r>
    </w:p>
    <w:p w14:paraId="4B5F4F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C、志愿兵役与义务兵役相结合</w:t>
      </w:r>
    </w:p>
    <w:p w14:paraId="227B57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0D682FB" w14:textId="77777777" w:rsidR="00505089" w:rsidRDefault="00505089">
      <w:pPr>
        <w:rPr>
          <w:rFonts w:ascii="宋体" w:eastAsia="宋体" w:hAnsi="宋体" w:cs="宋体" w:hint="eastAsia"/>
          <w:sz w:val="24"/>
          <w:szCs w:val="24"/>
          <w:lang w:eastAsia="zh-CN"/>
        </w:rPr>
      </w:pPr>
    </w:p>
    <w:p w14:paraId="706BDD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580. 在我国，以下哪类公民可以免服兵役。（  ）</w:t>
      </w:r>
    </w:p>
    <w:p w14:paraId="7529F7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A、少数民族公民</w:t>
      </w:r>
    </w:p>
    <w:p w14:paraId="660C33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B、有宗教信仰的公民</w:t>
      </w:r>
    </w:p>
    <w:p w14:paraId="7D1303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C、有严重生理缺陷的公民</w:t>
      </w:r>
    </w:p>
    <w:p w14:paraId="5D85EF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6371B12" w14:textId="77777777" w:rsidR="00505089" w:rsidRDefault="00505089">
      <w:pPr>
        <w:rPr>
          <w:rFonts w:ascii="宋体" w:eastAsia="宋体" w:hAnsi="宋体" w:cs="宋体" w:hint="eastAsia"/>
          <w:sz w:val="24"/>
          <w:szCs w:val="24"/>
          <w:lang w:eastAsia="zh-CN"/>
        </w:rPr>
      </w:pPr>
    </w:p>
    <w:p w14:paraId="3B1678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581. 在我国，以下那种情况可以免服兵役。（  ）</w:t>
      </w:r>
    </w:p>
    <w:p w14:paraId="682057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A、只有初中学历的小李</w:t>
      </w:r>
    </w:p>
    <w:p w14:paraId="3BC964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B、有严重的先天性心脏病的小何</w:t>
      </w:r>
    </w:p>
    <w:p w14:paraId="380F1F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C、少数民族的小张</w:t>
      </w:r>
    </w:p>
    <w:p w14:paraId="373A81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A89A8F6" w14:textId="77777777" w:rsidR="00505089" w:rsidRDefault="00505089">
      <w:pPr>
        <w:rPr>
          <w:rFonts w:ascii="宋体" w:eastAsia="宋体" w:hAnsi="宋体" w:cs="宋体" w:hint="eastAsia"/>
          <w:sz w:val="24"/>
          <w:szCs w:val="24"/>
          <w:lang w:eastAsia="zh-CN"/>
        </w:rPr>
      </w:pPr>
    </w:p>
    <w:p w14:paraId="6E23C6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582. 在我国，兵役分为现役和（  ）。</w:t>
      </w:r>
    </w:p>
    <w:p w14:paraId="6D9338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A、后备役</w:t>
      </w:r>
    </w:p>
    <w:p w14:paraId="43EF69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B、预备役</w:t>
      </w:r>
    </w:p>
    <w:p w14:paraId="52A784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C、准备役</w:t>
      </w:r>
    </w:p>
    <w:p w14:paraId="7F91AC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29C8A88" w14:textId="77777777" w:rsidR="00505089" w:rsidRDefault="00505089">
      <w:pPr>
        <w:rPr>
          <w:rFonts w:ascii="宋体" w:eastAsia="宋体" w:hAnsi="宋体" w:cs="宋体" w:hint="eastAsia"/>
          <w:sz w:val="24"/>
          <w:szCs w:val="24"/>
          <w:lang w:eastAsia="zh-CN"/>
        </w:rPr>
      </w:pPr>
    </w:p>
    <w:p w14:paraId="1A7B3B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583. 国家实行兵役登记制度。兵役登记共有（  ）种。</w:t>
      </w:r>
    </w:p>
    <w:p w14:paraId="04B8C4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A、2</w:t>
      </w:r>
    </w:p>
    <w:p w14:paraId="3F699E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B、3</w:t>
      </w:r>
    </w:p>
    <w:p w14:paraId="52012B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C、4</w:t>
      </w:r>
    </w:p>
    <w:p w14:paraId="11FA40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88181DE" w14:textId="77777777" w:rsidR="00505089" w:rsidRDefault="00505089">
      <w:pPr>
        <w:rPr>
          <w:rFonts w:ascii="宋体" w:eastAsia="宋体" w:hAnsi="宋体" w:cs="宋体" w:hint="eastAsia"/>
          <w:sz w:val="24"/>
          <w:szCs w:val="24"/>
          <w:lang w:eastAsia="zh-CN"/>
        </w:rPr>
      </w:pPr>
    </w:p>
    <w:p w14:paraId="2B600E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584. 退出现役的士兵自退出现役之日起（ ）天内，需到安置地县、自治县、不设区的市、市辖区人民政府兵役机关进行兵役登记信息变更。</w:t>
      </w:r>
    </w:p>
    <w:p w14:paraId="1F255AB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A、40</w:t>
      </w:r>
    </w:p>
    <w:p w14:paraId="771602C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B、30</w:t>
      </w:r>
    </w:p>
    <w:p w14:paraId="2276A15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w:t>
      </w:r>
    </w:p>
    <w:p w14:paraId="3C18F81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24F2C155" w14:textId="77777777" w:rsidR="00505089" w:rsidRDefault="00505089">
      <w:pPr>
        <w:rPr>
          <w:rFonts w:ascii="宋体" w:eastAsia="宋体" w:hAnsi="宋体" w:cs="宋体" w:hint="eastAsia"/>
          <w:sz w:val="24"/>
          <w:szCs w:val="24"/>
        </w:rPr>
      </w:pPr>
    </w:p>
    <w:p w14:paraId="0FEFA3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585. 全国每年征集服现役的士兵的人数、次数、时间和要求，由（  ）的命令规定。</w:t>
      </w:r>
    </w:p>
    <w:p w14:paraId="775048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A、县级地方政府</w:t>
      </w:r>
    </w:p>
    <w:p w14:paraId="5DEFAC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B、省级政府单位</w:t>
      </w:r>
    </w:p>
    <w:p w14:paraId="4EBDF1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67DD2B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AE8DB03" w14:textId="77777777" w:rsidR="00505089" w:rsidRDefault="00505089">
      <w:pPr>
        <w:rPr>
          <w:rFonts w:ascii="宋体" w:eastAsia="宋体" w:hAnsi="宋体" w:cs="宋体" w:hint="eastAsia"/>
          <w:sz w:val="24"/>
          <w:szCs w:val="24"/>
          <w:lang w:eastAsia="zh-CN"/>
        </w:rPr>
      </w:pPr>
    </w:p>
    <w:p w14:paraId="4226C3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586. 应届毕业生小军在今年被征集服现役，与此同时，在当地事业单位招聘考试中又成功应聘为事业单位工作人员。这时小军应该如何做出选择。（ ）</w:t>
      </w:r>
    </w:p>
    <w:p w14:paraId="641895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A、由当地政府与事业单位之间商议决定</w:t>
      </w:r>
    </w:p>
    <w:p w14:paraId="1E3D06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B、可以直接到事业单位工作</w:t>
      </w:r>
    </w:p>
    <w:p w14:paraId="263FC4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C、应当优先履行服兵役义务</w:t>
      </w:r>
    </w:p>
    <w:p w14:paraId="775426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263D64E" w14:textId="77777777" w:rsidR="00505089" w:rsidRDefault="00505089">
      <w:pPr>
        <w:rPr>
          <w:rFonts w:ascii="宋体" w:eastAsia="宋体" w:hAnsi="宋体" w:cs="宋体" w:hint="eastAsia"/>
          <w:sz w:val="24"/>
          <w:szCs w:val="24"/>
          <w:lang w:eastAsia="zh-CN"/>
        </w:rPr>
      </w:pPr>
    </w:p>
    <w:p w14:paraId="7B216F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587. 现役士兵包括（ ）种类型。</w:t>
      </w:r>
    </w:p>
    <w:p w14:paraId="4CBCF45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w:t>
      </w:r>
    </w:p>
    <w:p w14:paraId="07F60FD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w:t>
      </w:r>
    </w:p>
    <w:p w14:paraId="05CB407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w:t>
      </w:r>
    </w:p>
    <w:p w14:paraId="6175E5E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0300ED37" w14:textId="77777777" w:rsidR="00505089" w:rsidRDefault="00505089">
      <w:pPr>
        <w:rPr>
          <w:rFonts w:ascii="宋体" w:eastAsia="宋体" w:hAnsi="宋体" w:cs="宋体" w:hint="eastAsia"/>
          <w:sz w:val="24"/>
          <w:szCs w:val="24"/>
        </w:rPr>
      </w:pPr>
    </w:p>
    <w:p w14:paraId="55990F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588. 军士实行分级服现役制度。军士服现役的期限一般不超过（ ）年，年龄不超过55周岁。</w:t>
      </w:r>
    </w:p>
    <w:p w14:paraId="6C01F2D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w:t>
      </w:r>
    </w:p>
    <w:p w14:paraId="21CF02D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B、15</w:t>
      </w:r>
    </w:p>
    <w:p w14:paraId="1DADDEC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C、30</w:t>
      </w:r>
    </w:p>
    <w:p w14:paraId="32487A3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21858ED6" w14:textId="77777777" w:rsidR="00505089" w:rsidRDefault="00505089">
      <w:pPr>
        <w:rPr>
          <w:rFonts w:ascii="宋体" w:eastAsia="宋体" w:hAnsi="宋体" w:cs="宋体" w:hint="eastAsia"/>
          <w:sz w:val="24"/>
          <w:szCs w:val="24"/>
        </w:rPr>
      </w:pPr>
    </w:p>
    <w:p w14:paraId="1BC56F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589. 根据军队建设的需要，军队院校可以从青年学生中招收学员。招收学员的年龄的要求是（ ）。</w:t>
      </w:r>
    </w:p>
    <w:p w14:paraId="004302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A、不超过24周岁</w:t>
      </w:r>
    </w:p>
    <w:p w14:paraId="25CD20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B、不超过26周岁</w:t>
      </w:r>
    </w:p>
    <w:p w14:paraId="4972C9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C、不受征集服现役年龄的限制</w:t>
      </w:r>
    </w:p>
    <w:p w14:paraId="53A64E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E21B13A" w14:textId="77777777" w:rsidR="00505089" w:rsidRDefault="00505089">
      <w:pPr>
        <w:rPr>
          <w:rFonts w:ascii="宋体" w:eastAsia="宋体" w:hAnsi="宋体" w:cs="宋体" w:hint="eastAsia"/>
          <w:sz w:val="24"/>
          <w:szCs w:val="24"/>
          <w:lang w:eastAsia="zh-CN"/>
        </w:rPr>
      </w:pPr>
    </w:p>
    <w:p w14:paraId="5D98C4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590. 战时根据需要，（ ）可以决定适当放宽征召男性公民服现役的年龄上限，可以决定延长公民服现役的期限。</w:t>
      </w:r>
    </w:p>
    <w:p w14:paraId="48BD18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A、县级地方政府单位</w:t>
      </w:r>
    </w:p>
    <w:p w14:paraId="1963C9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B、省级政府单位</w:t>
      </w:r>
    </w:p>
    <w:p w14:paraId="2445F7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2B231D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D1FC8C1" w14:textId="77777777" w:rsidR="00505089" w:rsidRDefault="00505089">
      <w:pPr>
        <w:rPr>
          <w:rFonts w:ascii="宋体" w:eastAsia="宋体" w:hAnsi="宋体" w:cs="宋体" w:hint="eastAsia"/>
          <w:sz w:val="24"/>
          <w:szCs w:val="24"/>
          <w:lang w:eastAsia="zh-CN"/>
        </w:rPr>
      </w:pPr>
    </w:p>
    <w:p w14:paraId="476586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591. 《中华人民共和国兵役法》于（ ）年5月31日通过，共12章68条。</w:t>
      </w:r>
    </w:p>
    <w:p w14:paraId="1CDE314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A、1992</w:t>
      </w:r>
    </w:p>
    <w:p w14:paraId="131573E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B、1984</w:t>
      </w:r>
    </w:p>
    <w:p w14:paraId="390CD34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C、1982</w:t>
      </w:r>
    </w:p>
    <w:p w14:paraId="3C11A9D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0CACE07E" w14:textId="77777777" w:rsidR="00505089" w:rsidRDefault="00505089">
      <w:pPr>
        <w:rPr>
          <w:rFonts w:ascii="宋体" w:eastAsia="宋体" w:hAnsi="宋体" w:cs="宋体" w:hint="eastAsia"/>
          <w:sz w:val="24"/>
          <w:szCs w:val="24"/>
        </w:rPr>
      </w:pPr>
    </w:p>
    <w:p w14:paraId="5F2CF7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592. 因工作需要继续服现役的残疾军人，由（  ）按照规定发给残疾抚恤金。</w:t>
      </w:r>
    </w:p>
    <w:p w14:paraId="5B1706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A、所在部队</w:t>
      </w:r>
    </w:p>
    <w:p w14:paraId="1D5E87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B、户籍所在地政府</w:t>
      </w:r>
    </w:p>
    <w:p w14:paraId="4E747B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65ABFE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25F0FBB" w14:textId="77777777" w:rsidR="00505089" w:rsidRDefault="00505089">
      <w:pPr>
        <w:rPr>
          <w:rFonts w:ascii="宋体" w:eastAsia="宋体" w:hAnsi="宋体" w:cs="宋体" w:hint="eastAsia"/>
          <w:sz w:val="24"/>
          <w:szCs w:val="24"/>
          <w:lang w:eastAsia="zh-CN"/>
        </w:rPr>
      </w:pPr>
    </w:p>
    <w:p w14:paraId="63EB3F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593. 义务兵小军在入伍前依法拥有农村土地承包经营权，服役期间小军的农村土地承包经营权（ ）。</w:t>
      </w:r>
    </w:p>
    <w:p w14:paraId="52F648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A、应当转移给亲属</w:t>
      </w:r>
    </w:p>
    <w:p w14:paraId="4D4B3E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B、应当移交给当地政府</w:t>
      </w:r>
    </w:p>
    <w:p w14:paraId="5A9EA5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C、应当保留合法权益</w:t>
      </w:r>
    </w:p>
    <w:p w14:paraId="134A05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9B8592B" w14:textId="77777777" w:rsidR="00505089" w:rsidRDefault="00505089">
      <w:pPr>
        <w:rPr>
          <w:rFonts w:ascii="宋体" w:eastAsia="宋体" w:hAnsi="宋体" w:cs="宋体" w:hint="eastAsia"/>
          <w:sz w:val="24"/>
          <w:szCs w:val="24"/>
          <w:lang w:eastAsia="zh-CN"/>
        </w:rPr>
      </w:pPr>
    </w:p>
    <w:p w14:paraId="504196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594. 军士实行分级服现役制度。军士服现役的期限一般不超过三十年，年龄不超过（ ）周岁。</w:t>
      </w:r>
    </w:p>
    <w:p w14:paraId="7F2BD24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A、45</w:t>
      </w:r>
    </w:p>
    <w:p w14:paraId="4F2DFC8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B、50</w:t>
      </w:r>
    </w:p>
    <w:p w14:paraId="323CA22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C、55</w:t>
      </w:r>
    </w:p>
    <w:p w14:paraId="5B24877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236E5C11" w14:textId="77777777" w:rsidR="00505089" w:rsidRDefault="00505089">
      <w:pPr>
        <w:rPr>
          <w:rFonts w:ascii="宋体" w:eastAsia="宋体" w:hAnsi="宋体" w:cs="宋体" w:hint="eastAsia"/>
          <w:sz w:val="24"/>
          <w:szCs w:val="24"/>
        </w:rPr>
      </w:pPr>
    </w:p>
    <w:p w14:paraId="5BCEBE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595. 服现役期间平时获得（ ）荣誉的义务兵退出现役，由安置地的县级以上地方人民政府安排工作。</w:t>
      </w:r>
    </w:p>
    <w:p w14:paraId="2573369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A、三等功以上</w:t>
      </w:r>
      <w:proofErr w:type="spellEnd"/>
    </w:p>
    <w:p w14:paraId="5003445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B、二等功以上</w:t>
      </w:r>
      <w:proofErr w:type="spellEnd"/>
    </w:p>
    <w:p w14:paraId="2861512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C、一等功以上</w:t>
      </w:r>
      <w:proofErr w:type="spellEnd"/>
    </w:p>
    <w:p w14:paraId="38737B6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4151A1F1" w14:textId="77777777" w:rsidR="00505089" w:rsidRDefault="00505089">
      <w:pPr>
        <w:rPr>
          <w:rFonts w:ascii="宋体" w:eastAsia="宋体" w:hAnsi="宋体" w:cs="宋体" w:hint="eastAsia"/>
          <w:sz w:val="24"/>
          <w:szCs w:val="24"/>
        </w:rPr>
      </w:pPr>
    </w:p>
    <w:p w14:paraId="73BE62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596. 军士服现役满（ ）年或者年满五十五周岁或者符合国家规定的其他条件的，作退休安置。</w:t>
      </w:r>
    </w:p>
    <w:p w14:paraId="69DAB0A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A、35</w:t>
      </w:r>
    </w:p>
    <w:p w14:paraId="05B7BB6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B、30</w:t>
      </w:r>
    </w:p>
    <w:p w14:paraId="749C415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C、40</w:t>
      </w:r>
    </w:p>
    <w:p w14:paraId="298497C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正确答案：B</w:t>
      </w:r>
      <w:proofErr w:type="spellEnd"/>
    </w:p>
    <w:p w14:paraId="5EBF8508" w14:textId="77777777" w:rsidR="00505089" w:rsidRDefault="00505089">
      <w:pPr>
        <w:rPr>
          <w:rFonts w:ascii="宋体" w:eastAsia="宋体" w:hAnsi="宋体" w:cs="宋体" w:hint="eastAsia"/>
          <w:sz w:val="24"/>
          <w:szCs w:val="24"/>
        </w:rPr>
      </w:pPr>
    </w:p>
    <w:p w14:paraId="745F78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597. 战时获得（ ）荣誉以及属于烈士子女的义务兵退出现役，由安置地的县级以上地方人民政府安排工作。</w:t>
      </w:r>
    </w:p>
    <w:p w14:paraId="0DA42BA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A、三等功以上</w:t>
      </w:r>
      <w:proofErr w:type="spellEnd"/>
    </w:p>
    <w:p w14:paraId="6E2AA9A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B、二等功以上</w:t>
      </w:r>
      <w:proofErr w:type="spellEnd"/>
    </w:p>
    <w:p w14:paraId="75BBA0F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C、一等功以上</w:t>
      </w:r>
      <w:proofErr w:type="spellEnd"/>
    </w:p>
    <w:p w14:paraId="3A1C1FF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64042684" w14:textId="77777777" w:rsidR="00505089" w:rsidRDefault="00505089">
      <w:pPr>
        <w:rPr>
          <w:rFonts w:ascii="宋体" w:eastAsia="宋体" w:hAnsi="宋体" w:cs="宋体" w:hint="eastAsia"/>
          <w:sz w:val="24"/>
          <w:szCs w:val="24"/>
        </w:rPr>
      </w:pPr>
    </w:p>
    <w:p w14:paraId="0E468E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598. 符合以下那种情况的义务兵退出现役，由安置地的县级以上地方人民政府安排工作。（  ）</w:t>
      </w:r>
    </w:p>
    <w:p w14:paraId="43D8FB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A、平时获得一等功以上荣誉</w:t>
      </w:r>
    </w:p>
    <w:p w14:paraId="762C33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B、战时获得三等功以上荣誉</w:t>
      </w:r>
    </w:p>
    <w:p w14:paraId="18B9C5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C、服现役满十年</w:t>
      </w:r>
    </w:p>
    <w:p w14:paraId="29EA05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1D4D25C" w14:textId="77777777" w:rsidR="00505089" w:rsidRDefault="00505089">
      <w:pPr>
        <w:rPr>
          <w:rFonts w:ascii="宋体" w:eastAsia="宋体" w:hAnsi="宋体" w:cs="宋体" w:hint="eastAsia"/>
          <w:sz w:val="24"/>
          <w:szCs w:val="24"/>
          <w:lang w:eastAsia="zh-CN"/>
        </w:rPr>
      </w:pPr>
    </w:p>
    <w:p w14:paraId="2C96CC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599. 在中国人民解放军服现役的称（ ）；预编到现役部队或者编入预备役部队服预备役的，称预备役人员。</w:t>
      </w:r>
    </w:p>
    <w:p w14:paraId="302DED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A、士兵</w:t>
      </w:r>
    </w:p>
    <w:p w14:paraId="6D0321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B、军官</w:t>
      </w:r>
    </w:p>
    <w:p w14:paraId="2C23FD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C、军人</w:t>
      </w:r>
    </w:p>
    <w:p w14:paraId="7BB17B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2EC16C0" w14:textId="77777777" w:rsidR="00505089" w:rsidRDefault="00505089">
      <w:pPr>
        <w:rPr>
          <w:rFonts w:ascii="宋体" w:eastAsia="宋体" w:hAnsi="宋体" w:cs="宋体" w:hint="eastAsia"/>
          <w:sz w:val="24"/>
          <w:szCs w:val="24"/>
          <w:lang w:eastAsia="zh-CN"/>
        </w:rPr>
      </w:pPr>
    </w:p>
    <w:p w14:paraId="1631B4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600. 初次兵役登记可以采取（ ）方式进行登记。</w:t>
      </w:r>
    </w:p>
    <w:p w14:paraId="0BD5D4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A、网络登记</w:t>
      </w:r>
    </w:p>
    <w:p w14:paraId="254EDA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B、兵役登记站点登记</w:t>
      </w:r>
    </w:p>
    <w:p w14:paraId="5D2644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C、网络登记或者兵役登记站点登记</w:t>
      </w:r>
    </w:p>
    <w:p w14:paraId="201A1A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47E25BB" w14:textId="77777777" w:rsidR="00505089" w:rsidRDefault="00505089">
      <w:pPr>
        <w:rPr>
          <w:rFonts w:ascii="宋体" w:eastAsia="宋体" w:hAnsi="宋体" w:cs="宋体" w:hint="eastAsia"/>
          <w:sz w:val="24"/>
          <w:szCs w:val="24"/>
          <w:lang w:eastAsia="zh-CN"/>
        </w:rPr>
      </w:pPr>
    </w:p>
    <w:p w14:paraId="167A4A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601. 以下哪种情况可以实行缓征（  ）。</w:t>
      </w:r>
    </w:p>
    <w:p w14:paraId="6C8258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A、应征公民违反交通法律法规</w:t>
      </w:r>
    </w:p>
    <w:p w14:paraId="5F9293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B、应征公民已满17周岁未满18周岁</w:t>
      </w:r>
    </w:p>
    <w:p w14:paraId="153A8E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C、应征公民是维持家庭生活唯一劳动力</w:t>
      </w:r>
    </w:p>
    <w:p w14:paraId="026A70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86A143F" w14:textId="77777777" w:rsidR="00505089" w:rsidRDefault="00505089">
      <w:pPr>
        <w:rPr>
          <w:rFonts w:ascii="宋体" w:eastAsia="宋体" w:hAnsi="宋体" w:cs="宋体" w:hint="eastAsia"/>
          <w:sz w:val="24"/>
          <w:szCs w:val="24"/>
          <w:lang w:eastAsia="zh-CN"/>
        </w:rPr>
      </w:pPr>
    </w:p>
    <w:p w14:paraId="28978E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602. 现役军官的选拔、招收方式不包括下列哪一项（  ）。</w:t>
      </w:r>
    </w:p>
    <w:p w14:paraId="5942BE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A、军队院校毕业学员</w:t>
      </w:r>
    </w:p>
    <w:p w14:paraId="709829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B、普通高等学校往届毕业生</w:t>
      </w:r>
    </w:p>
    <w:p w14:paraId="187E61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C、军队需要的专业技术人员</w:t>
      </w:r>
    </w:p>
    <w:p w14:paraId="435E52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4972CC4" w14:textId="77777777" w:rsidR="00505089" w:rsidRDefault="00505089">
      <w:pPr>
        <w:rPr>
          <w:rFonts w:ascii="宋体" w:eastAsia="宋体" w:hAnsi="宋体" w:cs="宋体" w:hint="eastAsia"/>
          <w:sz w:val="24"/>
          <w:szCs w:val="24"/>
          <w:lang w:eastAsia="zh-CN"/>
        </w:rPr>
      </w:pPr>
    </w:p>
    <w:p w14:paraId="069D14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603. 预备役军官不包括以下哪一类人员（   ）。</w:t>
      </w:r>
    </w:p>
    <w:p w14:paraId="531DB1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A、确定服军官预备役的退出现役的军官</w:t>
      </w:r>
    </w:p>
    <w:p w14:paraId="352825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B、军队院校的应届毕业生</w:t>
      </w:r>
    </w:p>
    <w:p w14:paraId="602FA4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C、确定服军官预备役的专业技术人员和其他人员</w:t>
      </w:r>
    </w:p>
    <w:p w14:paraId="1EB38E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95DAB2A" w14:textId="77777777" w:rsidR="00505089" w:rsidRDefault="00505089">
      <w:pPr>
        <w:rPr>
          <w:rFonts w:ascii="宋体" w:eastAsia="宋体" w:hAnsi="宋体" w:cs="宋体" w:hint="eastAsia"/>
          <w:sz w:val="24"/>
          <w:szCs w:val="24"/>
          <w:lang w:eastAsia="zh-CN"/>
        </w:rPr>
      </w:pPr>
    </w:p>
    <w:p w14:paraId="497C62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604. 军队院校从青年学生中招收的学员完成学业达到军队培养目标的，享有的权益不包括以下哪一项（  ）。</w:t>
      </w:r>
    </w:p>
    <w:p w14:paraId="43E20F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A、军队院校颁发毕业证书</w:t>
      </w:r>
    </w:p>
    <w:p w14:paraId="528C3C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B、可以按照规定任命为现役军官</w:t>
      </w:r>
    </w:p>
    <w:p w14:paraId="6908EA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C、可以按照规定任命为预备役军官</w:t>
      </w:r>
    </w:p>
    <w:p w14:paraId="162534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C61FDFA" w14:textId="77777777" w:rsidR="00505089" w:rsidRDefault="00505089">
      <w:pPr>
        <w:rPr>
          <w:rFonts w:ascii="宋体" w:eastAsia="宋体" w:hAnsi="宋体" w:cs="宋体" w:hint="eastAsia"/>
          <w:sz w:val="24"/>
          <w:szCs w:val="24"/>
          <w:lang w:eastAsia="zh-CN"/>
        </w:rPr>
      </w:pPr>
    </w:p>
    <w:p w14:paraId="46593D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605. 在国家发布动员令后，各级人民政府、各级军事机关必须依法迅速实施动员，以下哪项行为处理不当（  ）。</w:t>
      </w:r>
    </w:p>
    <w:p w14:paraId="68A113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A、军人停止退出现役</w:t>
      </w:r>
    </w:p>
    <w:p w14:paraId="0665ED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B、仅作预备役登记的公民无需准备</w:t>
      </w:r>
    </w:p>
    <w:p w14:paraId="0F5B4E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C、休假、探亲的军人立即归队</w:t>
      </w:r>
    </w:p>
    <w:p w14:paraId="3CECCE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3BE8F68" w14:textId="77777777" w:rsidR="00505089" w:rsidRDefault="00505089">
      <w:pPr>
        <w:rPr>
          <w:rFonts w:ascii="宋体" w:eastAsia="宋体" w:hAnsi="宋体" w:cs="宋体" w:hint="eastAsia"/>
          <w:sz w:val="24"/>
          <w:szCs w:val="24"/>
          <w:lang w:eastAsia="zh-CN"/>
        </w:rPr>
      </w:pPr>
    </w:p>
    <w:p w14:paraId="209082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606. 战时情况下，（  ）可以决定适当放宽征召男性公民服现役的年龄上限，可以决定延长公民服现役的期限。</w:t>
      </w:r>
    </w:p>
    <w:p w14:paraId="62DB89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A、省级人民政府</w:t>
      </w:r>
    </w:p>
    <w:p w14:paraId="1B2818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B、地方人民政府</w:t>
      </w:r>
    </w:p>
    <w:p w14:paraId="6C4BF5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392422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A4BCAFC" w14:textId="77777777" w:rsidR="00505089" w:rsidRDefault="00505089">
      <w:pPr>
        <w:rPr>
          <w:rFonts w:ascii="宋体" w:eastAsia="宋体" w:hAnsi="宋体" w:cs="宋体" w:hint="eastAsia"/>
          <w:sz w:val="24"/>
          <w:szCs w:val="24"/>
          <w:lang w:eastAsia="zh-CN"/>
        </w:rPr>
      </w:pPr>
    </w:p>
    <w:p w14:paraId="08B6FA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607. 军士退出现役，服现役满（ ）年或者符合国家规定的其他条件的，由安置地的县级以上地方人民政府安排工作。</w:t>
      </w:r>
    </w:p>
    <w:p w14:paraId="6EB5730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A、10</w:t>
      </w:r>
    </w:p>
    <w:p w14:paraId="420B45B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B、12</w:t>
      </w:r>
    </w:p>
    <w:p w14:paraId="457E335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C、8</w:t>
      </w:r>
    </w:p>
    <w:p w14:paraId="1584F48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8A61ABD" w14:textId="77777777" w:rsidR="00505089" w:rsidRDefault="00505089">
      <w:pPr>
        <w:rPr>
          <w:rFonts w:ascii="宋体" w:eastAsia="宋体" w:hAnsi="宋体" w:cs="宋体" w:hint="eastAsia"/>
          <w:sz w:val="24"/>
          <w:szCs w:val="24"/>
        </w:rPr>
      </w:pPr>
    </w:p>
    <w:p w14:paraId="075C9E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608. 军士退出现役，服现役满十二年或者符合国家规定的其他条件的，由（  ）安排工作。</w:t>
      </w:r>
    </w:p>
    <w:p w14:paraId="0747C5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A、所在服役地的县级以上地方人民政府</w:t>
      </w:r>
    </w:p>
    <w:p w14:paraId="677190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B、所在服役部队</w:t>
      </w:r>
    </w:p>
    <w:p w14:paraId="0ACDE5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C、安置地的县级以上地方人民政府</w:t>
      </w:r>
    </w:p>
    <w:p w14:paraId="17DB6A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7800009" w14:textId="77777777" w:rsidR="00505089" w:rsidRDefault="00505089">
      <w:pPr>
        <w:rPr>
          <w:rFonts w:ascii="宋体" w:eastAsia="宋体" w:hAnsi="宋体" w:cs="宋体" w:hint="eastAsia"/>
          <w:sz w:val="24"/>
          <w:szCs w:val="24"/>
          <w:lang w:eastAsia="zh-CN"/>
        </w:rPr>
      </w:pPr>
    </w:p>
    <w:p w14:paraId="648E43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609. 刚年满18周岁拒绝兵役登记的小军，被县级人民政府责令限期改正。如果他逾期未改正，将会受到一定程度的惩罚。其中不包括以下哪一项（  ）内容。</w:t>
      </w:r>
    </w:p>
    <w:p w14:paraId="40C10E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A、县级人民政府强制其履行兵役义务</w:t>
      </w:r>
    </w:p>
    <w:p w14:paraId="4956EF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B、小军被处以一定罚款</w:t>
      </w:r>
    </w:p>
    <w:p w14:paraId="273EB7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C、小军被处以行政拘留</w:t>
      </w:r>
    </w:p>
    <w:p w14:paraId="2C148A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B0D1270" w14:textId="77777777" w:rsidR="00505089" w:rsidRDefault="00505089">
      <w:pPr>
        <w:rPr>
          <w:rFonts w:ascii="宋体" w:eastAsia="宋体" w:hAnsi="宋体" w:cs="宋体" w:hint="eastAsia"/>
          <w:sz w:val="24"/>
          <w:szCs w:val="24"/>
          <w:lang w:eastAsia="zh-CN"/>
        </w:rPr>
      </w:pPr>
    </w:p>
    <w:p w14:paraId="2F8927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610. 作为应征公民的小军拒绝、逃避征集服现役，并且拒不改正，他将受到一系列的影响，其中不包括下列哪项内容（  ）。</w:t>
      </w:r>
    </w:p>
    <w:p w14:paraId="3BC8F0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A、三年内不准出境或者升学复学</w:t>
      </w:r>
    </w:p>
    <w:p w14:paraId="26CD1E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B、不得招录、聘用为公务员、国有企业和事业单位工作人员</w:t>
      </w:r>
    </w:p>
    <w:p w14:paraId="2621D5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C、纳入履行国防义务严重失信主体名单实施联合惩戒</w:t>
      </w:r>
    </w:p>
    <w:p w14:paraId="7B06F9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5A4DAE1" w14:textId="77777777" w:rsidR="00505089" w:rsidRDefault="00505089">
      <w:pPr>
        <w:rPr>
          <w:rFonts w:ascii="宋体" w:eastAsia="宋体" w:hAnsi="宋体" w:cs="宋体" w:hint="eastAsia"/>
          <w:sz w:val="24"/>
          <w:szCs w:val="24"/>
          <w:lang w:eastAsia="zh-CN"/>
        </w:rPr>
      </w:pPr>
    </w:p>
    <w:p w14:paraId="306DC7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611. 我国的最高国家军事机关是（  ）。</w:t>
      </w:r>
    </w:p>
    <w:p w14:paraId="7E95CF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543A89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64CB38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635383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5D7C1AD" w14:textId="77777777" w:rsidR="00505089" w:rsidRDefault="00505089">
      <w:pPr>
        <w:rPr>
          <w:rFonts w:ascii="宋体" w:eastAsia="宋体" w:hAnsi="宋体" w:cs="宋体" w:hint="eastAsia"/>
          <w:sz w:val="24"/>
          <w:szCs w:val="24"/>
          <w:lang w:eastAsia="zh-CN"/>
        </w:rPr>
      </w:pPr>
    </w:p>
    <w:p w14:paraId="112DBA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612. 《中华人民共和国兵役法》于1984年5月31日通过，共（  ）章。</w:t>
      </w:r>
    </w:p>
    <w:p w14:paraId="225A8F9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A、10</w:t>
      </w:r>
    </w:p>
    <w:p w14:paraId="07442C1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B、11</w:t>
      </w:r>
    </w:p>
    <w:p w14:paraId="5D5C2EB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C、12</w:t>
      </w:r>
    </w:p>
    <w:p w14:paraId="347923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265F834F" w14:textId="77777777" w:rsidR="00505089" w:rsidRDefault="00505089">
      <w:pPr>
        <w:rPr>
          <w:rFonts w:ascii="宋体" w:eastAsia="宋体" w:hAnsi="宋体" w:cs="宋体" w:hint="eastAsia"/>
          <w:sz w:val="24"/>
          <w:szCs w:val="24"/>
        </w:rPr>
      </w:pPr>
    </w:p>
    <w:p w14:paraId="393D2F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613. 2021年8月20日第十三届全国人民代表大会常务委员会第三十次会议对《中华人民共和国兵役法》进行了修订，这是《兵役法》的第（  ）次修订。</w:t>
      </w:r>
    </w:p>
    <w:p w14:paraId="7B59540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w:t>
      </w:r>
      <w:proofErr w:type="spellEnd"/>
    </w:p>
    <w:p w14:paraId="2CFAA71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w:t>
      </w:r>
      <w:proofErr w:type="spellEnd"/>
    </w:p>
    <w:p w14:paraId="26E980C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w:t>
      </w:r>
      <w:proofErr w:type="spellEnd"/>
    </w:p>
    <w:p w14:paraId="66FD9D6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2A8BFC64" w14:textId="77777777" w:rsidR="00505089" w:rsidRDefault="00505089">
      <w:pPr>
        <w:rPr>
          <w:rFonts w:ascii="宋体" w:eastAsia="宋体" w:hAnsi="宋体" w:cs="宋体" w:hint="eastAsia"/>
          <w:sz w:val="24"/>
          <w:szCs w:val="24"/>
        </w:rPr>
      </w:pPr>
    </w:p>
    <w:p w14:paraId="575E53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614. 士兵遇到（   ）情况，经批准可提前退出现役。</w:t>
      </w:r>
    </w:p>
    <w:p w14:paraId="58C3D5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A、考入地方高校的</w:t>
      </w:r>
    </w:p>
    <w:p w14:paraId="6BF55E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B、家庭出现突发变故</w:t>
      </w:r>
    </w:p>
    <w:p w14:paraId="3F37E7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C、因国家建设或军队编制调整需要</w:t>
      </w:r>
    </w:p>
    <w:p w14:paraId="5EC111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FC55F8E" w14:textId="77777777" w:rsidR="00505089" w:rsidRDefault="00505089">
      <w:pPr>
        <w:rPr>
          <w:rFonts w:ascii="宋体" w:eastAsia="宋体" w:hAnsi="宋体" w:cs="宋体" w:hint="eastAsia"/>
          <w:sz w:val="24"/>
          <w:szCs w:val="24"/>
          <w:lang w:eastAsia="zh-CN"/>
        </w:rPr>
      </w:pPr>
    </w:p>
    <w:p w14:paraId="41EF9A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615. 修订后的《征兵工作条例》，自（  ）起施行。</w:t>
      </w:r>
    </w:p>
    <w:p w14:paraId="2013CBD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A、2023年5月1日</w:t>
      </w:r>
    </w:p>
    <w:p w14:paraId="327F2D7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B、2023年1月1日</w:t>
      </w:r>
    </w:p>
    <w:p w14:paraId="53FF7FC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C、2023年8月1日</w:t>
      </w:r>
    </w:p>
    <w:p w14:paraId="0BD5B7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0EBC5E5" w14:textId="77777777" w:rsidR="00505089" w:rsidRDefault="00505089">
      <w:pPr>
        <w:rPr>
          <w:rFonts w:ascii="宋体" w:eastAsia="宋体" w:hAnsi="宋体" w:cs="宋体" w:hint="eastAsia"/>
          <w:sz w:val="24"/>
          <w:szCs w:val="24"/>
          <w:lang w:eastAsia="zh-CN"/>
        </w:rPr>
      </w:pPr>
    </w:p>
    <w:p w14:paraId="101393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616. 公民应征入伍需要满足基本身体条件，错误的是（   ）</w:t>
      </w:r>
    </w:p>
    <w:p w14:paraId="59FFD73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A、身高：男性160cm以上，女性158cm以上</w:t>
      </w:r>
    </w:p>
    <w:p w14:paraId="46EF3E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B、体重：男性不超过标准体重的30%，不低于标准体重的15%。</w:t>
      </w:r>
    </w:p>
    <w:p w14:paraId="634B19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C、视力：激光手术后视力达到相应标准仍会认定不符合入伍条件</w:t>
      </w:r>
    </w:p>
    <w:p w14:paraId="530CB1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90C357F" w14:textId="77777777" w:rsidR="00505089" w:rsidRDefault="00505089">
      <w:pPr>
        <w:rPr>
          <w:rFonts w:ascii="宋体" w:eastAsia="宋体" w:hAnsi="宋体" w:cs="宋体" w:hint="eastAsia"/>
          <w:sz w:val="24"/>
          <w:szCs w:val="24"/>
          <w:lang w:eastAsia="zh-CN"/>
        </w:rPr>
      </w:pPr>
    </w:p>
    <w:p w14:paraId="546D10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617. 招收军士应当志愿至少服现役满（  ）。</w:t>
      </w:r>
    </w:p>
    <w:p w14:paraId="7726420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A、5年</w:t>
      </w:r>
    </w:p>
    <w:p w14:paraId="11C0A7D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B、7年</w:t>
      </w:r>
    </w:p>
    <w:p w14:paraId="26F3C91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C、10年</w:t>
      </w:r>
    </w:p>
    <w:p w14:paraId="71760CA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58CF932B" w14:textId="77777777" w:rsidR="00505089" w:rsidRDefault="00505089">
      <w:pPr>
        <w:rPr>
          <w:rFonts w:ascii="宋体" w:eastAsia="宋体" w:hAnsi="宋体" w:cs="宋体" w:hint="eastAsia"/>
          <w:sz w:val="24"/>
          <w:szCs w:val="24"/>
        </w:rPr>
      </w:pPr>
    </w:p>
    <w:p w14:paraId="2E4DBD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618. 军士服现役满30年或者年满（  ）周岁或者符合国家规定的其他条件的，作退休安置。</w:t>
      </w:r>
    </w:p>
    <w:p w14:paraId="776217E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A、50</w:t>
      </w:r>
    </w:p>
    <w:p w14:paraId="093C59C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B、55</w:t>
      </w:r>
    </w:p>
    <w:p w14:paraId="6B4D052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C、60</w:t>
      </w:r>
    </w:p>
    <w:p w14:paraId="04CC800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正确答案：B</w:t>
      </w:r>
      <w:proofErr w:type="spellEnd"/>
    </w:p>
    <w:p w14:paraId="3458E0AA" w14:textId="77777777" w:rsidR="00505089" w:rsidRDefault="00505089">
      <w:pPr>
        <w:rPr>
          <w:rFonts w:ascii="宋体" w:eastAsia="宋体" w:hAnsi="宋体" w:cs="宋体" w:hint="eastAsia"/>
          <w:sz w:val="24"/>
          <w:szCs w:val="24"/>
        </w:rPr>
      </w:pPr>
    </w:p>
    <w:p w14:paraId="50AFBC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619. 违反《兵役法》规定，构成犯罪的，依法追究（  ）。</w:t>
      </w:r>
    </w:p>
    <w:p w14:paraId="00D457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A、刑事责任</w:t>
      </w:r>
    </w:p>
    <w:p w14:paraId="6D2916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B、民事责任</w:t>
      </w:r>
    </w:p>
    <w:p w14:paraId="5C4E4C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C、行政责任</w:t>
      </w:r>
    </w:p>
    <w:p w14:paraId="42E948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A952FD9" w14:textId="77777777" w:rsidR="00505089" w:rsidRDefault="00505089">
      <w:pPr>
        <w:rPr>
          <w:rFonts w:ascii="宋体" w:eastAsia="宋体" w:hAnsi="宋体" w:cs="宋体" w:hint="eastAsia"/>
          <w:sz w:val="24"/>
          <w:szCs w:val="24"/>
          <w:lang w:eastAsia="zh-CN"/>
        </w:rPr>
      </w:pPr>
    </w:p>
    <w:p w14:paraId="185951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620. 第三次修订的《兵役法》自（   ）起施行。</w:t>
      </w:r>
    </w:p>
    <w:p w14:paraId="35855D8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A、2021年8月20日</w:t>
      </w:r>
    </w:p>
    <w:p w14:paraId="5862709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B、2021年10月1日</w:t>
      </w:r>
    </w:p>
    <w:p w14:paraId="53863B8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C、2021年12月1日</w:t>
      </w:r>
    </w:p>
    <w:p w14:paraId="5FA783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8628E08" w14:textId="77777777" w:rsidR="00505089" w:rsidRDefault="00505089">
      <w:pPr>
        <w:rPr>
          <w:rFonts w:ascii="宋体" w:eastAsia="宋体" w:hAnsi="宋体" w:cs="宋体" w:hint="eastAsia"/>
          <w:sz w:val="24"/>
          <w:szCs w:val="24"/>
          <w:lang w:eastAsia="zh-CN"/>
        </w:rPr>
      </w:pPr>
    </w:p>
    <w:p w14:paraId="37EF9E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621. 《兵役法》同样适用于（  ）。</w:t>
      </w:r>
    </w:p>
    <w:p w14:paraId="7EA812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A、中国人民武装警察部队</w:t>
      </w:r>
    </w:p>
    <w:p w14:paraId="10C901B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B、民兵</w:t>
      </w:r>
      <w:proofErr w:type="spellEnd"/>
    </w:p>
    <w:p w14:paraId="0A54B67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C、人民警察</w:t>
      </w:r>
      <w:proofErr w:type="spellEnd"/>
    </w:p>
    <w:p w14:paraId="6EE8779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674030C5" w14:textId="77777777" w:rsidR="00505089" w:rsidRDefault="00505089">
      <w:pPr>
        <w:rPr>
          <w:rFonts w:ascii="宋体" w:eastAsia="宋体" w:hAnsi="宋体" w:cs="宋体" w:hint="eastAsia"/>
          <w:sz w:val="24"/>
          <w:szCs w:val="24"/>
        </w:rPr>
      </w:pPr>
    </w:p>
    <w:p w14:paraId="249BE4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622. 我国的全民国防教育日是在（   ）。</w:t>
      </w:r>
    </w:p>
    <w:p w14:paraId="0BA6B57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A、每年9月第一周的星期六</w:t>
      </w:r>
    </w:p>
    <w:p w14:paraId="158C7A4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B、每年9月第三周的星期六</w:t>
      </w:r>
    </w:p>
    <w:p w14:paraId="493B229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C、每年8月第三周的星期六</w:t>
      </w:r>
    </w:p>
    <w:p w14:paraId="7CAC16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0DA1786" w14:textId="77777777" w:rsidR="00505089" w:rsidRDefault="00505089">
      <w:pPr>
        <w:rPr>
          <w:rFonts w:ascii="宋体" w:eastAsia="宋体" w:hAnsi="宋体" w:cs="宋体" w:hint="eastAsia"/>
          <w:sz w:val="24"/>
          <w:szCs w:val="24"/>
          <w:lang w:eastAsia="zh-CN"/>
        </w:rPr>
      </w:pPr>
    </w:p>
    <w:p w14:paraId="79C575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623. 组织和个人在兵役工作中</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突出贡献的，按照国家和军队有关规定予以（  ）。</w:t>
      </w:r>
    </w:p>
    <w:p w14:paraId="273C79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A、表彰和奖励</w:t>
      </w:r>
    </w:p>
    <w:p w14:paraId="55FB8E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B、褒奖</w:t>
      </w:r>
    </w:p>
    <w:p w14:paraId="2EA814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C、表扬</w:t>
      </w:r>
    </w:p>
    <w:p w14:paraId="011B3E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D3385B2" w14:textId="77777777" w:rsidR="00505089" w:rsidRDefault="00505089">
      <w:pPr>
        <w:rPr>
          <w:rFonts w:ascii="宋体" w:eastAsia="宋体" w:hAnsi="宋体" w:cs="宋体" w:hint="eastAsia"/>
          <w:sz w:val="24"/>
          <w:szCs w:val="24"/>
          <w:lang w:eastAsia="zh-CN"/>
        </w:rPr>
      </w:pPr>
    </w:p>
    <w:p w14:paraId="0C9CBB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624. 年满18岁男性青年小何，非常向往军旅生活，希望能参军历练，参加兵役登记后，依照入伍报名流程，下一步他需要（  ）。</w:t>
      </w:r>
    </w:p>
    <w:p w14:paraId="73CB7D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A、参加初审初检</w:t>
      </w:r>
    </w:p>
    <w:p w14:paraId="60A0B3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B、申请应征报名</w:t>
      </w:r>
    </w:p>
    <w:p w14:paraId="100FEB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C、参加体检考评</w:t>
      </w:r>
    </w:p>
    <w:p w14:paraId="4DBF3A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C28B096" w14:textId="77777777" w:rsidR="00505089" w:rsidRDefault="00505089">
      <w:pPr>
        <w:rPr>
          <w:rFonts w:ascii="宋体" w:eastAsia="宋体" w:hAnsi="宋体" w:cs="宋体" w:hint="eastAsia"/>
          <w:sz w:val="24"/>
          <w:szCs w:val="24"/>
          <w:lang w:eastAsia="zh-CN"/>
        </w:rPr>
      </w:pPr>
    </w:p>
    <w:p w14:paraId="000B40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625. 申请入伍的公民，体格检查和综合素质考评后,由县级兵役机关会同相关部门对其进行政治联审和走访调查。下列不参与此项工作的政府部门是（   ）。</w:t>
      </w:r>
    </w:p>
    <w:p w14:paraId="4AAB29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A、公安机关</w:t>
      </w:r>
    </w:p>
    <w:p w14:paraId="236A34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B、教育部门</w:t>
      </w:r>
    </w:p>
    <w:p w14:paraId="3C71CB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C、村委会或居委会</w:t>
      </w:r>
    </w:p>
    <w:p w14:paraId="74A22E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CD58BF2" w14:textId="77777777" w:rsidR="00505089" w:rsidRDefault="00505089">
      <w:pPr>
        <w:rPr>
          <w:rFonts w:ascii="宋体" w:eastAsia="宋体" w:hAnsi="宋体" w:cs="宋体" w:hint="eastAsia"/>
          <w:sz w:val="24"/>
          <w:szCs w:val="24"/>
          <w:lang w:eastAsia="zh-CN"/>
        </w:rPr>
      </w:pPr>
    </w:p>
    <w:p w14:paraId="776681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626. 根据《中华人民共和国兵役法》规定，有严重生理缺陷或者严重残疾不适合服兵役的公民，（  ）。</w:t>
      </w:r>
    </w:p>
    <w:p w14:paraId="3270D9A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A、免服兵役</w:t>
      </w:r>
      <w:proofErr w:type="spellEnd"/>
    </w:p>
    <w:p w14:paraId="2E5A11D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B、不服兵役</w:t>
      </w:r>
      <w:proofErr w:type="spellEnd"/>
    </w:p>
    <w:p w14:paraId="506C28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C、暂缓兵役</w:t>
      </w:r>
    </w:p>
    <w:p w14:paraId="6054A8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ADA1C4D" w14:textId="77777777" w:rsidR="00505089" w:rsidRDefault="00505089">
      <w:pPr>
        <w:rPr>
          <w:rFonts w:ascii="宋体" w:eastAsia="宋体" w:hAnsi="宋体" w:cs="宋体" w:hint="eastAsia"/>
          <w:sz w:val="24"/>
          <w:szCs w:val="24"/>
          <w:lang w:eastAsia="zh-CN"/>
        </w:rPr>
      </w:pPr>
    </w:p>
    <w:p w14:paraId="0C7C6D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627. 为了建设和巩固（   ），保障改革开放和社会主义现代化建设的顺利进行，实现中华民族伟大复兴，根据（   ），制定《国防法》。</w:t>
      </w:r>
    </w:p>
    <w:p w14:paraId="1C92AA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  国情</w:t>
      </w:r>
    </w:p>
    <w:p w14:paraId="41AB10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  宪法</w:t>
      </w:r>
    </w:p>
    <w:p w14:paraId="5AA8EF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  国情</w:t>
      </w:r>
    </w:p>
    <w:p w14:paraId="1DE624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  宪法</w:t>
      </w:r>
    </w:p>
    <w:p w14:paraId="211BB6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F42CD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答案解析：为了建设和巩固国防，保障改革开放和社会主义现代化建设的顺利进行，实现中华民族伟大复兴，根据宪法，制定本法。</w:t>
      </w:r>
    </w:p>
    <w:p w14:paraId="00DBD83B" w14:textId="77777777" w:rsidR="00505089" w:rsidRDefault="00505089">
      <w:pPr>
        <w:rPr>
          <w:rFonts w:ascii="宋体" w:eastAsia="宋体" w:hAnsi="宋体" w:cs="宋体" w:hint="eastAsia"/>
          <w:sz w:val="24"/>
          <w:szCs w:val="24"/>
          <w:lang w:eastAsia="zh-CN"/>
        </w:rPr>
      </w:pPr>
    </w:p>
    <w:p w14:paraId="0D02F9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628. 下列哪一项不适用于《国防法》。（   ）</w:t>
      </w:r>
    </w:p>
    <w:p w14:paraId="462F06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A、保卫国家主权、统一、领土完整、安全和发展利益等军事活动。</w:t>
      </w:r>
    </w:p>
    <w:p w14:paraId="15139B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B、制止武装颠覆和分裂</w:t>
      </w:r>
    </w:p>
    <w:p w14:paraId="2C4FB5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C、生态环境保护</w:t>
      </w:r>
    </w:p>
    <w:p w14:paraId="08E70A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D、与军事有关的科技、教育等方面的活动</w:t>
      </w:r>
    </w:p>
    <w:p w14:paraId="2283A6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F92D9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答案解析：国家为防备和抵抗侵略，制止武装颠覆和分裂，保卫国家主权、统一、领土完整、安全和发展利益所进行的军事活动，以及与军事有关的政治、经济、外交、科技、教育等方面的活动，适用本法。</w:t>
      </w:r>
    </w:p>
    <w:p w14:paraId="2F9F18E1" w14:textId="77777777" w:rsidR="00505089" w:rsidRDefault="00505089">
      <w:pPr>
        <w:rPr>
          <w:rFonts w:ascii="宋体" w:eastAsia="宋体" w:hAnsi="宋体" w:cs="宋体" w:hint="eastAsia"/>
          <w:sz w:val="24"/>
          <w:szCs w:val="24"/>
          <w:lang w:eastAsia="zh-CN"/>
        </w:rPr>
      </w:pPr>
    </w:p>
    <w:p w14:paraId="058A3B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629. （    ）是国家生存与发展的安全保障。</w:t>
      </w:r>
    </w:p>
    <w:p w14:paraId="230D9D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A、经济</w:t>
      </w:r>
    </w:p>
    <w:p w14:paraId="5C572B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w:t>
      </w:r>
    </w:p>
    <w:p w14:paraId="171C24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C、教育</w:t>
      </w:r>
    </w:p>
    <w:p w14:paraId="2DB365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D、科技</w:t>
      </w:r>
    </w:p>
    <w:p w14:paraId="565094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C705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答案解析：国防是国家生存与发展的安全保障。</w:t>
      </w:r>
    </w:p>
    <w:p w14:paraId="2D3B3150" w14:textId="77777777" w:rsidR="00505089" w:rsidRDefault="00505089">
      <w:pPr>
        <w:rPr>
          <w:rFonts w:ascii="宋体" w:eastAsia="宋体" w:hAnsi="宋体" w:cs="宋体" w:hint="eastAsia"/>
          <w:sz w:val="24"/>
          <w:szCs w:val="24"/>
          <w:lang w:eastAsia="zh-CN"/>
        </w:rPr>
      </w:pPr>
    </w:p>
    <w:p w14:paraId="52DF91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630. 巩固国防安全，国家要加强（  ）、（  ）、（  ）和其他重大安全领域防卫建设</w:t>
      </w:r>
    </w:p>
    <w:p w14:paraId="65D6C6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A、边防、海防、空防</w:t>
      </w:r>
    </w:p>
    <w:p w14:paraId="7B9033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B、经济、政治、文化</w:t>
      </w:r>
    </w:p>
    <w:p w14:paraId="660F34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C、外交、教育、科技</w:t>
      </w:r>
    </w:p>
    <w:p w14:paraId="706A6B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D、资源、生态、军事</w:t>
      </w:r>
    </w:p>
    <w:p w14:paraId="3DB585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7BE93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答案解析：国家加强武装力量建设，加强边防、海防、空防和其他重大安全领域防卫建设。</w:t>
      </w:r>
    </w:p>
    <w:p w14:paraId="6533232A" w14:textId="77777777" w:rsidR="00505089" w:rsidRDefault="00505089">
      <w:pPr>
        <w:rPr>
          <w:rFonts w:ascii="宋体" w:eastAsia="宋体" w:hAnsi="宋体" w:cs="宋体" w:hint="eastAsia"/>
          <w:sz w:val="24"/>
          <w:szCs w:val="24"/>
          <w:lang w:eastAsia="zh-CN"/>
        </w:rPr>
      </w:pPr>
    </w:p>
    <w:p w14:paraId="75D8F6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631. （   ）对国防活动实行统一的领导。</w:t>
      </w:r>
    </w:p>
    <w:p w14:paraId="1F7FCE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A、中国共产党</w:t>
      </w:r>
    </w:p>
    <w:p w14:paraId="052A12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3A1D58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C、军队</w:t>
      </w:r>
    </w:p>
    <w:p w14:paraId="12C661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D、国家主席</w:t>
      </w:r>
    </w:p>
    <w:p w14:paraId="5F8DBF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BEEBC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答案解析：国家对国防活动实行统一的领导。</w:t>
      </w:r>
    </w:p>
    <w:p w14:paraId="70BEF0E4" w14:textId="77777777" w:rsidR="00505089" w:rsidRDefault="00505089">
      <w:pPr>
        <w:rPr>
          <w:rFonts w:ascii="宋体" w:eastAsia="宋体" w:hAnsi="宋体" w:cs="宋体" w:hint="eastAsia"/>
          <w:sz w:val="24"/>
          <w:szCs w:val="24"/>
          <w:lang w:eastAsia="zh-CN"/>
        </w:rPr>
      </w:pPr>
    </w:p>
    <w:p w14:paraId="682C58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632. 中华人民共和国奉行（  ）国防政策。</w:t>
      </w:r>
    </w:p>
    <w:p w14:paraId="084B58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A、防御性</w:t>
      </w:r>
    </w:p>
    <w:p w14:paraId="4D7DBD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B、针对性</w:t>
      </w:r>
    </w:p>
    <w:p w14:paraId="6BE505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C、透明性</w:t>
      </w:r>
    </w:p>
    <w:p w14:paraId="4C1A8DE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D、安全性</w:t>
      </w:r>
      <w:proofErr w:type="spellEnd"/>
    </w:p>
    <w:p w14:paraId="31C2101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7CF0E9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答案解析：中华人民共和国奉行防御性国防政策。</w:t>
      </w:r>
    </w:p>
    <w:p w14:paraId="4137B99D" w14:textId="77777777" w:rsidR="00505089" w:rsidRDefault="00505089">
      <w:pPr>
        <w:rPr>
          <w:rFonts w:ascii="宋体" w:eastAsia="宋体" w:hAnsi="宋体" w:cs="宋体" w:hint="eastAsia"/>
          <w:sz w:val="24"/>
          <w:szCs w:val="24"/>
          <w:lang w:eastAsia="zh-CN"/>
        </w:rPr>
      </w:pPr>
    </w:p>
    <w:p w14:paraId="11D88C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633. 国家坚持（  ）建设和国防建设协调、平衡、兼容发展。</w:t>
      </w:r>
    </w:p>
    <w:p w14:paraId="3B9BD3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A、政治</w:t>
      </w:r>
    </w:p>
    <w:p w14:paraId="641A23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59C0F0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w:t>
      </w:r>
    </w:p>
    <w:p w14:paraId="59CD27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w:t>
      </w:r>
    </w:p>
    <w:p w14:paraId="2E7352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93C18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答案解析：国家坚持经济建设和国防建设协调、平衡、兼容发展。</w:t>
      </w:r>
    </w:p>
    <w:p w14:paraId="317C302A" w14:textId="77777777" w:rsidR="00505089" w:rsidRDefault="00505089">
      <w:pPr>
        <w:rPr>
          <w:rFonts w:ascii="宋体" w:eastAsia="宋体" w:hAnsi="宋体" w:cs="宋体" w:hint="eastAsia"/>
          <w:sz w:val="24"/>
          <w:szCs w:val="24"/>
          <w:lang w:eastAsia="zh-CN"/>
        </w:rPr>
      </w:pPr>
    </w:p>
    <w:p w14:paraId="045082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634. 我国坚持依法开展国防活动，加快国防和军队现代化，可以实现哪两者相统一？（  ）</w:t>
      </w:r>
    </w:p>
    <w:p w14:paraId="1FBD11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A、富国  和平</w:t>
      </w:r>
    </w:p>
    <w:p w14:paraId="3343F8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B、经济  和平</w:t>
      </w:r>
    </w:p>
    <w:p w14:paraId="51B2DC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C、富国  强军</w:t>
      </w:r>
    </w:p>
    <w:p w14:paraId="55AF7F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  军事</w:t>
      </w:r>
    </w:p>
    <w:p w14:paraId="48C719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93542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答案解析：加快国防和军队现代化，实现富国和强军相统一。</w:t>
      </w:r>
    </w:p>
    <w:p w14:paraId="2B3DA811" w14:textId="77777777" w:rsidR="00505089" w:rsidRDefault="00505089">
      <w:pPr>
        <w:rPr>
          <w:rFonts w:ascii="宋体" w:eastAsia="宋体" w:hAnsi="宋体" w:cs="宋体" w:hint="eastAsia"/>
          <w:sz w:val="24"/>
          <w:szCs w:val="24"/>
          <w:lang w:eastAsia="zh-CN"/>
        </w:rPr>
      </w:pPr>
    </w:p>
    <w:p w14:paraId="776566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635. 保卫祖国、抵抗侵略是中华人民共和国每一个（  ）的神圣职责。</w:t>
      </w:r>
    </w:p>
    <w:p w14:paraId="0809AE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w:t>
      </w:r>
    </w:p>
    <w:p w14:paraId="768509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w:t>
      </w:r>
    </w:p>
    <w:p w14:paraId="68CE4C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C、公职人员</w:t>
      </w:r>
    </w:p>
    <w:p w14:paraId="4D4D8F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D、军人战士</w:t>
      </w:r>
    </w:p>
    <w:p w14:paraId="3373CA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C274A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答案解析：保卫祖国、抵抗侵略是中华人民共和国每一个公民的神圣职责。中华人民共和国公民应当依法履行国防义务。</w:t>
      </w:r>
    </w:p>
    <w:p w14:paraId="0A50764B" w14:textId="77777777" w:rsidR="00505089" w:rsidRDefault="00505089">
      <w:pPr>
        <w:rPr>
          <w:rFonts w:ascii="宋体" w:eastAsia="宋体" w:hAnsi="宋体" w:cs="宋体" w:hint="eastAsia"/>
          <w:sz w:val="24"/>
          <w:szCs w:val="24"/>
          <w:lang w:eastAsia="zh-CN"/>
        </w:rPr>
      </w:pPr>
    </w:p>
    <w:p w14:paraId="4BD6DD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636. 《中华人民共和国国防法》属于（  ）。</w:t>
      </w:r>
    </w:p>
    <w:p w14:paraId="0CED48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A、一般法</w:t>
      </w:r>
    </w:p>
    <w:p w14:paraId="05F1DC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B、特别法</w:t>
      </w:r>
    </w:p>
    <w:p w14:paraId="2A96F4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C、刑事法</w:t>
      </w:r>
    </w:p>
    <w:p w14:paraId="7C2109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D、普通法</w:t>
      </w:r>
    </w:p>
    <w:p w14:paraId="1A7960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D70A6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答案解析：国防法律属于特别法。</w:t>
      </w:r>
    </w:p>
    <w:p w14:paraId="25A1AA90" w14:textId="77777777" w:rsidR="00505089" w:rsidRDefault="00505089">
      <w:pPr>
        <w:rPr>
          <w:rFonts w:ascii="宋体" w:eastAsia="宋体" w:hAnsi="宋体" w:cs="宋体" w:hint="eastAsia"/>
          <w:sz w:val="24"/>
          <w:szCs w:val="24"/>
          <w:lang w:eastAsia="zh-CN"/>
        </w:rPr>
      </w:pPr>
    </w:p>
    <w:p w14:paraId="46190B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637. 中国人民解放军和中国人民武装警察部队开展拥政爱民活动，巩固（    ）团结。</w:t>
      </w:r>
    </w:p>
    <w:p w14:paraId="49E418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A、中华民族</w:t>
      </w:r>
    </w:p>
    <w:p w14:paraId="4E941F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B、军政军民</w:t>
      </w:r>
    </w:p>
    <w:p w14:paraId="238E61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C、世界人民</w:t>
      </w:r>
    </w:p>
    <w:p w14:paraId="284B72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D、中国人民</w:t>
      </w:r>
    </w:p>
    <w:p w14:paraId="716928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A46A0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答案解析：中国人民解放军和中国人民武装警察部队开展拥政爱民活动，巩固军政军民团结。</w:t>
      </w:r>
    </w:p>
    <w:p w14:paraId="329AE10E" w14:textId="77777777" w:rsidR="00505089" w:rsidRDefault="00505089">
      <w:pPr>
        <w:rPr>
          <w:rFonts w:ascii="宋体" w:eastAsia="宋体" w:hAnsi="宋体" w:cs="宋体" w:hint="eastAsia"/>
          <w:sz w:val="24"/>
          <w:szCs w:val="24"/>
          <w:lang w:eastAsia="zh-CN"/>
        </w:rPr>
      </w:pPr>
    </w:p>
    <w:p w14:paraId="7AB893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638. 中华人民共和国积极推进国际（    ）交流与合作，维护世界和平，反对侵略扩张行为。</w:t>
      </w:r>
    </w:p>
    <w:p w14:paraId="15EF3A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A、经济</w:t>
      </w:r>
    </w:p>
    <w:p w14:paraId="15A667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w:t>
      </w:r>
    </w:p>
    <w:p w14:paraId="2BCF15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w:t>
      </w:r>
    </w:p>
    <w:p w14:paraId="4266CF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D、文化</w:t>
      </w:r>
    </w:p>
    <w:p w14:paraId="7D2090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559A2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答案解析：中华人民共和国积极推进国际军事交流与合作，维护世界和平，反对侵略扩张行为。</w:t>
      </w:r>
    </w:p>
    <w:p w14:paraId="3AB3F26F" w14:textId="77777777" w:rsidR="00505089" w:rsidRDefault="00505089">
      <w:pPr>
        <w:rPr>
          <w:rFonts w:ascii="宋体" w:eastAsia="宋体" w:hAnsi="宋体" w:cs="宋体" w:hint="eastAsia"/>
          <w:sz w:val="24"/>
          <w:szCs w:val="24"/>
          <w:lang w:eastAsia="zh-CN"/>
        </w:rPr>
      </w:pPr>
    </w:p>
    <w:p w14:paraId="246868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639. 全国人民代表大会依照宪法规定，决定（   ）的问题，并行使宪法规定的国防方面的其他职权。</w:t>
      </w:r>
    </w:p>
    <w:p w14:paraId="547787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A、战争和和平</w:t>
      </w:r>
    </w:p>
    <w:p w14:paraId="0889C4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B、军事和外交</w:t>
      </w:r>
    </w:p>
    <w:p w14:paraId="284B20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C、经济和政策</w:t>
      </w:r>
    </w:p>
    <w:p w14:paraId="652302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D、社会和民生</w:t>
      </w:r>
    </w:p>
    <w:p w14:paraId="0B2AF6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A32E6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答案解析：全国人民代表大会依照宪法规定，决定战争和和平的问题。</w:t>
      </w:r>
    </w:p>
    <w:p w14:paraId="5DCE1B9F" w14:textId="77777777" w:rsidR="00505089" w:rsidRDefault="00505089">
      <w:pPr>
        <w:rPr>
          <w:rFonts w:ascii="宋体" w:eastAsia="宋体" w:hAnsi="宋体" w:cs="宋体" w:hint="eastAsia"/>
          <w:sz w:val="24"/>
          <w:szCs w:val="24"/>
          <w:lang w:eastAsia="zh-CN"/>
        </w:rPr>
      </w:pPr>
    </w:p>
    <w:p w14:paraId="47067C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640. 全国人民代表大会常务委员会依照宪法规定，决定（   ）的宣布，决定全国总动员或者局部动员，并行使宪法规定的国防方面的其他职权。</w:t>
      </w:r>
    </w:p>
    <w:p w14:paraId="5EF550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A、战争时间</w:t>
      </w:r>
    </w:p>
    <w:p w14:paraId="043025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B、战争地点</w:t>
      </w:r>
    </w:p>
    <w:p w14:paraId="46118B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C、战争结果</w:t>
      </w:r>
    </w:p>
    <w:p w14:paraId="2A2633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D、战争状态</w:t>
      </w:r>
    </w:p>
    <w:p w14:paraId="1689B6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C1C14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答案解析：全国人民代表大会常务委员会依照宪法规定，决定战争状态的宣布，决定全国总动员或者局部动员，并行使宪法规定的国防方面的其他职权。</w:t>
      </w:r>
    </w:p>
    <w:p w14:paraId="1C3A4CA8" w14:textId="77777777" w:rsidR="00505089" w:rsidRDefault="00505089">
      <w:pPr>
        <w:rPr>
          <w:rFonts w:ascii="宋体" w:eastAsia="宋体" w:hAnsi="宋体" w:cs="宋体" w:hint="eastAsia"/>
          <w:sz w:val="24"/>
          <w:szCs w:val="24"/>
          <w:lang w:eastAsia="zh-CN"/>
        </w:rPr>
      </w:pPr>
    </w:p>
    <w:p w14:paraId="039B8E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641. （   ）领导全国武装力量。</w:t>
      </w:r>
    </w:p>
    <w:p w14:paraId="01AD9A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A、中国共产党</w:t>
      </w:r>
    </w:p>
    <w:p w14:paraId="7C0351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26487A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C、国家主席</w:t>
      </w:r>
    </w:p>
    <w:p w14:paraId="4584BC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D、全国人民代表大会</w:t>
      </w:r>
    </w:p>
    <w:p w14:paraId="10381A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35CB1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答案解析：中央军事委员会领导全国武装力量。</w:t>
      </w:r>
    </w:p>
    <w:p w14:paraId="2624C719" w14:textId="77777777" w:rsidR="00505089" w:rsidRDefault="00505089">
      <w:pPr>
        <w:rPr>
          <w:rFonts w:ascii="宋体" w:eastAsia="宋体" w:hAnsi="宋体" w:cs="宋体" w:hint="eastAsia"/>
          <w:sz w:val="24"/>
          <w:szCs w:val="24"/>
          <w:lang w:eastAsia="zh-CN"/>
        </w:rPr>
      </w:pPr>
    </w:p>
    <w:p w14:paraId="6BF6C6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642. 中央军事委员会实行（   ）负责制。</w:t>
      </w:r>
    </w:p>
    <w:p w14:paraId="752BD9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A、主席</w:t>
      </w:r>
    </w:p>
    <w:p w14:paraId="2E3498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B、委员会</w:t>
      </w:r>
    </w:p>
    <w:p w14:paraId="32BEFF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C、总统</w:t>
      </w:r>
    </w:p>
    <w:p w14:paraId="645E41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D、总理</w:t>
      </w:r>
    </w:p>
    <w:p w14:paraId="0EFEDD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282CC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答案解析：中央军事委员会实行主席负责制。</w:t>
      </w:r>
    </w:p>
    <w:p w14:paraId="4EF34717" w14:textId="77777777" w:rsidR="00505089" w:rsidRDefault="00505089">
      <w:pPr>
        <w:rPr>
          <w:rFonts w:ascii="宋体" w:eastAsia="宋体" w:hAnsi="宋体" w:cs="宋体" w:hint="eastAsia"/>
          <w:sz w:val="24"/>
          <w:szCs w:val="24"/>
          <w:lang w:eastAsia="zh-CN"/>
        </w:rPr>
      </w:pPr>
    </w:p>
    <w:p w14:paraId="65FB1E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643. 国务院领导和管理国防建设事业，不能行使下列哪项职权（  ）</w:t>
      </w:r>
    </w:p>
    <w:p w14:paraId="6DC6BE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A、领导和管理国防科研生产</w:t>
      </w:r>
    </w:p>
    <w:p w14:paraId="7C88F8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B、管理国防经费和国防资产</w:t>
      </w:r>
    </w:p>
    <w:p w14:paraId="2DBB82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C、领导和管理拥军优属工作和退役军人保障工作</w:t>
      </w:r>
    </w:p>
    <w:p w14:paraId="0D9748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D、宣布战争状态，发布动员令</w:t>
      </w:r>
    </w:p>
    <w:p w14:paraId="7FCADA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424A4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答案解析：中华人民共和国主席根据全国人民代表大会的决定和全国人民代表大会常务委员会的决定，宣布战争状态，发布动员令，并行使宪法规定的国防方面的其他职权。</w:t>
      </w:r>
    </w:p>
    <w:p w14:paraId="2CCEFE7B" w14:textId="77777777" w:rsidR="00505089" w:rsidRDefault="00505089">
      <w:pPr>
        <w:rPr>
          <w:rFonts w:ascii="宋体" w:eastAsia="宋体" w:hAnsi="宋体" w:cs="宋体" w:hint="eastAsia"/>
          <w:sz w:val="24"/>
          <w:szCs w:val="24"/>
          <w:lang w:eastAsia="zh-CN"/>
        </w:rPr>
      </w:pPr>
    </w:p>
    <w:p w14:paraId="1C0588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644. 下列职权中哪项不是中央军事委员会行使？（   ）</w:t>
      </w:r>
    </w:p>
    <w:p w14:paraId="1B61E6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A、监督各国家机关是否依法履行职能</w:t>
      </w:r>
    </w:p>
    <w:p w14:paraId="15C35C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B、统一指挥全国武装力量</w:t>
      </w:r>
    </w:p>
    <w:p w14:paraId="02B835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C、向全国人民代表大会或者全国人民代表大会常务委员会提出议案</w:t>
      </w:r>
    </w:p>
    <w:p w14:paraId="6FD67B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D、决定军事战略和武装力量的作战方针</w:t>
      </w:r>
    </w:p>
    <w:p w14:paraId="1249B5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0B49E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答案解析：全国人民代表大会行使监督权，监督各国家机关依法履行职能；中央军事委员会领导全国武装力量。</w:t>
      </w:r>
    </w:p>
    <w:p w14:paraId="1C3B0777" w14:textId="77777777" w:rsidR="00505089" w:rsidRDefault="00505089">
      <w:pPr>
        <w:rPr>
          <w:rFonts w:ascii="宋体" w:eastAsia="宋体" w:hAnsi="宋体" w:cs="宋体" w:hint="eastAsia"/>
          <w:sz w:val="24"/>
          <w:szCs w:val="24"/>
          <w:lang w:eastAsia="zh-CN"/>
        </w:rPr>
      </w:pPr>
    </w:p>
    <w:p w14:paraId="1F9A20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645. （   ）和中央军事委员会建立协调机制，解决国防事务的重大问题。</w:t>
      </w:r>
    </w:p>
    <w:p w14:paraId="76D5C2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A、主席</w:t>
      </w:r>
    </w:p>
    <w:p w14:paraId="019B24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37D8A8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C、政协</w:t>
      </w:r>
    </w:p>
    <w:p w14:paraId="0DBC6E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D、全国人大</w:t>
      </w:r>
    </w:p>
    <w:p w14:paraId="10E17D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58D3B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答案解析：国务院和中央军事委员会建立协调机制，解决国防事务的重大问题。</w:t>
      </w:r>
    </w:p>
    <w:p w14:paraId="062841FB" w14:textId="77777777" w:rsidR="00505089" w:rsidRDefault="00505089">
      <w:pPr>
        <w:rPr>
          <w:rFonts w:ascii="宋体" w:eastAsia="宋体" w:hAnsi="宋体" w:cs="宋体" w:hint="eastAsia"/>
          <w:sz w:val="24"/>
          <w:szCs w:val="24"/>
          <w:lang w:eastAsia="zh-CN"/>
        </w:rPr>
      </w:pPr>
    </w:p>
    <w:p w14:paraId="5177E1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646. 地方各级人民政府和驻地军事机关根据需要召开（    ），协调解决本行政区域内有关国防事务的问题。</w:t>
      </w:r>
    </w:p>
    <w:p w14:paraId="7F0813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A、军地联席会议</w:t>
      </w:r>
    </w:p>
    <w:p w14:paraId="73E241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B、行政军事会议</w:t>
      </w:r>
    </w:p>
    <w:p w14:paraId="49FFE6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C、军民研讨会议</w:t>
      </w:r>
    </w:p>
    <w:p w14:paraId="79338D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D、军事联合会议</w:t>
      </w:r>
    </w:p>
    <w:p w14:paraId="49C2FD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88DAE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答案解析：地方各级人民政府和驻地军事机关根据需要召开军地联席会议，协调解决本行政区域内有关国防事务的问题。</w:t>
      </w:r>
    </w:p>
    <w:p w14:paraId="4E669959" w14:textId="77777777" w:rsidR="00505089" w:rsidRDefault="00505089">
      <w:pPr>
        <w:rPr>
          <w:rFonts w:ascii="宋体" w:eastAsia="宋体" w:hAnsi="宋体" w:cs="宋体" w:hint="eastAsia"/>
          <w:sz w:val="24"/>
          <w:szCs w:val="24"/>
          <w:lang w:eastAsia="zh-CN"/>
        </w:rPr>
      </w:pPr>
    </w:p>
    <w:p w14:paraId="5115BF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647. 中华人民共和国的武装力量属于(    )。</w:t>
      </w:r>
    </w:p>
    <w:p w14:paraId="4A59C4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A、主席</w:t>
      </w:r>
    </w:p>
    <w:p w14:paraId="70DD94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B、中国共产党</w:t>
      </w:r>
    </w:p>
    <w:p w14:paraId="7FA805A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C、人民</w:t>
      </w:r>
      <w:proofErr w:type="spellEnd"/>
    </w:p>
    <w:p w14:paraId="6BED5CF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D、政府</w:t>
      </w:r>
      <w:proofErr w:type="spellEnd"/>
    </w:p>
    <w:p w14:paraId="0C152BD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正确答案：C</w:t>
      </w:r>
      <w:proofErr w:type="spellEnd"/>
    </w:p>
    <w:p w14:paraId="234031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答案解析：中华人民共和国的武装力量属于人民。</w:t>
      </w:r>
    </w:p>
    <w:p w14:paraId="70AD282D" w14:textId="77777777" w:rsidR="00505089" w:rsidRDefault="00505089">
      <w:pPr>
        <w:rPr>
          <w:rFonts w:ascii="宋体" w:eastAsia="宋体" w:hAnsi="宋体" w:cs="宋体" w:hint="eastAsia"/>
          <w:sz w:val="24"/>
          <w:szCs w:val="24"/>
          <w:lang w:eastAsia="zh-CN"/>
        </w:rPr>
      </w:pPr>
    </w:p>
    <w:p w14:paraId="3DEB49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648. 中华人民共和国的武装力量受（   ）领导。</w:t>
      </w:r>
    </w:p>
    <w:p w14:paraId="06771B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w:t>
      </w:r>
    </w:p>
    <w:p w14:paraId="226849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B、中国共产党</w:t>
      </w:r>
    </w:p>
    <w:p w14:paraId="15E656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C、政府</w:t>
      </w:r>
    </w:p>
    <w:p w14:paraId="409B48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D、军队</w:t>
      </w:r>
    </w:p>
    <w:p w14:paraId="2039A2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E2E45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答案解析：中华人民共和国的武装力量受中国共产党领导。</w:t>
      </w:r>
    </w:p>
    <w:p w14:paraId="302998E6" w14:textId="77777777" w:rsidR="00505089" w:rsidRDefault="00505089">
      <w:pPr>
        <w:rPr>
          <w:rFonts w:ascii="宋体" w:eastAsia="宋体" w:hAnsi="宋体" w:cs="宋体" w:hint="eastAsia"/>
          <w:sz w:val="24"/>
          <w:szCs w:val="24"/>
          <w:lang w:eastAsia="zh-CN"/>
        </w:rPr>
      </w:pPr>
    </w:p>
    <w:p w14:paraId="46DB7B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649. 中华人民共和国的武装力量，由中国人民解放军、中国人民武装警察部队、（   ）组成。</w:t>
      </w:r>
    </w:p>
    <w:p w14:paraId="6D1EF1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A、特种兵</w:t>
      </w:r>
    </w:p>
    <w:p w14:paraId="571B78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B、中国人民志愿军</w:t>
      </w:r>
    </w:p>
    <w:p w14:paraId="53E6DD0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C、步兵</w:t>
      </w:r>
      <w:proofErr w:type="spellEnd"/>
    </w:p>
    <w:p w14:paraId="5ABB79E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D、民兵</w:t>
      </w:r>
      <w:proofErr w:type="spellEnd"/>
    </w:p>
    <w:p w14:paraId="653FF9D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625FA6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答案解析：中华人民共和国的武装力量，由中国人民解放军、中国人民武装警察部队、民兵组成。</w:t>
      </w:r>
    </w:p>
    <w:p w14:paraId="0A84A6EC" w14:textId="77777777" w:rsidR="00505089" w:rsidRDefault="00505089">
      <w:pPr>
        <w:rPr>
          <w:rFonts w:ascii="宋体" w:eastAsia="宋体" w:hAnsi="宋体" w:cs="宋体" w:hint="eastAsia"/>
          <w:sz w:val="24"/>
          <w:szCs w:val="24"/>
          <w:lang w:eastAsia="zh-CN"/>
        </w:rPr>
      </w:pPr>
    </w:p>
    <w:p w14:paraId="1E0454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650. 中国人民解放军由现役部队和（   )部队组成。</w:t>
      </w:r>
    </w:p>
    <w:p w14:paraId="27249F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A、中国人民武装警察部队</w:t>
      </w:r>
    </w:p>
    <w:p w14:paraId="42F632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B、预备役部队</w:t>
      </w:r>
    </w:p>
    <w:p w14:paraId="79EDDA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C、战略支援部队</w:t>
      </w:r>
    </w:p>
    <w:p w14:paraId="34DAC7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D、联勤保障部队</w:t>
      </w:r>
    </w:p>
    <w:p w14:paraId="481BDC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FEF1D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答案解析：中国人民解放军由现役部队和预备役部队组成。</w:t>
      </w:r>
    </w:p>
    <w:p w14:paraId="435988C4" w14:textId="77777777" w:rsidR="00505089" w:rsidRDefault="00505089">
      <w:pPr>
        <w:rPr>
          <w:rFonts w:ascii="宋体" w:eastAsia="宋体" w:hAnsi="宋体" w:cs="宋体" w:hint="eastAsia"/>
          <w:sz w:val="24"/>
          <w:szCs w:val="24"/>
          <w:lang w:eastAsia="zh-CN"/>
        </w:rPr>
      </w:pPr>
    </w:p>
    <w:p w14:paraId="5CE0AD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651. 中华人民共和国的（   ）力量必须遵守宪法和法律。</w:t>
      </w:r>
    </w:p>
    <w:p w14:paraId="32609F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A、武装</w:t>
      </w:r>
    </w:p>
    <w:p w14:paraId="3FDC1F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w:t>
      </w:r>
    </w:p>
    <w:p w14:paraId="7ABCB9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C、科技</w:t>
      </w:r>
    </w:p>
    <w:p w14:paraId="352B7F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D、群众</w:t>
      </w:r>
    </w:p>
    <w:p w14:paraId="60C577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2772B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答案解析：中华人民共和国的武装力量必须遵守宪法和法律。</w:t>
      </w:r>
    </w:p>
    <w:p w14:paraId="00C19FBF" w14:textId="77777777" w:rsidR="00505089" w:rsidRDefault="00505089">
      <w:pPr>
        <w:rPr>
          <w:rFonts w:ascii="宋体" w:eastAsia="宋体" w:hAnsi="宋体" w:cs="宋体" w:hint="eastAsia"/>
          <w:sz w:val="24"/>
          <w:szCs w:val="24"/>
          <w:lang w:eastAsia="zh-CN"/>
        </w:rPr>
      </w:pPr>
    </w:p>
    <w:p w14:paraId="1F1A0F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652. 中华人民共和国武装力量建设坚持走中国特色强军之路，坚持政治建军、（   ）强军、科技强军、人才强军、依法治军。</w:t>
      </w:r>
    </w:p>
    <w:p w14:paraId="45DCBB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A、改革</w:t>
      </w:r>
    </w:p>
    <w:p w14:paraId="400F6A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B、经济</w:t>
      </w:r>
    </w:p>
    <w:p w14:paraId="2A7F2C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C、文化</w:t>
      </w:r>
    </w:p>
    <w:p w14:paraId="6BDEFC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D、政策</w:t>
      </w:r>
    </w:p>
    <w:p w14:paraId="648A35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52DE9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答案解析：中华人民共和国武装力量建设坚持走中国特色强军之路，坚持政治建军、改革强军、科技强军、人才强军、依法治军。</w:t>
      </w:r>
    </w:p>
    <w:p w14:paraId="6D5E2737" w14:textId="77777777" w:rsidR="00505089" w:rsidRDefault="00505089">
      <w:pPr>
        <w:rPr>
          <w:rFonts w:ascii="宋体" w:eastAsia="宋体" w:hAnsi="宋体" w:cs="宋体" w:hint="eastAsia"/>
          <w:sz w:val="24"/>
          <w:szCs w:val="24"/>
          <w:lang w:eastAsia="zh-CN"/>
        </w:rPr>
      </w:pPr>
    </w:p>
    <w:p w14:paraId="50135D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653. 中华人民共和国武装力量的规模应当与保卫国家（   ）、安全、发展利益的需要相适应。</w:t>
      </w:r>
    </w:p>
    <w:p w14:paraId="11E556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A、领土</w:t>
      </w:r>
    </w:p>
    <w:p w14:paraId="263EB3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w:t>
      </w:r>
    </w:p>
    <w:p w14:paraId="4E73AA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C、主权</w:t>
      </w:r>
    </w:p>
    <w:p w14:paraId="46631D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D、资源</w:t>
      </w:r>
    </w:p>
    <w:p w14:paraId="636F5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1DE27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答案解析：中华人民共和国武装力量的规模应当与保卫国家主权、安全、发展利益的需要相适应。</w:t>
      </w:r>
    </w:p>
    <w:p w14:paraId="02A6A1E1" w14:textId="77777777" w:rsidR="00505089" w:rsidRDefault="00505089">
      <w:pPr>
        <w:rPr>
          <w:rFonts w:ascii="宋体" w:eastAsia="宋体" w:hAnsi="宋体" w:cs="宋体" w:hint="eastAsia"/>
          <w:sz w:val="24"/>
          <w:szCs w:val="24"/>
          <w:lang w:eastAsia="zh-CN"/>
        </w:rPr>
      </w:pPr>
    </w:p>
    <w:p w14:paraId="4D9CD4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654. 中国人民解放军、中国人民武装警察部队依照法律规定实行（    ）制度。</w:t>
      </w:r>
    </w:p>
    <w:p w14:paraId="149719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A、衔级</w:t>
      </w:r>
    </w:p>
    <w:p w14:paraId="03B69C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B、平级</w:t>
      </w:r>
    </w:p>
    <w:p w14:paraId="0FA270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C、等级</w:t>
      </w:r>
    </w:p>
    <w:p w14:paraId="65B16D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D、梯级</w:t>
      </w:r>
    </w:p>
    <w:p w14:paraId="62CB4B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C1FC3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答案解析：中国人民解放军、中国人民武装警察部队依照法律规定实行衔级制度。</w:t>
      </w:r>
    </w:p>
    <w:p w14:paraId="599F2243" w14:textId="77777777" w:rsidR="00505089" w:rsidRDefault="00505089">
      <w:pPr>
        <w:rPr>
          <w:rFonts w:ascii="宋体" w:eastAsia="宋体" w:hAnsi="宋体" w:cs="宋体" w:hint="eastAsia"/>
          <w:sz w:val="24"/>
          <w:szCs w:val="24"/>
          <w:lang w:eastAsia="zh-CN"/>
        </w:rPr>
      </w:pPr>
    </w:p>
    <w:p w14:paraId="48F25D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655. 中国人民解放军、中国人民武装警察部队在规定岗位实行（   ）制度。</w:t>
      </w:r>
    </w:p>
    <w:p w14:paraId="14EE46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A、公职人员</w:t>
      </w:r>
    </w:p>
    <w:p w14:paraId="142093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B、行政管理</w:t>
      </w:r>
    </w:p>
    <w:p w14:paraId="40D016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C、军事管理</w:t>
      </w:r>
    </w:p>
    <w:p w14:paraId="09F9DF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D、文职人员</w:t>
      </w:r>
    </w:p>
    <w:p w14:paraId="51ED80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F753A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答案解析：中国人民解放军、中国人民武装警察部队在规定岗位实行文职人员制度。</w:t>
      </w:r>
    </w:p>
    <w:p w14:paraId="6F591F57" w14:textId="77777777" w:rsidR="00505089" w:rsidRDefault="00505089">
      <w:pPr>
        <w:rPr>
          <w:rFonts w:ascii="宋体" w:eastAsia="宋体" w:hAnsi="宋体" w:cs="宋体" w:hint="eastAsia"/>
          <w:sz w:val="24"/>
          <w:szCs w:val="24"/>
          <w:lang w:eastAsia="zh-CN"/>
        </w:rPr>
      </w:pPr>
    </w:p>
    <w:p w14:paraId="49144F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656. 中国人民解放军(   )、(   )是中国人民解放军的象征和标志。</w:t>
      </w:r>
    </w:p>
    <w:p w14:paraId="2B40AE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A、军旗、军装</w:t>
      </w:r>
    </w:p>
    <w:p w14:paraId="6B6146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B、军旗、军徽</w:t>
      </w:r>
    </w:p>
    <w:p w14:paraId="0DCBC5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C、军装、军帽</w:t>
      </w:r>
    </w:p>
    <w:p w14:paraId="5D5A94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D、军帽、军徽</w:t>
      </w:r>
    </w:p>
    <w:p w14:paraId="7712BA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482EB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答案解析：中国人民解放军军旗、军徽是中国人民解放军的象征和标志。</w:t>
      </w:r>
    </w:p>
    <w:p w14:paraId="4D8316E5" w14:textId="77777777" w:rsidR="00505089" w:rsidRDefault="00505089">
      <w:pPr>
        <w:rPr>
          <w:rFonts w:ascii="宋体" w:eastAsia="宋体" w:hAnsi="宋体" w:cs="宋体" w:hint="eastAsia"/>
          <w:sz w:val="24"/>
          <w:szCs w:val="24"/>
          <w:lang w:eastAsia="zh-CN"/>
        </w:rPr>
      </w:pPr>
    </w:p>
    <w:p w14:paraId="39123B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657. 中国人民解放军军旗、军徽和中国人民武装警察部队旗、徽的图案、样式以及使用管理办法由（   ）规定。</w:t>
      </w:r>
    </w:p>
    <w:p w14:paraId="0B71AA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A、中国共产党</w:t>
      </w:r>
    </w:p>
    <w:p w14:paraId="22A35B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B、国家主席</w:t>
      </w:r>
    </w:p>
    <w:p w14:paraId="7005C9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2914C6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1D02CD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FA06F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答案解析：中国人民解放军军旗、军徽和中国人民武装警察部队旗、徽的图案、样式以及使用管理办法由中央军事委员会规定。</w:t>
      </w:r>
    </w:p>
    <w:p w14:paraId="18D8CD88" w14:textId="77777777" w:rsidR="00505089" w:rsidRDefault="00505089">
      <w:pPr>
        <w:rPr>
          <w:rFonts w:ascii="宋体" w:eastAsia="宋体" w:hAnsi="宋体" w:cs="宋体" w:hint="eastAsia"/>
          <w:sz w:val="24"/>
          <w:szCs w:val="24"/>
          <w:lang w:eastAsia="zh-CN"/>
        </w:rPr>
      </w:pPr>
    </w:p>
    <w:p w14:paraId="5051A7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658. （   ）禁止任何组织或者个人非法建立武装组织，禁止非法武装活动，禁止冒充军人或者武装力量组织。</w:t>
      </w:r>
    </w:p>
    <w:p w14:paraId="679C9C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7E1F81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B、中国共产党</w:t>
      </w:r>
    </w:p>
    <w:p w14:paraId="19BBA6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C、中央军事委员会</w:t>
      </w:r>
    </w:p>
    <w:p w14:paraId="4F0150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D、政府</w:t>
      </w:r>
    </w:p>
    <w:p w14:paraId="007D51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2B8E2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答案解析：国家禁止任何组织或者个人非法建立武装组织，禁止非法武装活动，禁止冒充军人或者武装力量组织。</w:t>
      </w:r>
    </w:p>
    <w:p w14:paraId="69D5E99E" w14:textId="77777777" w:rsidR="00505089" w:rsidRDefault="00505089">
      <w:pPr>
        <w:rPr>
          <w:rFonts w:ascii="宋体" w:eastAsia="宋体" w:hAnsi="宋体" w:cs="宋体" w:hint="eastAsia"/>
          <w:sz w:val="24"/>
          <w:szCs w:val="24"/>
          <w:lang w:eastAsia="zh-CN"/>
        </w:rPr>
      </w:pPr>
    </w:p>
    <w:p w14:paraId="4E7042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659. 中华人民共和国的领陆、（   ）、领空神圣不可侵犯。</w:t>
      </w:r>
    </w:p>
    <w:p w14:paraId="43B96B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A、领海</w:t>
      </w:r>
    </w:p>
    <w:p w14:paraId="3B50FF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B、领地</w:t>
      </w:r>
    </w:p>
    <w:p w14:paraId="2D566D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C、领水</w:t>
      </w:r>
    </w:p>
    <w:p w14:paraId="67B082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D、领土</w:t>
      </w:r>
    </w:p>
    <w:p w14:paraId="7997DA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1A658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答案解析：中华人民共和国的领陆、领水、领空神圣不可侵犯。</w:t>
      </w:r>
    </w:p>
    <w:p w14:paraId="7599996A" w14:textId="77777777" w:rsidR="00505089" w:rsidRDefault="00505089">
      <w:pPr>
        <w:rPr>
          <w:rFonts w:ascii="宋体" w:eastAsia="宋体" w:hAnsi="宋体" w:cs="宋体" w:hint="eastAsia"/>
          <w:sz w:val="24"/>
          <w:szCs w:val="24"/>
          <w:lang w:eastAsia="zh-CN"/>
        </w:rPr>
      </w:pPr>
    </w:p>
    <w:p w14:paraId="209F74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660. (  )统一领导边防、海防、空防和其他重大安全领域的防卫工作。</w:t>
      </w:r>
    </w:p>
    <w:p w14:paraId="203EF8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A、国家主席</w:t>
      </w:r>
    </w:p>
    <w:p w14:paraId="2ADA0B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B、中国共产党</w:t>
      </w:r>
    </w:p>
    <w:p w14:paraId="09F57C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29C209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D、中央军事委员会</w:t>
      </w:r>
    </w:p>
    <w:p w14:paraId="13E35C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45E57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答案解析：中央军事委员会统一领导边防、海防、空防和其他重大安全领域的防卫工作。</w:t>
      </w:r>
    </w:p>
    <w:p w14:paraId="025E441C" w14:textId="77777777" w:rsidR="00505089" w:rsidRDefault="00505089">
      <w:pPr>
        <w:rPr>
          <w:rFonts w:ascii="宋体" w:eastAsia="宋体" w:hAnsi="宋体" w:cs="宋体" w:hint="eastAsia"/>
          <w:sz w:val="24"/>
          <w:szCs w:val="24"/>
          <w:lang w:eastAsia="zh-CN"/>
        </w:rPr>
      </w:pPr>
    </w:p>
    <w:p w14:paraId="756792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661. 国防科技工业实行军民结合、平战结合、军品优先、（  ）、自主可控的方针。</w:t>
      </w:r>
    </w:p>
    <w:p w14:paraId="2178B2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A、创新驱动</w:t>
      </w:r>
    </w:p>
    <w:p w14:paraId="2E6E31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B、科技第一</w:t>
      </w:r>
    </w:p>
    <w:p w14:paraId="5460E1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C、自由平等</w:t>
      </w:r>
    </w:p>
    <w:p w14:paraId="23BEF7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D、人才强国</w:t>
      </w:r>
    </w:p>
    <w:p w14:paraId="701981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D87E1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答案解析：国防科技工业实行军民结合、平战结合、军品优先、创新驱动、自主可控的方针。</w:t>
      </w:r>
    </w:p>
    <w:p w14:paraId="00E9C661" w14:textId="77777777" w:rsidR="00505089" w:rsidRDefault="00505089">
      <w:pPr>
        <w:rPr>
          <w:rFonts w:ascii="宋体" w:eastAsia="宋体" w:hAnsi="宋体" w:cs="宋体" w:hint="eastAsia"/>
          <w:sz w:val="24"/>
          <w:szCs w:val="24"/>
          <w:lang w:eastAsia="zh-CN"/>
        </w:rPr>
      </w:pPr>
    </w:p>
    <w:p w14:paraId="236C15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662. 国家依法实行（  ），保障武装力量所需武器装备和物资、工程、服务的采购供应。</w:t>
      </w:r>
    </w:p>
    <w:p w14:paraId="048204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A、军事采购制度</w:t>
      </w:r>
    </w:p>
    <w:p w14:paraId="0AFD2E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B、武装采购制度</w:t>
      </w:r>
    </w:p>
    <w:p w14:paraId="2DDA9B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C、武器采购制度</w:t>
      </w:r>
    </w:p>
    <w:p w14:paraId="369D37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D、装备采购制度</w:t>
      </w:r>
    </w:p>
    <w:p w14:paraId="487605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2AB9B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答案解析：国家依法实行军事采购制度，保障武装力量所需武器装备和物资、工程、服务的采购供应。</w:t>
      </w:r>
    </w:p>
    <w:p w14:paraId="3C7C8C41" w14:textId="77777777" w:rsidR="00505089" w:rsidRDefault="00505089">
      <w:pPr>
        <w:rPr>
          <w:rFonts w:ascii="宋体" w:eastAsia="宋体" w:hAnsi="宋体" w:cs="宋体" w:hint="eastAsia"/>
          <w:sz w:val="24"/>
          <w:szCs w:val="24"/>
          <w:lang w:eastAsia="zh-CN"/>
        </w:rPr>
      </w:pPr>
    </w:p>
    <w:p w14:paraId="111D6D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663. 国家对国防科研生产实行统一领导和计划调控；注重发挥（    ）作用，推进国防科研生产和军事采购活动公平竞争。</w:t>
      </w:r>
    </w:p>
    <w:p w14:paraId="30FD05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A、党的领导</w:t>
      </w:r>
    </w:p>
    <w:p w14:paraId="75BBBF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B、宏观调控</w:t>
      </w:r>
    </w:p>
    <w:p w14:paraId="3EB60C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C、市场机制</w:t>
      </w:r>
    </w:p>
    <w:p w14:paraId="690FEE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D、创新驱动</w:t>
      </w:r>
    </w:p>
    <w:p w14:paraId="234C1E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A4982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答案解析：国家对国防科研生产实行统一领导和计划调控；注重发挥市场机制作用，推进国防科研生产和军事采购活动公平竞争。</w:t>
      </w:r>
    </w:p>
    <w:p w14:paraId="31156813" w14:textId="77777777" w:rsidR="00505089" w:rsidRDefault="00505089">
      <w:pPr>
        <w:rPr>
          <w:rFonts w:ascii="宋体" w:eastAsia="宋体" w:hAnsi="宋体" w:cs="宋体" w:hint="eastAsia"/>
          <w:sz w:val="24"/>
          <w:szCs w:val="24"/>
          <w:lang w:eastAsia="zh-CN"/>
        </w:rPr>
      </w:pPr>
    </w:p>
    <w:p w14:paraId="1D4670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664. 国防经费的增长应当与国防需求和（  ）发展水平相适应。</w:t>
      </w:r>
    </w:p>
    <w:p w14:paraId="3258AE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A、国民经济</w:t>
      </w:r>
    </w:p>
    <w:p w14:paraId="0F22F0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B、国家经济</w:t>
      </w:r>
    </w:p>
    <w:p w14:paraId="4A8175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C、市场经济</w:t>
      </w:r>
    </w:p>
    <w:p w14:paraId="638E8B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D、科学技术</w:t>
      </w:r>
    </w:p>
    <w:p w14:paraId="6E8F93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51F4F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答案解析：国防经费的增长应当与国防需求和国民经济发展水平相适应。</w:t>
      </w:r>
    </w:p>
    <w:p w14:paraId="6D450386" w14:textId="77777777" w:rsidR="00505089" w:rsidRDefault="00505089">
      <w:pPr>
        <w:rPr>
          <w:rFonts w:ascii="宋体" w:eastAsia="宋体" w:hAnsi="宋体" w:cs="宋体" w:hint="eastAsia"/>
          <w:sz w:val="24"/>
          <w:szCs w:val="24"/>
          <w:lang w:eastAsia="zh-CN"/>
        </w:rPr>
      </w:pPr>
    </w:p>
    <w:p w14:paraId="0BA511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665. 国防资产属于（  ）所有。</w:t>
      </w:r>
    </w:p>
    <w:p w14:paraId="5694DC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27E304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w:t>
      </w:r>
    </w:p>
    <w:p w14:paraId="4B226F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C、中国共产党</w:t>
      </w:r>
    </w:p>
    <w:p w14:paraId="030A68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414CC5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93F7A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答案解析：国防资产属于国家所有。</w:t>
      </w:r>
    </w:p>
    <w:p w14:paraId="534AD03F" w14:textId="77777777" w:rsidR="00505089" w:rsidRDefault="00505089">
      <w:pPr>
        <w:rPr>
          <w:rFonts w:ascii="宋体" w:eastAsia="宋体" w:hAnsi="宋体" w:cs="宋体" w:hint="eastAsia"/>
          <w:sz w:val="24"/>
          <w:szCs w:val="24"/>
          <w:lang w:eastAsia="zh-CN"/>
        </w:rPr>
      </w:pPr>
    </w:p>
    <w:p w14:paraId="7823DB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666. 普及和加强国防教育是（  ）的共同责任。</w:t>
      </w:r>
    </w:p>
    <w:p w14:paraId="12AD61B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A、全世界</w:t>
      </w:r>
      <w:proofErr w:type="spellEnd"/>
    </w:p>
    <w:p w14:paraId="208991C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B、全体人民</w:t>
      </w:r>
      <w:proofErr w:type="spellEnd"/>
    </w:p>
    <w:p w14:paraId="58A953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C、全体军人</w:t>
      </w:r>
    </w:p>
    <w:p w14:paraId="72F1A2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D、全社会</w:t>
      </w:r>
    </w:p>
    <w:p w14:paraId="3AFDCE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5E735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答案解析：普及和加强国防教育是全社会的共同责任。</w:t>
      </w:r>
    </w:p>
    <w:p w14:paraId="01E9258F" w14:textId="77777777" w:rsidR="00505089" w:rsidRDefault="00505089">
      <w:pPr>
        <w:rPr>
          <w:rFonts w:ascii="宋体" w:eastAsia="宋体" w:hAnsi="宋体" w:cs="宋体" w:hint="eastAsia"/>
          <w:sz w:val="24"/>
          <w:szCs w:val="24"/>
          <w:lang w:eastAsia="zh-CN"/>
        </w:rPr>
      </w:pPr>
    </w:p>
    <w:p w14:paraId="685289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667. 国防教育贯彻（  ）、长期坚持、讲求实效的方针。</w:t>
      </w:r>
    </w:p>
    <w:p w14:paraId="416981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A、全民参与</w:t>
      </w:r>
    </w:p>
    <w:p w14:paraId="07889D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B、求同存异</w:t>
      </w:r>
    </w:p>
    <w:p w14:paraId="1F1A7F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C、创新驱动</w:t>
      </w:r>
    </w:p>
    <w:p w14:paraId="56920E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D、自主可控</w:t>
      </w:r>
    </w:p>
    <w:p w14:paraId="3C33DB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C7B98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答案解析：国防教育贯彻全民参与、长期坚持、讲求实效的方针。</w:t>
      </w:r>
    </w:p>
    <w:p w14:paraId="1C8FA702" w14:textId="77777777" w:rsidR="00505089" w:rsidRDefault="00505089">
      <w:pPr>
        <w:rPr>
          <w:rFonts w:ascii="宋体" w:eastAsia="宋体" w:hAnsi="宋体" w:cs="宋体" w:hint="eastAsia"/>
          <w:sz w:val="24"/>
          <w:szCs w:val="24"/>
          <w:lang w:eastAsia="zh-CN"/>
        </w:rPr>
      </w:pPr>
    </w:p>
    <w:p w14:paraId="4E06BF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668. 下列哪一项不是国防教育实行的原则？（  ）</w:t>
      </w:r>
    </w:p>
    <w:p w14:paraId="73DC794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A、经常教育与集中教育相结合</w:t>
      </w:r>
    </w:p>
    <w:p w14:paraId="6C25F9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B、普及教育与重点教育相结合</w:t>
      </w:r>
    </w:p>
    <w:p w14:paraId="07EA39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C、理论教育与行为教育相结合</w:t>
      </w:r>
    </w:p>
    <w:p w14:paraId="3FACB0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D、分散教育与集中教育相结合</w:t>
      </w:r>
    </w:p>
    <w:p w14:paraId="5F059A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4F1F3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答案解析：国防教育实行经常教育与集中教育相结合、普及教育与重点教育相结合、理论教育与行为教育相结合的原则。</w:t>
      </w:r>
    </w:p>
    <w:p w14:paraId="0119443D" w14:textId="77777777" w:rsidR="00505089" w:rsidRDefault="00505089">
      <w:pPr>
        <w:rPr>
          <w:rFonts w:ascii="宋体" w:eastAsia="宋体" w:hAnsi="宋体" w:cs="宋体" w:hint="eastAsia"/>
          <w:sz w:val="24"/>
          <w:szCs w:val="24"/>
          <w:lang w:eastAsia="zh-CN"/>
        </w:rPr>
      </w:pPr>
    </w:p>
    <w:p w14:paraId="415B8D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669. (  )应当支持有关机关和组织开展国防教育工作，依法提供有关便利条件。</w:t>
      </w:r>
    </w:p>
    <w:p w14:paraId="70593A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A、军事机关</w:t>
      </w:r>
    </w:p>
    <w:p w14:paraId="2A1D27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B、中央军事委员会</w:t>
      </w:r>
    </w:p>
    <w:p w14:paraId="3B77DF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w:t>
      </w:r>
    </w:p>
    <w:p w14:paraId="00D27B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D、全体人民</w:t>
      </w:r>
    </w:p>
    <w:p w14:paraId="25CA03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1E577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答案解析：军事机关应当支持有关机关和组织开展国防教育工作，依法提供有关便利条件。</w:t>
      </w:r>
    </w:p>
    <w:p w14:paraId="6B208F8C" w14:textId="77777777" w:rsidR="00505089" w:rsidRDefault="00505089">
      <w:pPr>
        <w:rPr>
          <w:rFonts w:ascii="宋体" w:eastAsia="宋体" w:hAnsi="宋体" w:cs="宋体" w:hint="eastAsia"/>
          <w:sz w:val="24"/>
          <w:szCs w:val="24"/>
          <w:lang w:eastAsia="zh-CN"/>
        </w:rPr>
      </w:pPr>
    </w:p>
    <w:p w14:paraId="5B2FD9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670. （  )的国防教育是全民国防教育的基础。</w:t>
      </w:r>
    </w:p>
    <w:p w14:paraId="55C770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A、社会</w:t>
      </w:r>
    </w:p>
    <w:p w14:paraId="5F30C2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B、家庭</w:t>
      </w:r>
    </w:p>
    <w:p w14:paraId="6CA5EF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w:t>
      </w:r>
    </w:p>
    <w:p w14:paraId="34D46B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D、政府</w:t>
      </w:r>
    </w:p>
    <w:p w14:paraId="543C7A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F3CE4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答案解析：学校的国防教育是全民国防教育的基础。</w:t>
      </w:r>
    </w:p>
    <w:p w14:paraId="4E0670B6" w14:textId="77777777" w:rsidR="00505089" w:rsidRDefault="00505089">
      <w:pPr>
        <w:rPr>
          <w:rFonts w:ascii="宋体" w:eastAsia="宋体" w:hAnsi="宋体" w:cs="宋体" w:hint="eastAsia"/>
          <w:sz w:val="24"/>
          <w:szCs w:val="24"/>
          <w:lang w:eastAsia="zh-CN"/>
        </w:rPr>
      </w:pPr>
    </w:p>
    <w:p w14:paraId="681EDE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671. （  ）应当积极参加国防教育，提升国防素养，发挥在全民国防教育中的模范带头作用。</w:t>
      </w:r>
    </w:p>
    <w:p w14:paraId="035302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A、公职人员</w:t>
      </w:r>
    </w:p>
    <w:p w14:paraId="228831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B、共产党员</w:t>
      </w:r>
    </w:p>
    <w:p w14:paraId="5DE76B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C、现役军人</w:t>
      </w:r>
    </w:p>
    <w:p w14:paraId="120D7B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D、退役军人</w:t>
      </w:r>
    </w:p>
    <w:p w14:paraId="2A445B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B7E42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答案解析：公职人员应当积极参加国防教育，提升国防素养，发挥在全民国防教育中的模范带头作用。</w:t>
      </w:r>
    </w:p>
    <w:p w14:paraId="55B8179A" w14:textId="77777777" w:rsidR="00505089" w:rsidRDefault="00505089">
      <w:pPr>
        <w:rPr>
          <w:rFonts w:ascii="宋体" w:eastAsia="宋体" w:hAnsi="宋体" w:cs="宋体" w:hint="eastAsia"/>
          <w:sz w:val="24"/>
          <w:szCs w:val="24"/>
          <w:lang w:eastAsia="zh-CN"/>
        </w:rPr>
      </w:pPr>
    </w:p>
    <w:p w14:paraId="126E61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672. （   ）应当将国防教育纳入国民经济和社会发展计划，保障国防教育所需的经费。</w:t>
      </w:r>
    </w:p>
    <w:p w14:paraId="2FB0ED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318A12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B、全国人民代表大会</w:t>
      </w:r>
    </w:p>
    <w:p w14:paraId="1905F3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C、国家主席</w:t>
      </w:r>
    </w:p>
    <w:p w14:paraId="146145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D、各级人民政府</w:t>
      </w:r>
    </w:p>
    <w:p w14:paraId="72BEC3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B64A7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答案解析：各级人民政府应当将国防教育纳入国民经济和社会发展计划，保障国防教育所需的经费。</w:t>
      </w:r>
    </w:p>
    <w:p w14:paraId="7F852321" w14:textId="77777777" w:rsidR="00505089" w:rsidRDefault="00505089">
      <w:pPr>
        <w:rPr>
          <w:rFonts w:ascii="宋体" w:eastAsia="宋体" w:hAnsi="宋体" w:cs="宋体" w:hint="eastAsia"/>
          <w:sz w:val="24"/>
          <w:szCs w:val="24"/>
          <w:lang w:eastAsia="zh-CN"/>
        </w:rPr>
      </w:pPr>
    </w:p>
    <w:p w14:paraId="31A19E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673. 为了保障战时的战略物资储备需要，国家建立（  ）制度。</w:t>
      </w:r>
    </w:p>
    <w:p w14:paraId="205500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A、军事预备</w:t>
      </w:r>
    </w:p>
    <w:p w14:paraId="77FF12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B、战略物资储备</w:t>
      </w:r>
    </w:p>
    <w:p w14:paraId="0F7745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C、战略预备</w:t>
      </w:r>
    </w:p>
    <w:p w14:paraId="6DAD36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D、军事管理</w:t>
      </w:r>
    </w:p>
    <w:p w14:paraId="29101F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A8B72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答案解析：国家建立战略物资储备制度。战略物资储备应当规模适度、储存安全、调用方便、定期更换，保障战时的需要。</w:t>
      </w:r>
    </w:p>
    <w:p w14:paraId="02B29952" w14:textId="77777777" w:rsidR="00505089" w:rsidRDefault="00505089">
      <w:pPr>
        <w:rPr>
          <w:rFonts w:ascii="宋体" w:eastAsia="宋体" w:hAnsi="宋体" w:cs="宋体" w:hint="eastAsia"/>
          <w:sz w:val="24"/>
          <w:szCs w:val="24"/>
          <w:lang w:eastAsia="zh-CN"/>
        </w:rPr>
      </w:pPr>
    </w:p>
    <w:p w14:paraId="18B095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674. 国家根据国防动员需要，可以（  ）征收、征用组织和个人的设备设施、交通工具、场所和其他财产。</w:t>
      </w:r>
    </w:p>
    <w:p w14:paraId="496C46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A、直接</w:t>
      </w:r>
    </w:p>
    <w:p w14:paraId="59D6B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B、间接</w:t>
      </w:r>
    </w:p>
    <w:p w14:paraId="1D1A18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C、依法</w:t>
      </w:r>
    </w:p>
    <w:p w14:paraId="0D2CC3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D、随时</w:t>
      </w:r>
    </w:p>
    <w:p w14:paraId="095981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9D95E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答案解析：国家根据国防动员需要，可以依法征收、征用组织和个人的设备设施、交通工具、场所和其他财产。</w:t>
      </w:r>
    </w:p>
    <w:p w14:paraId="330277BA" w14:textId="77777777" w:rsidR="00505089" w:rsidRDefault="00505089">
      <w:pPr>
        <w:rPr>
          <w:rFonts w:ascii="宋体" w:eastAsia="宋体" w:hAnsi="宋体" w:cs="宋体" w:hint="eastAsia"/>
          <w:sz w:val="24"/>
          <w:szCs w:val="24"/>
          <w:lang w:eastAsia="zh-CN"/>
        </w:rPr>
      </w:pPr>
    </w:p>
    <w:p w14:paraId="00B7DB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675. 县级以上人民政府对被征收、征用者因征收、征用所造成的直接经济损失，按照国家有关规定给予(  )、(  )的补偿。</w:t>
      </w:r>
    </w:p>
    <w:p w14:paraId="28653D2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A、公平、合理</w:t>
      </w:r>
      <w:proofErr w:type="spellEnd"/>
    </w:p>
    <w:p w14:paraId="4EE766F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B、公平、合法</w:t>
      </w:r>
      <w:proofErr w:type="spellEnd"/>
    </w:p>
    <w:p w14:paraId="1E65213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C、合理、合法</w:t>
      </w:r>
      <w:proofErr w:type="spellEnd"/>
    </w:p>
    <w:p w14:paraId="28B87EF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D、平等、合理</w:t>
      </w:r>
      <w:proofErr w:type="spellEnd"/>
    </w:p>
    <w:p w14:paraId="48ECB6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C2A0E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答案解析：县级以上人民政府对被征收、征用者因征收、征用所造成的直接经济损失，按照国家有关规定给予公平、合理的补偿。</w:t>
      </w:r>
    </w:p>
    <w:p w14:paraId="3487A306" w14:textId="77777777" w:rsidR="00505089" w:rsidRDefault="00505089">
      <w:pPr>
        <w:rPr>
          <w:rFonts w:ascii="宋体" w:eastAsia="宋体" w:hAnsi="宋体" w:cs="宋体" w:hint="eastAsia"/>
          <w:sz w:val="24"/>
          <w:szCs w:val="24"/>
          <w:lang w:eastAsia="zh-CN"/>
        </w:rPr>
      </w:pPr>
    </w:p>
    <w:p w14:paraId="5285E6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676. 国家依照宪法规定宣布战争状态，采取各种措施集中人力、物力和财力，领导（  ）保卫祖国、抵抗侵略。</w:t>
      </w:r>
    </w:p>
    <w:p w14:paraId="75D5C9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A、共产党员</w:t>
      </w:r>
    </w:p>
    <w:p w14:paraId="25AD4B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B、军队军人</w:t>
      </w:r>
    </w:p>
    <w:p w14:paraId="043AD8D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C、全体公民</w:t>
      </w:r>
      <w:proofErr w:type="spellEnd"/>
    </w:p>
    <w:p w14:paraId="609CC3C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D、全体人民</w:t>
      </w:r>
      <w:proofErr w:type="spellEnd"/>
    </w:p>
    <w:p w14:paraId="790ED0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86775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答案解析：国家依照宪法规定宣布战争状态，采取各种措施集中人力、物力和财力，领导全体公民保卫祖国、抵抗侵略。</w:t>
      </w:r>
    </w:p>
    <w:p w14:paraId="44035502" w14:textId="77777777" w:rsidR="00505089" w:rsidRDefault="00505089">
      <w:pPr>
        <w:rPr>
          <w:rFonts w:ascii="宋体" w:eastAsia="宋体" w:hAnsi="宋体" w:cs="宋体" w:hint="eastAsia"/>
          <w:sz w:val="24"/>
          <w:szCs w:val="24"/>
          <w:lang w:eastAsia="zh-CN"/>
        </w:rPr>
      </w:pPr>
    </w:p>
    <w:p w14:paraId="4EE118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677. 依照法律服兵役和参加民兵组织是中华人民共和国公民的（  )。</w:t>
      </w:r>
    </w:p>
    <w:p w14:paraId="2C6D1A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A、伟大使命</w:t>
      </w:r>
    </w:p>
    <w:p w14:paraId="709EC8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B、政治权利</w:t>
      </w:r>
    </w:p>
    <w:p w14:paraId="167886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C、重要任务</w:t>
      </w:r>
    </w:p>
    <w:p w14:paraId="28D26E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D、光荣义务</w:t>
      </w:r>
    </w:p>
    <w:p w14:paraId="2BE39A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5A161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答案解析：依照法律服兵役和参加民兵组织是中华人民共和国公民的光荣义务。</w:t>
      </w:r>
    </w:p>
    <w:p w14:paraId="2B2F7D5B" w14:textId="77777777" w:rsidR="00505089" w:rsidRDefault="00505089">
      <w:pPr>
        <w:rPr>
          <w:rFonts w:ascii="宋体" w:eastAsia="宋体" w:hAnsi="宋体" w:cs="宋体" w:hint="eastAsia"/>
          <w:sz w:val="24"/>
          <w:szCs w:val="24"/>
          <w:lang w:eastAsia="zh-CN"/>
        </w:rPr>
      </w:pPr>
    </w:p>
    <w:p w14:paraId="57E8E2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678. （  ）应当接受国防教育。</w:t>
      </w:r>
    </w:p>
    <w:p w14:paraId="1C557F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A、公职人员</w:t>
      </w:r>
    </w:p>
    <w:p w14:paraId="170550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B、学生</w:t>
      </w:r>
    </w:p>
    <w:p w14:paraId="41FAE0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C、公民</w:t>
      </w:r>
    </w:p>
    <w:p w14:paraId="5095E2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D、军人</w:t>
      </w:r>
    </w:p>
    <w:p w14:paraId="21273E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99C55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答案解析：公民应当接受国防教育。</w:t>
      </w:r>
    </w:p>
    <w:p w14:paraId="7D89FE58" w14:textId="77777777" w:rsidR="00505089" w:rsidRDefault="00505089">
      <w:pPr>
        <w:rPr>
          <w:rFonts w:ascii="宋体" w:eastAsia="宋体" w:hAnsi="宋体" w:cs="宋体" w:hint="eastAsia"/>
          <w:sz w:val="24"/>
          <w:szCs w:val="24"/>
          <w:lang w:eastAsia="zh-CN"/>
        </w:rPr>
      </w:pPr>
    </w:p>
    <w:p w14:paraId="31EF82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679. （  ）和（  ）有对国防建设提出建议的权利，有对危害国防利益的行为进行制止或者检举的权利。</w:t>
      </w:r>
    </w:p>
    <w:p w14:paraId="4C6133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A、公民 组织</w:t>
      </w:r>
    </w:p>
    <w:p w14:paraId="47EFDF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 政府</w:t>
      </w:r>
    </w:p>
    <w:p w14:paraId="586974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C、中国共产党 人民</w:t>
      </w:r>
    </w:p>
    <w:p w14:paraId="60B267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D、中央军事委员会 公民</w:t>
      </w:r>
    </w:p>
    <w:p w14:paraId="374754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673AE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答案解析：公民和组织有对国防建设提出建议的权利，有对危害国防利益的行为进行制止或者检举的权利。</w:t>
      </w:r>
    </w:p>
    <w:p w14:paraId="5EED46DD" w14:textId="77777777" w:rsidR="00505089" w:rsidRDefault="00505089">
      <w:pPr>
        <w:rPr>
          <w:rFonts w:ascii="宋体" w:eastAsia="宋体" w:hAnsi="宋体" w:cs="宋体" w:hint="eastAsia"/>
          <w:sz w:val="24"/>
          <w:szCs w:val="24"/>
          <w:lang w:eastAsia="zh-CN"/>
        </w:rPr>
      </w:pPr>
    </w:p>
    <w:p w14:paraId="4FC482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680. 军人必须忠于祖国，忠于（  ），履行职责，英勇战斗，不怕牺牲，捍卫祖国的安全、荣誉和利益。</w:t>
      </w:r>
    </w:p>
    <w:p w14:paraId="40D5DA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w:t>
      </w:r>
    </w:p>
    <w:p w14:paraId="6719F4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B、生命</w:t>
      </w:r>
    </w:p>
    <w:p w14:paraId="69BF97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C、中国共产党</w:t>
      </w:r>
    </w:p>
    <w:p w14:paraId="762316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D、国家主席</w:t>
      </w:r>
    </w:p>
    <w:p w14:paraId="3B1F93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57CFC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答案解析：军人必须忠于祖国，忠于中国共产党，履行职责，英勇战斗，不怕牺牲，捍卫祖国的安全、荣誉和利益。</w:t>
      </w:r>
    </w:p>
    <w:p w14:paraId="66E7A99A" w14:textId="77777777" w:rsidR="00505089" w:rsidRDefault="00505089">
      <w:pPr>
        <w:rPr>
          <w:rFonts w:ascii="宋体" w:eastAsia="宋体" w:hAnsi="宋体" w:cs="宋体" w:hint="eastAsia"/>
          <w:sz w:val="24"/>
          <w:szCs w:val="24"/>
          <w:lang w:eastAsia="zh-CN"/>
        </w:rPr>
      </w:pPr>
    </w:p>
    <w:p w14:paraId="606269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681. （  ）应当受到全社会的尊崇。</w:t>
      </w:r>
    </w:p>
    <w:p w14:paraId="3A72D3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A、军人</w:t>
      </w:r>
    </w:p>
    <w:p w14:paraId="622DDC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B、老师</w:t>
      </w:r>
    </w:p>
    <w:p w14:paraId="14777E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C、英雄</w:t>
      </w:r>
    </w:p>
    <w:p w14:paraId="4746D5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D、医生</w:t>
      </w:r>
    </w:p>
    <w:p w14:paraId="036F22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9981C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答案解析：军人应当受到全社会的尊崇。</w:t>
      </w:r>
    </w:p>
    <w:p w14:paraId="3B8AFDAC" w14:textId="77777777" w:rsidR="00505089" w:rsidRDefault="00505089">
      <w:pPr>
        <w:rPr>
          <w:rFonts w:ascii="宋体" w:eastAsia="宋体" w:hAnsi="宋体" w:cs="宋体" w:hint="eastAsia"/>
          <w:sz w:val="24"/>
          <w:szCs w:val="24"/>
          <w:lang w:eastAsia="zh-CN"/>
        </w:rPr>
      </w:pPr>
    </w:p>
    <w:p w14:paraId="5E3283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682. 中华人民共和国的全民国防教育日是（  ）</w:t>
      </w:r>
    </w:p>
    <w:p w14:paraId="52F650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A、每年9月的第三个星期六</w:t>
      </w:r>
    </w:p>
    <w:p w14:paraId="4E770A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B、每年10月的第三个星期六</w:t>
      </w:r>
    </w:p>
    <w:p w14:paraId="47CC933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C、9月15日</w:t>
      </w:r>
    </w:p>
    <w:p w14:paraId="0E388F2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D、10月15日</w:t>
      </w:r>
    </w:p>
    <w:p w14:paraId="2AD8B3C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567555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答案解析：根据《中华人民共和国国防教育法》规定，每年9月的第三个星期六为全民国防教育日。</w:t>
      </w:r>
    </w:p>
    <w:p w14:paraId="6E6E11E7" w14:textId="77777777" w:rsidR="00505089" w:rsidRDefault="00505089">
      <w:pPr>
        <w:rPr>
          <w:rFonts w:ascii="宋体" w:eastAsia="宋体" w:hAnsi="宋体" w:cs="宋体" w:hint="eastAsia"/>
          <w:sz w:val="24"/>
          <w:szCs w:val="24"/>
          <w:lang w:eastAsia="zh-CN"/>
        </w:rPr>
      </w:pPr>
    </w:p>
    <w:p w14:paraId="0FB1BC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683. 企业事业组织应当将国防教育列入(  )，结合政治教育、业务培训、文化体育等活动，对职工进行国防教育。</w:t>
      </w:r>
    </w:p>
    <w:p w14:paraId="309C8F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A、单位培训计划</w:t>
      </w:r>
    </w:p>
    <w:p w14:paraId="012A8C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B、单位年度计划</w:t>
      </w:r>
    </w:p>
    <w:p w14:paraId="58550D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C、工作考核内容</w:t>
      </w:r>
    </w:p>
    <w:p w14:paraId="51FDB6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D、职工教育计划</w:t>
      </w:r>
    </w:p>
    <w:p w14:paraId="0D53F3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8B87F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答案解析：企业事业组织应当将国防教育列入职工教育计划，结合政治教育、业务培训、文化体育等活动，对职工进行国防教育。</w:t>
      </w:r>
    </w:p>
    <w:p w14:paraId="08FD664C" w14:textId="77777777" w:rsidR="00505089" w:rsidRDefault="00505089">
      <w:pPr>
        <w:rPr>
          <w:rFonts w:ascii="宋体" w:eastAsia="宋体" w:hAnsi="宋体" w:cs="宋体" w:hint="eastAsia"/>
          <w:sz w:val="24"/>
          <w:szCs w:val="24"/>
          <w:lang w:eastAsia="zh-CN"/>
        </w:rPr>
      </w:pPr>
    </w:p>
    <w:p w14:paraId="7C4A22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684. （  ）依照宪法规定，决定战争和和平的问题，并行使宪法规定的国防方面的其他职权。</w:t>
      </w:r>
    </w:p>
    <w:p w14:paraId="430A93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A、全国人民代表大会</w:t>
      </w:r>
    </w:p>
    <w:p w14:paraId="07D65D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45D45C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C、国家主席</w:t>
      </w:r>
    </w:p>
    <w:p w14:paraId="7EF39C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62CE9E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BA42F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答案解析：全国人民代表大会依照宪法规定，决定战争和和平的问题，并行使宪法规定的国防方面的其他职权。</w:t>
      </w:r>
    </w:p>
    <w:p w14:paraId="54D08319" w14:textId="77777777" w:rsidR="00505089" w:rsidRDefault="00505089">
      <w:pPr>
        <w:rPr>
          <w:rFonts w:ascii="宋体" w:eastAsia="宋体" w:hAnsi="宋体" w:cs="宋体" w:hint="eastAsia"/>
          <w:sz w:val="24"/>
          <w:szCs w:val="24"/>
          <w:lang w:eastAsia="zh-CN"/>
        </w:rPr>
      </w:pPr>
    </w:p>
    <w:p w14:paraId="5E423F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685. 中华人民共和国武装力量的规模应当与(  )相适应。</w:t>
      </w:r>
    </w:p>
    <w:p w14:paraId="2E90E7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A、国家经济实力</w:t>
      </w:r>
    </w:p>
    <w:p w14:paraId="080446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B、军事斗争准备需要</w:t>
      </w:r>
    </w:p>
    <w:p w14:paraId="270655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C、社会发展水平</w:t>
      </w:r>
    </w:p>
    <w:p w14:paraId="39160D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D、保卫国家安全和利益的需要</w:t>
      </w:r>
    </w:p>
    <w:p w14:paraId="1E1E84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3DB16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答案解析：中华人民共和国武装力量的规模应当与保卫国家安全和利益的需要相适应。</w:t>
      </w:r>
    </w:p>
    <w:p w14:paraId="5703C99E" w14:textId="77777777" w:rsidR="00505089" w:rsidRDefault="00505089">
      <w:pPr>
        <w:rPr>
          <w:rFonts w:ascii="宋体" w:eastAsia="宋体" w:hAnsi="宋体" w:cs="宋体" w:hint="eastAsia"/>
          <w:sz w:val="24"/>
          <w:szCs w:val="24"/>
          <w:lang w:eastAsia="zh-CN"/>
        </w:rPr>
      </w:pPr>
    </w:p>
    <w:p w14:paraId="475A89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686. 根据《中华人民共和国国防法》，中国处理对外军事关系、开展军事交流与合作的原则是 (   )</w:t>
      </w:r>
    </w:p>
    <w:p w14:paraId="775596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A、自主协商</w:t>
      </w:r>
    </w:p>
    <w:p w14:paraId="2984F9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B、平等互利</w:t>
      </w:r>
    </w:p>
    <w:p w14:paraId="6D74B9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C、互不侵犯</w:t>
      </w:r>
    </w:p>
    <w:p w14:paraId="31F03F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D、独立自主</w:t>
      </w:r>
    </w:p>
    <w:p w14:paraId="68BB11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B8AD4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答案解析：根据《中华人民共和国国防法》，中国处理对外军事关系、开展军事交流与合作的原则是独立自主。</w:t>
      </w:r>
    </w:p>
    <w:p w14:paraId="47FE817B" w14:textId="77777777" w:rsidR="00505089" w:rsidRDefault="00505089">
      <w:pPr>
        <w:rPr>
          <w:rFonts w:ascii="宋体" w:eastAsia="宋体" w:hAnsi="宋体" w:cs="宋体" w:hint="eastAsia"/>
          <w:sz w:val="24"/>
          <w:szCs w:val="24"/>
          <w:lang w:eastAsia="zh-CN"/>
        </w:rPr>
      </w:pPr>
    </w:p>
    <w:p w14:paraId="09BA35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687. 国防动员经费按照 (   )的原则，分别列入中央和地方财政预算。</w:t>
      </w:r>
    </w:p>
    <w:p w14:paraId="47B0FB2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A、收支平衡</w:t>
      </w:r>
      <w:proofErr w:type="spellEnd"/>
    </w:p>
    <w:p w14:paraId="6BA01D3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B、公平合理</w:t>
      </w:r>
      <w:proofErr w:type="spellEnd"/>
    </w:p>
    <w:p w14:paraId="788EF3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C、事权划分</w:t>
      </w:r>
    </w:p>
    <w:p w14:paraId="1F1D41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D、专款专用</w:t>
      </w:r>
    </w:p>
    <w:p w14:paraId="406DD3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056E7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答案解析：国防动员经费按照事权划分的原则，分别列入中央和地方财政预算。</w:t>
      </w:r>
    </w:p>
    <w:p w14:paraId="3101E6EF" w14:textId="77777777" w:rsidR="00505089" w:rsidRDefault="00505089">
      <w:pPr>
        <w:rPr>
          <w:rFonts w:ascii="宋体" w:eastAsia="宋体" w:hAnsi="宋体" w:cs="宋体" w:hint="eastAsia"/>
          <w:sz w:val="24"/>
          <w:szCs w:val="24"/>
          <w:lang w:eastAsia="zh-CN"/>
        </w:rPr>
      </w:pPr>
    </w:p>
    <w:p w14:paraId="31051C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688. 国家对因承担转产、扩大生产军品任务造成直接经济损失的单位给予(   ）</w:t>
      </w:r>
    </w:p>
    <w:p w14:paraId="2C25B3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A、救助</w:t>
      </w:r>
    </w:p>
    <w:p w14:paraId="3D746F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B、补偿</w:t>
      </w:r>
    </w:p>
    <w:p w14:paraId="36E0AA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C、补助</w:t>
      </w:r>
    </w:p>
    <w:p w14:paraId="64087C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D、救济</w:t>
      </w:r>
    </w:p>
    <w:p w14:paraId="348E40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04C36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答案解析：国家对因承担转产、扩大生产军品任务造成直接经济损失的单位给予补偿。</w:t>
      </w:r>
    </w:p>
    <w:p w14:paraId="16E3FB31" w14:textId="77777777" w:rsidR="00505089" w:rsidRDefault="00505089">
      <w:pPr>
        <w:rPr>
          <w:rFonts w:ascii="宋体" w:eastAsia="宋体" w:hAnsi="宋体" w:cs="宋体" w:hint="eastAsia"/>
          <w:sz w:val="24"/>
          <w:szCs w:val="24"/>
          <w:lang w:eastAsia="zh-CN"/>
        </w:rPr>
      </w:pPr>
    </w:p>
    <w:p w14:paraId="432839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689. 因执行国防勤务伤亡的，由当地县级人民政府依照《军人抚恤优待条例》等有关规定给予(   ）。</w:t>
      </w:r>
    </w:p>
    <w:p w14:paraId="792569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A、抚恤优待</w:t>
      </w:r>
    </w:p>
    <w:p w14:paraId="2B4985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B、生活补助</w:t>
      </w:r>
    </w:p>
    <w:p w14:paraId="3E8A24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C、工伤保险</w:t>
      </w:r>
    </w:p>
    <w:p w14:paraId="549794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D、救济补偿</w:t>
      </w:r>
    </w:p>
    <w:p w14:paraId="5636F4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55EC7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答案解析：因执行国防勤务伤亡的，由当地县级人民政府依照《军人抚恤优待条例》等有关规定给予抚恤优待。</w:t>
      </w:r>
    </w:p>
    <w:p w14:paraId="700F6B1E" w14:textId="77777777" w:rsidR="00505089" w:rsidRDefault="00505089">
      <w:pPr>
        <w:rPr>
          <w:rFonts w:ascii="宋体" w:eastAsia="宋体" w:hAnsi="宋体" w:cs="宋体" w:hint="eastAsia"/>
          <w:sz w:val="24"/>
          <w:szCs w:val="24"/>
          <w:lang w:eastAsia="zh-CN"/>
        </w:rPr>
      </w:pPr>
    </w:p>
    <w:p w14:paraId="1A8D61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690. 公民和组织担负国防勤务，由(  )负责组织。</w:t>
      </w:r>
    </w:p>
    <w:p w14:paraId="3CF276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A、中央军事委员会</w:t>
      </w:r>
    </w:p>
    <w:p w14:paraId="3CBF79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B、各级国防动员委员会</w:t>
      </w:r>
    </w:p>
    <w:p w14:paraId="18A330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C、县级以上人民政府</w:t>
      </w:r>
    </w:p>
    <w:p w14:paraId="477E20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D、所在地军分区</w:t>
      </w:r>
    </w:p>
    <w:p w14:paraId="4CA42E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18726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答案解析：公民和组织担负国防勤务，由县级以上人民政府负责组织。</w:t>
      </w:r>
    </w:p>
    <w:p w14:paraId="48DBDEED" w14:textId="77777777" w:rsidR="00505089" w:rsidRDefault="00505089">
      <w:pPr>
        <w:rPr>
          <w:rFonts w:ascii="宋体" w:eastAsia="宋体" w:hAnsi="宋体" w:cs="宋体" w:hint="eastAsia"/>
          <w:sz w:val="24"/>
          <w:szCs w:val="24"/>
          <w:lang w:eastAsia="zh-CN"/>
        </w:rPr>
      </w:pPr>
    </w:p>
    <w:p w14:paraId="360404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691. 根据《国防动员法》，国家实行适应国防动员需要的（  ）</w:t>
      </w:r>
    </w:p>
    <w:p w14:paraId="53263F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A、战略物资储备和调用制度</w:t>
      </w:r>
    </w:p>
    <w:p w14:paraId="7D53E5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B、军需物资储备和保障制度</w:t>
      </w:r>
    </w:p>
    <w:p w14:paraId="16A260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C、军用物资生产和调用制度</w:t>
      </w:r>
    </w:p>
    <w:p w14:paraId="6E554A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D、军民两用物资储备制度</w:t>
      </w:r>
    </w:p>
    <w:p w14:paraId="591A08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6C895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答案解析：根据《国防动员法》，国家实行适应国防动员需要的战略物资储备和调用制度。</w:t>
      </w:r>
    </w:p>
    <w:p w14:paraId="681640E9" w14:textId="77777777" w:rsidR="00505089" w:rsidRDefault="00505089">
      <w:pPr>
        <w:rPr>
          <w:rFonts w:ascii="宋体" w:eastAsia="宋体" w:hAnsi="宋体" w:cs="宋体" w:hint="eastAsia"/>
          <w:sz w:val="24"/>
          <w:szCs w:val="24"/>
          <w:lang w:eastAsia="zh-CN"/>
        </w:rPr>
      </w:pPr>
    </w:p>
    <w:p w14:paraId="38C512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692. 宪法规定:保卫祖国、抵抗侵略是中华人民共和国每一个公民的神圣职责。依照法律服兵役和参加民兵组织是中华人民共和国公民的光荣（  ）</w:t>
      </w:r>
    </w:p>
    <w:p w14:paraId="7B6C02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A、职责</w:t>
      </w:r>
    </w:p>
    <w:p w14:paraId="799B35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B、使命</w:t>
      </w:r>
    </w:p>
    <w:p w14:paraId="525EB8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C、义务</w:t>
      </w:r>
    </w:p>
    <w:p w14:paraId="16DD93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D、任务</w:t>
      </w:r>
    </w:p>
    <w:p w14:paraId="4D831D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A1A8F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答案解析：宪法规定:保卫祖国、抵抗侵略是中华人民共和国每一个公民的神圣职责。依照法律服兵役和参加民兵组织是中华人民共和国公民的光荣义务。</w:t>
      </w:r>
    </w:p>
    <w:p w14:paraId="280B4E8A" w14:textId="77777777" w:rsidR="00505089" w:rsidRDefault="00505089">
      <w:pPr>
        <w:rPr>
          <w:rFonts w:ascii="宋体" w:eastAsia="宋体" w:hAnsi="宋体" w:cs="宋体" w:hint="eastAsia"/>
          <w:sz w:val="24"/>
          <w:szCs w:val="24"/>
          <w:lang w:eastAsia="zh-CN"/>
        </w:rPr>
      </w:pPr>
    </w:p>
    <w:p w14:paraId="54D0DE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693. 每年12月31日以前年满(  )的男性公民，应当被征集服现役。</w:t>
      </w:r>
    </w:p>
    <w:p w14:paraId="6BEBEA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A、21岁</w:t>
      </w:r>
    </w:p>
    <w:p w14:paraId="549451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B、20岁</w:t>
      </w:r>
    </w:p>
    <w:p w14:paraId="59185A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C、16岁</w:t>
      </w:r>
    </w:p>
    <w:p w14:paraId="164EF3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D、18岁</w:t>
      </w:r>
    </w:p>
    <w:p w14:paraId="6DD9C6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68F56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答案解析：每年12月31日以前年满18岁的男性公民，应当被征集服现役。</w:t>
      </w:r>
    </w:p>
    <w:p w14:paraId="53F1C50B" w14:textId="77777777" w:rsidR="00505089" w:rsidRDefault="00505089">
      <w:pPr>
        <w:rPr>
          <w:rFonts w:ascii="宋体" w:eastAsia="宋体" w:hAnsi="宋体" w:cs="宋体" w:hint="eastAsia"/>
          <w:sz w:val="24"/>
          <w:szCs w:val="24"/>
          <w:lang w:eastAsia="zh-CN"/>
        </w:rPr>
      </w:pPr>
    </w:p>
    <w:p w14:paraId="7D210F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694. 退出现役的士兵，由部队确定服预备役的，在回到本人居住地以后的(   )，到当地县、自治县、市、市辖区的兵役机关办理预备役登记。</w:t>
      </w:r>
    </w:p>
    <w:p w14:paraId="786A55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A、45天内</w:t>
      </w:r>
    </w:p>
    <w:p w14:paraId="224F62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B、30天内</w:t>
      </w:r>
    </w:p>
    <w:p w14:paraId="5A7E8D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C、60天内</w:t>
      </w:r>
    </w:p>
    <w:p w14:paraId="43F781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D、15天内</w:t>
      </w:r>
    </w:p>
    <w:p w14:paraId="092B07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2C8F2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答案解析：退出现役的士兵，由部队确定服预备役的，在回到本人居住地以后的30天内，到当地县、自治县、市、市辖区的兵役机关办理预备役登记。</w:t>
      </w:r>
    </w:p>
    <w:p w14:paraId="0213EB3D" w14:textId="77777777" w:rsidR="00505089" w:rsidRDefault="00505089">
      <w:pPr>
        <w:rPr>
          <w:rFonts w:ascii="宋体" w:eastAsia="宋体" w:hAnsi="宋体" w:cs="宋体" w:hint="eastAsia"/>
          <w:sz w:val="24"/>
          <w:szCs w:val="24"/>
          <w:lang w:eastAsia="zh-CN"/>
        </w:rPr>
      </w:pPr>
    </w:p>
    <w:p w14:paraId="513442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695. 根据兵役法的规定，士兵预备役的年龄是(   )。</w:t>
      </w:r>
    </w:p>
    <w:p w14:paraId="5CEFA8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A、18岁至35岁</w:t>
      </w:r>
    </w:p>
    <w:p w14:paraId="710F79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B、20岁至35岁</w:t>
      </w:r>
    </w:p>
    <w:p w14:paraId="79AB8D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C、16岁至40岁</w:t>
      </w:r>
    </w:p>
    <w:p w14:paraId="4568ED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D、23岁至45岁</w:t>
      </w:r>
    </w:p>
    <w:p w14:paraId="657080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7F1CD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答案解析：根据兵役法的规定，士兵预备役的年龄是18岁至35岁。</w:t>
      </w:r>
    </w:p>
    <w:p w14:paraId="02595C92" w14:textId="77777777" w:rsidR="00505089" w:rsidRDefault="00505089">
      <w:pPr>
        <w:rPr>
          <w:rFonts w:ascii="宋体" w:eastAsia="宋体" w:hAnsi="宋体" w:cs="宋体" w:hint="eastAsia"/>
          <w:sz w:val="24"/>
          <w:szCs w:val="24"/>
          <w:lang w:eastAsia="zh-CN"/>
        </w:rPr>
      </w:pPr>
    </w:p>
    <w:p w14:paraId="3940EE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696. 未服过现役的编入预备役部队、预编到现役部队的预备役士兵和基于民兵，在18岁至22岁期间，应当参加军事训练的时间是(   )</w:t>
      </w:r>
    </w:p>
    <w:p w14:paraId="0AF7999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A、20天至30天</w:t>
      </w:r>
    </w:p>
    <w:p w14:paraId="57CB548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B、30天至40天</w:t>
      </w:r>
    </w:p>
    <w:p w14:paraId="2E76746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C、40天至50天</w:t>
      </w:r>
    </w:p>
    <w:p w14:paraId="115C06C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D、50天至60天</w:t>
      </w:r>
    </w:p>
    <w:p w14:paraId="127BFF9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3A0835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答案解析：未服过现役的编入预备役部队、预编到现役部队的预备役士兵和基于民兵，在18岁至22岁期间，应当参加军事训练的时间是30天至40天。</w:t>
      </w:r>
    </w:p>
    <w:p w14:paraId="67F05881" w14:textId="77777777" w:rsidR="00505089" w:rsidRDefault="00505089">
      <w:pPr>
        <w:rPr>
          <w:rFonts w:ascii="宋体" w:eastAsia="宋体" w:hAnsi="宋体" w:cs="宋体" w:hint="eastAsia"/>
          <w:sz w:val="24"/>
          <w:szCs w:val="24"/>
          <w:lang w:eastAsia="zh-CN"/>
        </w:rPr>
      </w:pPr>
    </w:p>
    <w:p w14:paraId="0A802E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697. 预备役军官在服预备役期间，应当参加(   ）的军事训练。</w:t>
      </w:r>
    </w:p>
    <w:p w14:paraId="72900B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A、1个月至3个月</w:t>
      </w:r>
    </w:p>
    <w:p w14:paraId="1B0680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B、3个月至6个月</w:t>
      </w:r>
    </w:p>
    <w:p w14:paraId="637873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C、1个月至2个月</w:t>
      </w:r>
    </w:p>
    <w:p w14:paraId="1EE40F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D、3个月至5个月</w:t>
      </w:r>
    </w:p>
    <w:p w14:paraId="2E2E9D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D5A70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答案解析：预备役军官在服预备役期间，应当参加3个月至6个月的军事训练。</w:t>
      </w:r>
    </w:p>
    <w:p w14:paraId="21A2B13D" w14:textId="77777777" w:rsidR="00505089" w:rsidRDefault="00505089">
      <w:pPr>
        <w:rPr>
          <w:rFonts w:ascii="宋体" w:eastAsia="宋体" w:hAnsi="宋体" w:cs="宋体" w:hint="eastAsia"/>
          <w:sz w:val="24"/>
          <w:szCs w:val="24"/>
          <w:lang w:eastAsia="zh-CN"/>
        </w:rPr>
      </w:pPr>
    </w:p>
    <w:p w14:paraId="797630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698. 《兵役法》规定，现役军人牺牲、病故，由国家发给其家属一次抚恤金。其家属无劳动能力或者无固定收入不能维持生活的，再由国家 (   )</w:t>
      </w:r>
    </w:p>
    <w:p w14:paraId="46371E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A、不定期发给抚恤金</w:t>
      </w:r>
    </w:p>
    <w:p w14:paraId="4B8940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B、增发一倍抚恤金</w:t>
      </w:r>
    </w:p>
    <w:p w14:paraId="6B759B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C、定期发给抚恤金</w:t>
      </w:r>
    </w:p>
    <w:p w14:paraId="19D3A9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D、增发两倍抚恤金</w:t>
      </w:r>
    </w:p>
    <w:p w14:paraId="6809F8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1809C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答案解析：《兵役法》规定，现役军人牺牲、病故，由国家发给其家属一次抚恤金。其家属无劳动能力或者无固定收入不能维持生活的，再由国家定期发给抚恤金。</w:t>
      </w:r>
    </w:p>
    <w:p w14:paraId="1DF7E932" w14:textId="77777777" w:rsidR="00505089" w:rsidRDefault="00505089">
      <w:pPr>
        <w:rPr>
          <w:rFonts w:ascii="宋体" w:eastAsia="宋体" w:hAnsi="宋体" w:cs="宋体" w:hint="eastAsia"/>
          <w:sz w:val="24"/>
          <w:szCs w:val="24"/>
          <w:lang w:eastAsia="zh-CN"/>
        </w:rPr>
      </w:pPr>
    </w:p>
    <w:p w14:paraId="4AB9EC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699. 人民防空疏散由 (   )统一组织。</w:t>
      </w:r>
    </w:p>
    <w:p w14:paraId="59BC1D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A、大军区人民防空主管部门</w:t>
      </w:r>
    </w:p>
    <w:p w14:paraId="20B52D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B、县级以上人民政府</w:t>
      </w:r>
    </w:p>
    <w:p w14:paraId="619AF8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C、军事机关</w:t>
      </w:r>
    </w:p>
    <w:p w14:paraId="1140B4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D、人民防空主管部门</w:t>
      </w:r>
    </w:p>
    <w:p w14:paraId="7A5734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E7BAB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答案解析：人民防空疏散由县级以上人民政府统一组织。</w:t>
      </w:r>
    </w:p>
    <w:p w14:paraId="697BA92C" w14:textId="77777777" w:rsidR="00505089" w:rsidRDefault="00505089">
      <w:pPr>
        <w:rPr>
          <w:rFonts w:ascii="宋体" w:eastAsia="宋体" w:hAnsi="宋体" w:cs="宋体" w:hint="eastAsia"/>
          <w:sz w:val="24"/>
          <w:szCs w:val="24"/>
          <w:lang w:eastAsia="zh-CN"/>
        </w:rPr>
      </w:pPr>
    </w:p>
    <w:p w14:paraId="4815F0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700. 国家对军事设施实行 (   )、确保重点的方针。</w:t>
      </w:r>
    </w:p>
    <w:p w14:paraId="0CA502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A、划定军事禁区</w:t>
      </w:r>
    </w:p>
    <w:p w14:paraId="316BFA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B、分类保护</w:t>
      </w:r>
    </w:p>
    <w:p w14:paraId="168189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C、划定军事管理区</w:t>
      </w:r>
    </w:p>
    <w:p w14:paraId="029241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D、安全控制</w:t>
      </w:r>
    </w:p>
    <w:p w14:paraId="3FF89A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F5BA6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答案解析：国家对军事设施实行分类保护、确保重点的方针。</w:t>
      </w:r>
    </w:p>
    <w:p w14:paraId="3A18F6E1" w14:textId="77777777" w:rsidR="00505089" w:rsidRDefault="00505089">
      <w:pPr>
        <w:rPr>
          <w:rFonts w:ascii="宋体" w:eastAsia="宋体" w:hAnsi="宋体" w:cs="宋体" w:hint="eastAsia"/>
          <w:sz w:val="24"/>
          <w:szCs w:val="24"/>
          <w:lang w:eastAsia="zh-CN"/>
        </w:rPr>
      </w:pPr>
    </w:p>
    <w:p w14:paraId="6AC3F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701. 新中国第一部《兵役法》是(   )通过的。</w:t>
      </w:r>
    </w:p>
    <w:p w14:paraId="7B93DDD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A、1953年6月</w:t>
      </w:r>
    </w:p>
    <w:p w14:paraId="72B3B0B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B、1954年12月</w:t>
      </w:r>
    </w:p>
    <w:p w14:paraId="728E59B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C、1955年7月</w:t>
      </w:r>
    </w:p>
    <w:p w14:paraId="5A1536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D、1956年9月</w:t>
      </w:r>
    </w:p>
    <w:p w14:paraId="7ACFDF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3AE50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答案解析：新中国第一部《兵役法》是1955年7月通过的。</w:t>
      </w:r>
    </w:p>
    <w:p w14:paraId="2140A191" w14:textId="77777777" w:rsidR="00505089" w:rsidRDefault="00505089">
      <w:pPr>
        <w:rPr>
          <w:rFonts w:ascii="宋体" w:eastAsia="宋体" w:hAnsi="宋体" w:cs="宋体" w:hint="eastAsia"/>
          <w:sz w:val="24"/>
          <w:szCs w:val="24"/>
          <w:lang w:eastAsia="zh-CN"/>
        </w:rPr>
      </w:pPr>
    </w:p>
    <w:p w14:paraId="4782F1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702. (   )，中华苏维埃第一次代表大会通过了人民政权的第一部《中国工农红军优待条例》。</w:t>
      </w:r>
    </w:p>
    <w:p w14:paraId="057E1D9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A、1927年8月</w:t>
      </w:r>
    </w:p>
    <w:p w14:paraId="5241F5F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B、1931年11月</w:t>
      </w:r>
    </w:p>
    <w:p w14:paraId="47868D0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C、1928年6月</w:t>
      </w:r>
    </w:p>
    <w:p w14:paraId="0FDC2B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D、1933年9月</w:t>
      </w:r>
    </w:p>
    <w:p w14:paraId="0C8308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9FBFC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答案解析：1928年6月，中华苏维埃第一次代表大会通过了人民政权的第一部《中国工农红军优待条例》。</w:t>
      </w:r>
    </w:p>
    <w:p w14:paraId="731244EA" w14:textId="77777777" w:rsidR="00505089" w:rsidRDefault="00505089">
      <w:pPr>
        <w:rPr>
          <w:rFonts w:ascii="宋体" w:eastAsia="宋体" w:hAnsi="宋体" w:cs="宋体" w:hint="eastAsia"/>
          <w:sz w:val="24"/>
          <w:szCs w:val="24"/>
          <w:lang w:eastAsia="zh-CN"/>
        </w:rPr>
      </w:pPr>
    </w:p>
    <w:p w14:paraId="1EEAA8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703. 《兵役法》规定，省军区(卫成区、警备区)、军分区(警备区)和县、自治县、市、市辖区的人民武装部，兼各该级人民政府的(   )机关。</w:t>
      </w:r>
    </w:p>
    <w:p w14:paraId="2B49CC3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A、民兵</w:t>
      </w:r>
      <w:proofErr w:type="spellEnd"/>
    </w:p>
    <w:p w14:paraId="492CC21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B、兵役</w:t>
      </w:r>
      <w:proofErr w:type="spellEnd"/>
    </w:p>
    <w:p w14:paraId="551F7B5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C、征兵</w:t>
      </w:r>
      <w:proofErr w:type="spellEnd"/>
    </w:p>
    <w:p w14:paraId="33CCC5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D、动员</w:t>
      </w:r>
    </w:p>
    <w:p w14:paraId="51B33F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4A1B4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答案解析：《兵役法》规定，省军区(卫成区、警备区)、军分区(警备区)和县、自治县、市、市辖区的人民武装部，兼各该级人民政府的兵役机关。</w:t>
      </w:r>
    </w:p>
    <w:p w14:paraId="2AA475C0" w14:textId="77777777" w:rsidR="00505089" w:rsidRDefault="00505089">
      <w:pPr>
        <w:rPr>
          <w:rFonts w:ascii="宋体" w:eastAsia="宋体" w:hAnsi="宋体" w:cs="宋体" w:hint="eastAsia"/>
          <w:sz w:val="24"/>
          <w:szCs w:val="24"/>
          <w:lang w:eastAsia="zh-CN"/>
        </w:rPr>
      </w:pPr>
    </w:p>
    <w:p w14:paraId="02461D1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lang w:eastAsia="zh-CN"/>
        </w:rPr>
        <w:t xml:space="preserve">704. 《反分裂国家法》是哪年颁布的? </w:t>
      </w:r>
      <w:r>
        <w:rPr>
          <w:rFonts w:ascii="宋体" w:eastAsia="宋体" w:hAnsi="宋体" w:cs="宋体" w:hint="eastAsia"/>
          <w:sz w:val="24"/>
          <w:szCs w:val="24"/>
        </w:rPr>
        <w:t>(   )</w:t>
      </w:r>
    </w:p>
    <w:p w14:paraId="56D5F89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A、2005年</w:t>
      </w:r>
    </w:p>
    <w:p w14:paraId="69AF2D9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B、2006年</w:t>
      </w:r>
    </w:p>
    <w:p w14:paraId="0074340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C、1998年</w:t>
      </w:r>
    </w:p>
    <w:p w14:paraId="04FC98E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D、2008年</w:t>
      </w:r>
    </w:p>
    <w:p w14:paraId="6983B8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D4ED9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答案解析：《反分裂国家法》是2005年颁布的。</w:t>
      </w:r>
    </w:p>
    <w:p w14:paraId="54FA07DE" w14:textId="77777777" w:rsidR="00505089" w:rsidRDefault="00505089">
      <w:pPr>
        <w:rPr>
          <w:rFonts w:ascii="宋体" w:eastAsia="宋体" w:hAnsi="宋体" w:cs="宋体" w:hint="eastAsia"/>
          <w:sz w:val="24"/>
          <w:szCs w:val="24"/>
          <w:lang w:eastAsia="zh-CN"/>
        </w:rPr>
      </w:pPr>
    </w:p>
    <w:p w14:paraId="170CB4E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lang w:eastAsia="zh-CN"/>
        </w:rPr>
        <w:t xml:space="preserve">705. 《中华人民共和国国旗法》是哪年颁布的? </w:t>
      </w:r>
      <w:r>
        <w:rPr>
          <w:rFonts w:ascii="宋体" w:eastAsia="宋体" w:hAnsi="宋体" w:cs="宋体" w:hint="eastAsia"/>
          <w:sz w:val="24"/>
          <w:szCs w:val="24"/>
        </w:rPr>
        <w:t>(   )</w:t>
      </w:r>
    </w:p>
    <w:p w14:paraId="5D83DE6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A、1998 年</w:t>
      </w:r>
    </w:p>
    <w:p w14:paraId="26F8C86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B、1990年</w:t>
      </w:r>
    </w:p>
    <w:p w14:paraId="312CD1D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C、1991年</w:t>
      </w:r>
    </w:p>
    <w:p w14:paraId="1F7BD8D7"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D、1992年</w:t>
      </w:r>
    </w:p>
    <w:p w14:paraId="6D3A63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4083C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答案解析：《中华人民共和国国旗法》是1990年颁布的。</w:t>
      </w:r>
    </w:p>
    <w:p w14:paraId="7B16540B" w14:textId="77777777" w:rsidR="00505089" w:rsidRDefault="00505089">
      <w:pPr>
        <w:rPr>
          <w:rFonts w:ascii="宋体" w:eastAsia="宋体" w:hAnsi="宋体" w:cs="宋体" w:hint="eastAsia"/>
          <w:sz w:val="24"/>
          <w:szCs w:val="24"/>
          <w:lang w:eastAsia="zh-CN"/>
        </w:rPr>
      </w:pPr>
    </w:p>
    <w:p w14:paraId="22A325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706. 正式将《义勇军进行曲》作为国歌写入《中华人民共和国宪法》是在(   )。</w:t>
      </w:r>
    </w:p>
    <w:p w14:paraId="67D900C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A、1949年</w:t>
      </w:r>
    </w:p>
    <w:p w14:paraId="0B00E90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lastRenderedPageBreak/>
        <w:t>B、1956年</w:t>
      </w:r>
    </w:p>
    <w:p w14:paraId="3CF7A31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C、1978年</w:t>
      </w:r>
    </w:p>
    <w:p w14:paraId="0339113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D、2004年</w:t>
      </w:r>
    </w:p>
    <w:p w14:paraId="3F5511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D974F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答案解析：正式将《义勇军进行曲》作为国歌写入《中华人民共和国宪法》是在2004年。</w:t>
      </w:r>
    </w:p>
    <w:p w14:paraId="70E2A2D2" w14:textId="77777777" w:rsidR="00505089" w:rsidRDefault="00505089">
      <w:pPr>
        <w:rPr>
          <w:rFonts w:ascii="宋体" w:eastAsia="宋体" w:hAnsi="宋体" w:cs="宋体" w:hint="eastAsia"/>
          <w:sz w:val="24"/>
          <w:szCs w:val="24"/>
          <w:lang w:eastAsia="zh-CN"/>
        </w:rPr>
      </w:pPr>
    </w:p>
    <w:p w14:paraId="418D3D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707. 按照《国防动员法》规定，十八周岁至六十周岁的男性公民和(   )应当担负国防勤务。</w:t>
      </w:r>
    </w:p>
    <w:p w14:paraId="626C62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A、十八周岁至六十周岁的女性公民</w:t>
      </w:r>
    </w:p>
    <w:p w14:paraId="730BEA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B、十六周岁至六十周岁的女性公民</w:t>
      </w:r>
    </w:p>
    <w:p w14:paraId="2B4117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C、十八周岁至五十五周岁的女性公民</w:t>
      </w:r>
    </w:p>
    <w:p w14:paraId="7B410E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D、十六周岁至五十五周岁的女性公民</w:t>
      </w:r>
    </w:p>
    <w:p w14:paraId="09CED3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E9A77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答案解析：按照《国防动员法》规定，十八周岁至六十周岁的男性公民和十八周岁至五十五周岁的女性公民应当担负国防勤务。</w:t>
      </w:r>
    </w:p>
    <w:p w14:paraId="66E073D5" w14:textId="77777777" w:rsidR="00505089" w:rsidRDefault="00505089">
      <w:pPr>
        <w:rPr>
          <w:rFonts w:ascii="宋体" w:eastAsia="宋体" w:hAnsi="宋体" w:cs="宋体" w:hint="eastAsia"/>
          <w:sz w:val="24"/>
          <w:szCs w:val="24"/>
          <w:lang w:eastAsia="zh-CN"/>
        </w:rPr>
      </w:pPr>
    </w:p>
    <w:p w14:paraId="4BC893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708. 军用设施改作民用的，军用机场、码头、港口施行军民合用的，需经国务院和(   )批准。</w:t>
      </w:r>
    </w:p>
    <w:p w14:paraId="68D1C5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A、国家主席</w:t>
      </w:r>
    </w:p>
    <w:p w14:paraId="528C8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B、中共中央</w:t>
      </w:r>
    </w:p>
    <w:p w14:paraId="74026C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C、中央军委</w:t>
      </w:r>
    </w:p>
    <w:p w14:paraId="1C0BC2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D、全国人大</w:t>
      </w:r>
    </w:p>
    <w:p w14:paraId="0A3481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B62A8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答案解析：军用设施改作民用的，军用机场、码头、港口施行军民合用的，需经国务院和中央军委批准。</w:t>
      </w:r>
    </w:p>
    <w:p w14:paraId="32EF925B" w14:textId="77777777" w:rsidR="00505089" w:rsidRDefault="00505089">
      <w:pPr>
        <w:rPr>
          <w:rFonts w:ascii="宋体" w:eastAsia="宋体" w:hAnsi="宋体" w:cs="宋体" w:hint="eastAsia"/>
          <w:sz w:val="24"/>
          <w:szCs w:val="24"/>
          <w:lang w:eastAsia="zh-CN"/>
        </w:rPr>
      </w:pPr>
    </w:p>
    <w:p w14:paraId="2BCE7C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709. 《人民武装警察法》规定，人民武装警察部队由国务院和(    )领导，实行统一领导与分级指挥相结合的体制。</w:t>
      </w:r>
    </w:p>
    <w:p w14:paraId="2B7929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A、国家主席</w:t>
      </w:r>
    </w:p>
    <w:p w14:paraId="624C4B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23F220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C、解放军四总部</w:t>
      </w:r>
    </w:p>
    <w:p w14:paraId="1ADCFD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2B07DA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7563E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答案解析：《人民武装警察法》规定，人民武装警察部队由国务院和中央军事委员会领导，实行统一领导与分级指挥相结合的体制。</w:t>
      </w:r>
    </w:p>
    <w:p w14:paraId="72A1466C" w14:textId="77777777" w:rsidR="00505089" w:rsidRDefault="00505089">
      <w:pPr>
        <w:rPr>
          <w:rFonts w:ascii="宋体" w:eastAsia="宋体" w:hAnsi="宋体" w:cs="宋体" w:hint="eastAsia"/>
          <w:sz w:val="24"/>
          <w:szCs w:val="24"/>
          <w:lang w:eastAsia="zh-CN"/>
        </w:rPr>
      </w:pPr>
    </w:p>
    <w:p w14:paraId="301782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710. 设有军事设施的地方，有关军事机关、(   )应当相互配合，协调，监督，检查军事设施的保护工作。</w:t>
      </w:r>
    </w:p>
    <w:p w14:paraId="10F1F2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A、社会组织</w:t>
      </w:r>
    </w:p>
    <w:p w14:paraId="2CE547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B、县级以上人民政府</w:t>
      </w:r>
    </w:p>
    <w:p w14:paraId="72E289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C、社会团体</w:t>
      </w:r>
    </w:p>
    <w:p w14:paraId="77BCD3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D、企事业单位</w:t>
      </w:r>
    </w:p>
    <w:p w14:paraId="22044B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9C5F6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答案解析：设有军事设施的地方，有关军事机关、县级以上人民政府应当相互配合，协调，监督，检查军事设施的保护工作。</w:t>
      </w:r>
    </w:p>
    <w:p w14:paraId="5A872E88" w14:textId="77777777" w:rsidR="00505089" w:rsidRDefault="00505089">
      <w:pPr>
        <w:rPr>
          <w:rFonts w:ascii="宋体" w:eastAsia="宋体" w:hAnsi="宋体" w:cs="宋体" w:hint="eastAsia"/>
          <w:sz w:val="24"/>
          <w:szCs w:val="24"/>
          <w:lang w:eastAsia="zh-CN"/>
        </w:rPr>
      </w:pPr>
    </w:p>
    <w:p w14:paraId="0F10FE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711. 军事禁区、军事管理区范围的划定或者调整，在确保军事设施安全保密和使用效能的前提下，无需兼顾的是（   ） 。</w:t>
      </w:r>
    </w:p>
    <w:p w14:paraId="1A0378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A、经济建设</w:t>
      </w:r>
    </w:p>
    <w:p w14:paraId="12341A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B、自然环境保护</w:t>
      </w:r>
    </w:p>
    <w:p w14:paraId="73F7ED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C、军民融合</w:t>
      </w:r>
    </w:p>
    <w:p w14:paraId="096F5BD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D、当地群众的生产生活</w:t>
      </w:r>
    </w:p>
    <w:p w14:paraId="102215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6A942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答案解析：军事禁区、军事管理区范围的划定或者调整，应当在确保军事设施安全保密和使用效能的前提下，兼顾经济建设、自然环境保护、当地群众的生产生活。</w:t>
      </w:r>
    </w:p>
    <w:p w14:paraId="26730EC7" w14:textId="77777777" w:rsidR="00505089" w:rsidRDefault="00505089">
      <w:pPr>
        <w:rPr>
          <w:rFonts w:ascii="宋体" w:eastAsia="宋体" w:hAnsi="宋体" w:cs="宋体" w:hint="eastAsia"/>
          <w:sz w:val="24"/>
          <w:szCs w:val="24"/>
          <w:lang w:eastAsia="zh-CN"/>
        </w:rPr>
      </w:pPr>
    </w:p>
    <w:p w14:paraId="270ABD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712. 军事设施（   ）、军用机场、港口码头实行军民合用的，需经国务院和中央军事委员会批准。</w:t>
      </w:r>
    </w:p>
    <w:p w14:paraId="620B8C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A、开展国防教育</w:t>
      </w:r>
    </w:p>
    <w:p w14:paraId="701730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B、使用军事禁区的摄影、摄像等</w:t>
      </w:r>
    </w:p>
    <w:p w14:paraId="44B339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C、改作民用的</w:t>
      </w:r>
    </w:p>
    <w:p w14:paraId="2AA1CB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D、军事参与人员</w:t>
      </w:r>
    </w:p>
    <w:p w14:paraId="1C0A8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B473D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答案解析：军事设施改作民用的、军用机场、港口码头实行军民合用的，需经国务院和中央军事委员会批准。</w:t>
      </w:r>
    </w:p>
    <w:p w14:paraId="570C0065" w14:textId="77777777" w:rsidR="00505089" w:rsidRDefault="00505089">
      <w:pPr>
        <w:rPr>
          <w:rFonts w:ascii="宋体" w:eastAsia="宋体" w:hAnsi="宋体" w:cs="宋体" w:hint="eastAsia"/>
          <w:sz w:val="24"/>
          <w:szCs w:val="24"/>
          <w:lang w:eastAsia="zh-CN"/>
        </w:rPr>
      </w:pPr>
    </w:p>
    <w:p w14:paraId="02780A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713. 县级以上人民政府负责安置转业军人，根据其在军队的（   ）贡献、专长安排工作。</w:t>
      </w:r>
    </w:p>
    <w:p w14:paraId="5230A7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A、喜好</w:t>
      </w:r>
    </w:p>
    <w:p w14:paraId="2F8E57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B、职务等级</w:t>
      </w:r>
    </w:p>
    <w:p w14:paraId="02C126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C、时间</w:t>
      </w:r>
    </w:p>
    <w:p w14:paraId="46F175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D、经验</w:t>
      </w:r>
    </w:p>
    <w:p w14:paraId="3845B2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4CF93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答案解析：县级以上人民政府负责安置转业军人，根据其在军队的职务等级、贡献、专长安排工作。</w:t>
      </w:r>
    </w:p>
    <w:p w14:paraId="0A4EE4FF" w14:textId="77777777" w:rsidR="00505089" w:rsidRDefault="00505089">
      <w:pPr>
        <w:rPr>
          <w:rFonts w:ascii="宋体" w:eastAsia="宋体" w:hAnsi="宋体" w:cs="宋体" w:hint="eastAsia"/>
          <w:sz w:val="24"/>
          <w:szCs w:val="24"/>
          <w:lang w:eastAsia="zh-CN"/>
        </w:rPr>
      </w:pPr>
    </w:p>
    <w:p w14:paraId="0FB3B9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714. 《国防法》要求，公民和组织应当保护国防设施；不得破坏、危害国防设施；（   ）。</w:t>
      </w:r>
    </w:p>
    <w:p w14:paraId="7CDEF8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A、遵守保密规定</w:t>
      </w:r>
    </w:p>
    <w:p w14:paraId="10E595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B、学习军事知识</w:t>
      </w:r>
    </w:p>
    <w:p w14:paraId="52A22D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C、遵守军事规则</w:t>
      </w:r>
    </w:p>
    <w:p w14:paraId="32BEE6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D、接受国防教育</w:t>
      </w:r>
    </w:p>
    <w:p w14:paraId="609877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42EEF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答案解析：《国防法》要求，公民和组织应当保护国防设施；不得破坏、危害国防设施；遵守保密规定。</w:t>
      </w:r>
    </w:p>
    <w:p w14:paraId="27AEAEEC" w14:textId="77777777" w:rsidR="00505089" w:rsidRDefault="00505089">
      <w:pPr>
        <w:rPr>
          <w:rFonts w:ascii="宋体" w:eastAsia="宋体" w:hAnsi="宋体" w:cs="宋体" w:hint="eastAsia"/>
          <w:sz w:val="24"/>
          <w:szCs w:val="24"/>
          <w:lang w:eastAsia="zh-CN"/>
        </w:rPr>
      </w:pPr>
    </w:p>
    <w:p w14:paraId="737968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715. 《国防动员法》规定的国防勤务是指支援保障军队作战、承担预防与救助战争灾害、(    )任务。</w:t>
      </w:r>
    </w:p>
    <w:p w14:paraId="139B9B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A、安排一切军队事宜</w:t>
      </w:r>
    </w:p>
    <w:p w14:paraId="53A9EA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B、保护军用设施</w:t>
      </w:r>
    </w:p>
    <w:p w14:paraId="389038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C、协助维护社会秩序</w:t>
      </w:r>
    </w:p>
    <w:p w14:paraId="0FD5E8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D、开展国防动员宣传教育</w:t>
      </w:r>
    </w:p>
    <w:p w14:paraId="1C4B96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ACB37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答案解析：《国防动员法》规定的国防勤务是指支援保障军队作战、承担预防与救助战争灾害、协助维护社会秩序任务。</w:t>
      </w:r>
    </w:p>
    <w:p w14:paraId="01247AFD" w14:textId="77777777" w:rsidR="00505089" w:rsidRDefault="00505089">
      <w:pPr>
        <w:rPr>
          <w:rFonts w:ascii="宋体" w:eastAsia="宋体" w:hAnsi="宋体" w:cs="宋体" w:hint="eastAsia"/>
          <w:sz w:val="24"/>
          <w:szCs w:val="24"/>
          <w:lang w:eastAsia="zh-CN"/>
        </w:rPr>
      </w:pPr>
    </w:p>
    <w:p w14:paraId="6F8EEE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716. 国家决定实施国防动员后，在全国或者部分省、自治区、直辖市实行特别措施，由国务院、（  ）决定并组织实施。</w:t>
      </w:r>
    </w:p>
    <w:p w14:paraId="596B7B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A、全国人大常委会</w:t>
      </w:r>
    </w:p>
    <w:p w14:paraId="0B74550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B、国家主席</w:t>
      </w:r>
    </w:p>
    <w:p w14:paraId="08EE6B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3D8B8B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D、当地人民政府</w:t>
      </w:r>
    </w:p>
    <w:p w14:paraId="2D7C6F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9D366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答案解析：国家决定实施国防动员后，在全国或者部分省、自治区、直辖市实行特别措施，由国务院、中央军事委员会决定并组织实施。</w:t>
      </w:r>
    </w:p>
    <w:p w14:paraId="5E1035BC" w14:textId="77777777" w:rsidR="00505089" w:rsidRDefault="00505089">
      <w:pPr>
        <w:rPr>
          <w:rFonts w:ascii="宋体" w:eastAsia="宋体" w:hAnsi="宋体" w:cs="宋体" w:hint="eastAsia"/>
          <w:sz w:val="24"/>
          <w:szCs w:val="24"/>
          <w:lang w:eastAsia="zh-CN"/>
        </w:rPr>
      </w:pPr>
    </w:p>
    <w:p w14:paraId="2EEA43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717. 国家决定实施国防动员后，储备物资无法及时满足动员需要的，县级以上人民政府可以依法对组织和个人所有或者使用的 (   )；用于社会生产、服务和生活的场所和其他物资等民用资源进行征用。</w:t>
      </w:r>
    </w:p>
    <w:p w14:paraId="6C1CA2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A、用于社会生产、服务和生活的设施、设备</w:t>
      </w:r>
    </w:p>
    <w:p w14:paraId="218DE8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B、用于增加居民财产收入的一切物资</w:t>
      </w:r>
    </w:p>
    <w:p w14:paraId="5C140C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C、个人和家庭生活必需的居住场所</w:t>
      </w:r>
    </w:p>
    <w:p w14:paraId="082CE9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D、个人和家庭生活必需的物品</w:t>
      </w:r>
    </w:p>
    <w:p w14:paraId="3DFBD1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09B32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决定实施国防动员后，储备物资无法及时满足动员需要的，县级以上人民政府可以依法对组织和个人所有或者使用的用于社会生产、服务和生活的设施、设备；用于社会生产、服务和生活的场所和其他物资等民用资源进行征用。</w:t>
      </w:r>
    </w:p>
    <w:p w14:paraId="5CEE2DCC" w14:textId="77777777" w:rsidR="00505089" w:rsidRDefault="00505089">
      <w:pPr>
        <w:rPr>
          <w:rFonts w:ascii="宋体" w:eastAsia="宋体" w:hAnsi="宋体" w:cs="宋体" w:hint="eastAsia"/>
          <w:sz w:val="24"/>
          <w:szCs w:val="24"/>
          <w:lang w:eastAsia="zh-CN"/>
        </w:rPr>
      </w:pPr>
    </w:p>
    <w:p w14:paraId="385FD3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718. 国家建立军事目标、经济目标、(   ) 和首脑机关分级保护制度。</w:t>
      </w:r>
    </w:p>
    <w:p w14:paraId="4F3882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A、发展目标</w:t>
      </w:r>
    </w:p>
    <w:p w14:paraId="45FB63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B、民用目标</w:t>
      </w:r>
    </w:p>
    <w:p w14:paraId="58380C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C、外交目标</w:t>
      </w:r>
    </w:p>
    <w:p w14:paraId="793E7C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D、社会目标</w:t>
      </w:r>
    </w:p>
    <w:p w14:paraId="6D3E60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0D0B0E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答案解析：国家建立军事目标、经济目标、社会目标和首脑机关分级保护制度。</w:t>
      </w:r>
    </w:p>
    <w:p w14:paraId="7C30EE19" w14:textId="77777777" w:rsidR="00505089" w:rsidRDefault="00505089">
      <w:pPr>
        <w:rPr>
          <w:rFonts w:ascii="宋体" w:eastAsia="宋体" w:hAnsi="宋体" w:cs="宋体" w:hint="eastAsia"/>
          <w:sz w:val="24"/>
          <w:szCs w:val="24"/>
          <w:lang w:eastAsia="zh-CN"/>
        </w:rPr>
      </w:pPr>
    </w:p>
    <w:p w14:paraId="7C2B29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719. 国家加强武装力量的革命化、(   )现代化建设，增强国防力量。</w:t>
      </w:r>
    </w:p>
    <w:p w14:paraId="1EE4B7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A、改革化</w:t>
      </w:r>
    </w:p>
    <w:p w14:paraId="476617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B、制度化</w:t>
      </w:r>
    </w:p>
    <w:p w14:paraId="3293D1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C、正规化</w:t>
      </w:r>
    </w:p>
    <w:p w14:paraId="6BE623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D、世界化</w:t>
      </w:r>
    </w:p>
    <w:p w14:paraId="76F2DC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DF711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答案解析：国家加强武装力量的革命化、正规化、现代化建设，增强国防力量。</w:t>
      </w:r>
    </w:p>
    <w:p w14:paraId="6A5FC9C1" w14:textId="77777777" w:rsidR="00505089" w:rsidRDefault="00505089">
      <w:pPr>
        <w:rPr>
          <w:rFonts w:ascii="宋体" w:eastAsia="宋体" w:hAnsi="宋体" w:cs="宋体" w:hint="eastAsia"/>
          <w:sz w:val="24"/>
          <w:szCs w:val="24"/>
          <w:lang w:eastAsia="zh-CN"/>
        </w:rPr>
      </w:pPr>
    </w:p>
    <w:p w14:paraId="77CBEA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720. 国家妥善安置退出现役的军人，(  )；保障离休退休军人的生活福利待遇。</w:t>
      </w:r>
    </w:p>
    <w:p w14:paraId="65012D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A、为转业军人提供必要的职业培训</w:t>
      </w:r>
    </w:p>
    <w:p w14:paraId="792BA9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B、满足退休军人的所有生活需求</w:t>
      </w:r>
    </w:p>
    <w:p w14:paraId="1B1F78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C、纳入各地干部培训工作计划</w:t>
      </w:r>
    </w:p>
    <w:p w14:paraId="216AD0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D、提供各类社会保险</w:t>
      </w:r>
    </w:p>
    <w:p w14:paraId="19C7F2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6A173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答案解析：国家妥善安置退出现役的军人，为转业军人提供必要的职业培训；保障离休退休军人的生活福利待遇。</w:t>
      </w:r>
    </w:p>
    <w:p w14:paraId="1AD4D07F" w14:textId="77777777" w:rsidR="00505089" w:rsidRDefault="00505089">
      <w:pPr>
        <w:rPr>
          <w:rFonts w:ascii="宋体" w:eastAsia="宋体" w:hAnsi="宋体" w:cs="宋体" w:hint="eastAsia"/>
          <w:sz w:val="24"/>
          <w:szCs w:val="24"/>
          <w:lang w:eastAsia="zh-CN"/>
        </w:rPr>
      </w:pPr>
    </w:p>
    <w:p w14:paraId="714F53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721. 《全民国防教育大纲》规定了国防教育的基本内容是: (   )、国防理论、国防知识、国防法规、国防形势与任务、国防技能。</w:t>
      </w:r>
    </w:p>
    <w:p w14:paraId="0B4B09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A、国防历史</w:t>
      </w:r>
    </w:p>
    <w:p w14:paraId="58C180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B、国防发展</w:t>
      </w:r>
    </w:p>
    <w:p w14:paraId="126AF3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C、国防设备</w:t>
      </w:r>
    </w:p>
    <w:p w14:paraId="2C04E4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D、国防安全</w:t>
      </w:r>
    </w:p>
    <w:p w14:paraId="52BF1B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894BA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答案解析：《全民国防教育大纲》规定了国防教育的基本内容是: 国防历史、国防理论、国防知识、国防法规、国防形势与任务、国防技能。</w:t>
      </w:r>
    </w:p>
    <w:p w14:paraId="4CB04DCB" w14:textId="77777777" w:rsidR="00505089" w:rsidRDefault="00505089">
      <w:pPr>
        <w:rPr>
          <w:rFonts w:ascii="宋体" w:eastAsia="宋体" w:hAnsi="宋体" w:cs="宋体" w:hint="eastAsia"/>
          <w:sz w:val="24"/>
          <w:szCs w:val="24"/>
          <w:lang w:eastAsia="zh-CN"/>
        </w:rPr>
      </w:pPr>
    </w:p>
    <w:p w14:paraId="22A53C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722. 根据《国防教育法》规定，在 (   )、中国人民解放军建军节、全民国防教育日，经批准的军营可以向社会开放。</w:t>
      </w:r>
    </w:p>
    <w:p w14:paraId="381415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A、国庆节</w:t>
      </w:r>
    </w:p>
    <w:p w14:paraId="758AAD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B、春节</w:t>
      </w:r>
    </w:p>
    <w:p w14:paraId="642E7F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C、建党节</w:t>
      </w:r>
    </w:p>
    <w:p w14:paraId="66D4E1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D、中秋节</w:t>
      </w:r>
    </w:p>
    <w:p w14:paraId="0FE402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92F54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答案解析：根据《国防教育法》规定，在国庆节、中国人民解放军建军节、全民国防教育日，经批准的军营可以向社会开放。</w:t>
      </w:r>
    </w:p>
    <w:p w14:paraId="67CFAA1D" w14:textId="77777777" w:rsidR="00505089" w:rsidRDefault="00505089">
      <w:pPr>
        <w:rPr>
          <w:rFonts w:ascii="宋体" w:eastAsia="宋体" w:hAnsi="宋体" w:cs="宋体" w:hint="eastAsia"/>
          <w:sz w:val="24"/>
          <w:szCs w:val="24"/>
          <w:lang w:eastAsia="zh-CN"/>
        </w:rPr>
      </w:pPr>
    </w:p>
    <w:p w14:paraId="24BE08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723. 民兵、预备役人员的国防教育，应当以基干民兵、第一类预备役人员(   ) 为重点，建立和完善制度。</w:t>
      </w:r>
    </w:p>
    <w:p w14:paraId="2962B5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A、基层干部</w:t>
      </w:r>
    </w:p>
    <w:p w14:paraId="4AD4CE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B、特殊预备役人员</w:t>
      </w:r>
    </w:p>
    <w:p w14:paraId="610338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C、第二类预备役人员</w:t>
      </w:r>
    </w:p>
    <w:p w14:paraId="53A045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D、担任领导职务的民兵、预备役人员</w:t>
      </w:r>
    </w:p>
    <w:p w14:paraId="4694C8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4DA0F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答案解析：民兵、预备役人员的国防教育，应当以基干民兵、第一类预备役人员、担任领导职务的民兵、预备役人员为重点，建立和完善制度。</w:t>
      </w:r>
    </w:p>
    <w:p w14:paraId="4C96945D" w14:textId="77777777" w:rsidR="00505089" w:rsidRDefault="00505089">
      <w:pPr>
        <w:rPr>
          <w:rFonts w:ascii="宋体" w:eastAsia="宋体" w:hAnsi="宋体" w:cs="宋体" w:hint="eastAsia"/>
          <w:sz w:val="24"/>
          <w:szCs w:val="24"/>
          <w:lang w:eastAsia="zh-CN"/>
        </w:rPr>
      </w:pPr>
    </w:p>
    <w:p w14:paraId="47C69D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724. 中华人民共和国公民，不分民族、种族、职业；宗教信仰；(   )；家庭出身都有义务依照兵役法的规定服兵役。</w:t>
      </w:r>
    </w:p>
    <w:p w14:paraId="29A0E8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A、年龄</w:t>
      </w:r>
    </w:p>
    <w:p w14:paraId="1D1237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B、身体状况</w:t>
      </w:r>
    </w:p>
    <w:p w14:paraId="5EF6AB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C、教育程度</w:t>
      </w:r>
    </w:p>
    <w:p w14:paraId="381F060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D、男女老少</w:t>
      </w:r>
      <w:proofErr w:type="spellEnd"/>
    </w:p>
    <w:p w14:paraId="193705E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6EEAFE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答案解析：中华人民共和国公民，不分民族、种族、职业；宗教信仰；教育程度；家庭出身都有义务依照兵役法的规定服兵役。</w:t>
      </w:r>
    </w:p>
    <w:p w14:paraId="482812EC" w14:textId="77777777" w:rsidR="00505089" w:rsidRDefault="00505089">
      <w:pPr>
        <w:rPr>
          <w:rFonts w:ascii="宋体" w:eastAsia="宋体" w:hAnsi="宋体" w:cs="宋体" w:hint="eastAsia"/>
          <w:sz w:val="24"/>
          <w:szCs w:val="24"/>
          <w:lang w:eastAsia="zh-CN"/>
        </w:rPr>
      </w:pPr>
    </w:p>
    <w:p w14:paraId="446ABA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725. 依法服兵役是每个公民的光荣义务，但有严重生理缺陷不适合服兵役的人、（  ）免服。</w:t>
      </w:r>
    </w:p>
    <w:p w14:paraId="4D7D02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A、少数民族</w:t>
      </w:r>
    </w:p>
    <w:p w14:paraId="4FD55A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B、依照法律被剥夺政治权利的公民</w:t>
      </w:r>
    </w:p>
    <w:p w14:paraId="4708C8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C、高中生</w:t>
      </w:r>
    </w:p>
    <w:p w14:paraId="36EDB9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D、严重残疾不适合服兵役的人</w:t>
      </w:r>
    </w:p>
    <w:p w14:paraId="58EA07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51E50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答案解析：依法服兵役是每个公民的光荣义务，但有严重生理缺陷不适合服兵役的人、依照法律被剥夺政治权利的公民免服。</w:t>
      </w:r>
    </w:p>
    <w:p w14:paraId="170D92D9" w14:textId="77777777" w:rsidR="00505089" w:rsidRDefault="00505089">
      <w:pPr>
        <w:rPr>
          <w:rFonts w:ascii="宋体" w:eastAsia="宋体" w:hAnsi="宋体" w:cs="宋体" w:hint="eastAsia"/>
          <w:sz w:val="24"/>
          <w:szCs w:val="24"/>
          <w:lang w:eastAsia="zh-CN"/>
        </w:rPr>
      </w:pPr>
    </w:p>
    <w:p w14:paraId="7EC75D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726. （   ）是中国特色社会主义的本质属性。</w:t>
      </w:r>
    </w:p>
    <w:p w14:paraId="415273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A、改革开放</w:t>
      </w:r>
    </w:p>
    <w:p w14:paraId="1331D8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B、公平正义</w:t>
      </w:r>
    </w:p>
    <w:p w14:paraId="7A52C7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C、和平发展</w:t>
      </w:r>
    </w:p>
    <w:p w14:paraId="54CAEA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D、社会和谐</w:t>
      </w:r>
    </w:p>
    <w:p w14:paraId="079F12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CA678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答案解析：社会和谐是中国特色社会主义的本质属性。</w:t>
      </w:r>
    </w:p>
    <w:p w14:paraId="195D1AE9" w14:textId="77777777" w:rsidR="00505089" w:rsidRDefault="00505089">
      <w:pPr>
        <w:rPr>
          <w:rFonts w:ascii="宋体" w:eastAsia="宋体" w:hAnsi="宋体" w:cs="宋体" w:hint="eastAsia"/>
          <w:sz w:val="24"/>
          <w:szCs w:val="24"/>
          <w:lang w:eastAsia="zh-CN"/>
        </w:rPr>
      </w:pPr>
    </w:p>
    <w:p w14:paraId="23DE17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727. （   ）是指导国防活动的行为准则，又是国家法律体系的重要组成部分。</w:t>
      </w:r>
    </w:p>
    <w:p w14:paraId="1A4839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5FD21C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B、民法</w:t>
      </w:r>
    </w:p>
    <w:p w14:paraId="1AA959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C、刑法</w:t>
      </w:r>
    </w:p>
    <w:p w14:paraId="6DD36F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D、国防法规</w:t>
      </w:r>
    </w:p>
    <w:p w14:paraId="6364D3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E24D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答案解析：国防法规是国家国防政策的法律体现，是指导国防活动的行为准则，又是国家法律体系的重要组成部分。</w:t>
      </w:r>
    </w:p>
    <w:p w14:paraId="570510B1" w14:textId="77777777" w:rsidR="00505089" w:rsidRDefault="00505089">
      <w:pPr>
        <w:rPr>
          <w:rFonts w:ascii="宋体" w:eastAsia="宋体" w:hAnsi="宋体" w:cs="宋体" w:hint="eastAsia"/>
          <w:sz w:val="24"/>
          <w:szCs w:val="24"/>
          <w:lang w:eastAsia="zh-CN"/>
        </w:rPr>
      </w:pPr>
    </w:p>
    <w:p w14:paraId="785E3E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728. （   ）是指国家机关和国家工作人员运用国防法规来解决具体问题。</w:t>
      </w:r>
    </w:p>
    <w:p w14:paraId="52974D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A、国防法规的颁布</w:t>
      </w:r>
    </w:p>
    <w:p w14:paraId="118B2B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B、国防法规的适用</w:t>
      </w:r>
    </w:p>
    <w:p w14:paraId="232113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C、国防法规的遵守</w:t>
      </w:r>
    </w:p>
    <w:p w14:paraId="46FB4D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D、国防法规的修订</w:t>
      </w:r>
    </w:p>
    <w:p w14:paraId="31DFAA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C9099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防法规的实施大体可以分为两种基本方式：一是由国家机关和国家工作人员运用来解决具体问题，即国防法规的适用。二是由国家机关以及包括国家工作人员在内的全体公民用国防法规来规范自己的活动和行为，即国防法规的遵守。</w:t>
      </w:r>
    </w:p>
    <w:p w14:paraId="02664772" w14:textId="77777777" w:rsidR="00505089" w:rsidRDefault="00505089">
      <w:pPr>
        <w:rPr>
          <w:rFonts w:ascii="宋体" w:eastAsia="宋体" w:hAnsi="宋体" w:cs="宋体" w:hint="eastAsia"/>
          <w:sz w:val="24"/>
          <w:szCs w:val="24"/>
          <w:lang w:eastAsia="zh-CN"/>
        </w:rPr>
      </w:pPr>
    </w:p>
    <w:p w14:paraId="28CF8F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729. （   ）是指国家机关以及全体公民用国防法规来规范自己的活动和行为。</w:t>
      </w:r>
    </w:p>
    <w:p w14:paraId="3DD3EA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A、国防法规的颁布</w:t>
      </w:r>
    </w:p>
    <w:p w14:paraId="05CD93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B、国防法规的适用</w:t>
      </w:r>
    </w:p>
    <w:p w14:paraId="3AA36C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C、国防法规的遵守</w:t>
      </w:r>
    </w:p>
    <w:p w14:paraId="2A9205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D、国防法规的修订</w:t>
      </w:r>
    </w:p>
    <w:p w14:paraId="3ED9E6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860F7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防法规的实施大体可以分为两种基本方式：一是由国家机关和国家工作人员运用来解决具体问题，即国防法规的适用。二是由国家机关以及包括国家工作人员在内的全体公民用国防法规来规范自己的活动和行为，即国防法规的遵守。</w:t>
      </w:r>
    </w:p>
    <w:p w14:paraId="4B0DC762" w14:textId="77777777" w:rsidR="00505089" w:rsidRDefault="00505089">
      <w:pPr>
        <w:rPr>
          <w:rFonts w:ascii="宋体" w:eastAsia="宋体" w:hAnsi="宋体" w:cs="宋体" w:hint="eastAsia"/>
          <w:sz w:val="24"/>
          <w:szCs w:val="24"/>
          <w:lang w:eastAsia="zh-CN"/>
        </w:rPr>
      </w:pPr>
    </w:p>
    <w:p w14:paraId="6AA6E8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730. 下列哪部法律不属于我国的国防法规（   ）。</w:t>
      </w:r>
    </w:p>
    <w:p w14:paraId="203BC1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A、《中华人民共和国国防法》</w:t>
      </w:r>
    </w:p>
    <w:p w14:paraId="2F81DE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B、《中华人民共和国兵役法》</w:t>
      </w:r>
    </w:p>
    <w:p w14:paraId="245390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C、《中华人民共和国教育法》</w:t>
      </w:r>
    </w:p>
    <w:p w14:paraId="34E532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D、《中华人民共和国人民防空法》</w:t>
      </w:r>
    </w:p>
    <w:p w14:paraId="57E071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8660123" w14:textId="77777777" w:rsidR="00505089" w:rsidRDefault="00505089">
      <w:pPr>
        <w:rPr>
          <w:rFonts w:ascii="宋体" w:eastAsia="宋体" w:hAnsi="宋体" w:cs="宋体" w:hint="eastAsia"/>
          <w:sz w:val="24"/>
          <w:szCs w:val="24"/>
          <w:lang w:eastAsia="zh-CN"/>
        </w:rPr>
      </w:pPr>
    </w:p>
    <w:p w14:paraId="5C4687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731. 下列哪部法律是我国国法法规的核心和其他军事立法的依据（   ）。</w:t>
      </w:r>
    </w:p>
    <w:p w14:paraId="18D5FA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A、《中华人民共和国国防法》</w:t>
      </w:r>
    </w:p>
    <w:p w14:paraId="63FF9C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B、《中华人民共和国兵役法》</w:t>
      </w:r>
    </w:p>
    <w:p w14:paraId="602AE8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C、《中华人民共和国国防教育法》</w:t>
      </w:r>
    </w:p>
    <w:p w14:paraId="6933AF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D、《中华人民共和国预备役人员法》</w:t>
      </w:r>
    </w:p>
    <w:p w14:paraId="7EE6D6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8C508CC" w14:textId="77777777" w:rsidR="00505089" w:rsidRDefault="00505089">
      <w:pPr>
        <w:rPr>
          <w:rFonts w:ascii="宋体" w:eastAsia="宋体" w:hAnsi="宋体" w:cs="宋体" w:hint="eastAsia"/>
          <w:sz w:val="24"/>
          <w:szCs w:val="24"/>
          <w:lang w:eastAsia="zh-CN"/>
        </w:rPr>
      </w:pPr>
    </w:p>
    <w:p w14:paraId="39EF75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732. 我国国防法规按立法权限分为（   ）</w:t>
      </w:r>
      <w:proofErr w:type="gramStart"/>
      <w:r>
        <w:rPr>
          <w:rFonts w:ascii="宋体" w:eastAsia="宋体" w:hAnsi="宋体" w:cs="宋体" w:hint="eastAsia"/>
          <w:sz w:val="24"/>
          <w:szCs w:val="24"/>
          <w:lang w:eastAsia="zh-CN"/>
        </w:rPr>
        <w:t>个</w:t>
      </w:r>
      <w:proofErr w:type="gramEnd"/>
      <w:r>
        <w:rPr>
          <w:rFonts w:ascii="宋体" w:eastAsia="宋体" w:hAnsi="宋体" w:cs="宋体" w:hint="eastAsia"/>
          <w:sz w:val="24"/>
          <w:szCs w:val="24"/>
          <w:lang w:eastAsia="zh-CN"/>
        </w:rPr>
        <w:t>层次。</w:t>
      </w:r>
    </w:p>
    <w:p w14:paraId="3276695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w:t>
      </w:r>
      <w:proofErr w:type="spellEnd"/>
    </w:p>
    <w:p w14:paraId="03B438C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w:t>
      </w:r>
      <w:proofErr w:type="spellEnd"/>
    </w:p>
    <w:p w14:paraId="33F2DBA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w:t>
      </w:r>
      <w:proofErr w:type="spellEnd"/>
    </w:p>
    <w:p w14:paraId="06E223D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D、五</w:t>
      </w:r>
      <w:proofErr w:type="spellEnd"/>
    </w:p>
    <w:p w14:paraId="2C8688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033B2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答案解析：我国国防法规按立法权限区分为四个层次，依次为：法律、法规、规章、地方性法规。</w:t>
      </w:r>
    </w:p>
    <w:p w14:paraId="1A5E1133" w14:textId="77777777" w:rsidR="00505089" w:rsidRDefault="00505089">
      <w:pPr>
        <w:rPr>
          <w:rFonts w:ascii="宋体" w:eastAsia="宋体" w:hAnsi="宋体" w:cs="宋体" w:hint="eastAsia"/>
          <w:sz w:val="24"/>
          <w:szCs w:val="24"/>
          <w:lang w:eastAsia="zh-CN"/>
        </w:rPr>
      </w:pPr>
    </w:p>
    <w:p w14:paraId="25C69F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733. 我国现行的国防法规等级最高的是（   ）。</w:t>
      </w:r>
    </w:p>
    <w:p w14:paraId="4FCEBC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A、各军种和大军区制定的法规细则</w:t>
      </w:r>
    </w:p>
    <w:p w14:paraId="49153F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B、国务院各部委和中央军委各总部制定颁布的法规</w:t>
      </w:r>
    </w:p>
    <w:p w14:paraId="4F3A52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C、国务院、中央军委制定颁布的行政法规</w:t>
      </w:r>
    </w:p>
    <w:p w14:paraId="0B8E38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D、全国人民代表大会及其常务委员会制定颁布的法律</w:t>
      </w:r>
    </w:p>
    <w:p w14:paraId="6A1C83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2EC4A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现行的国防法规等级：全国人民代表大会及其常务委员会制定颁布的法律；国务院、中央军委制定颁布的行政法规；国务院各部委和中央军委各总部制定颁布的法规；各军种和大军区制定的法规细则；各省、自治区、直辖市人大和政府制定颁布的地方性法律规章。</w:t>
      </w:r>
    </w:p>
    <w:p w14:paraId="1E03C9CF" w14:textId="77777777" w:rsidR="00505089" w:rsidRDefault="00505089">
      <w:pPr>
        <w:rPr>
          <w:rFonts w:ascii="宋体" w:eastAsia="宋体" w:hAnsi="宋体" w:cs="宋体" w:hint="eastAsia"/>
          <w:sz w:val="24"/>
          <w:szCs w:val="24"/>
          <w:lang w:eastAsia="zh-CN"/>
        </w:rPr>
      </w:pPr>
    </w:p>
    <w:p w14:paraId="1261BD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734. 下列不属于我国国防法规基本特征的是(   )。</w:t>
      </w:r>
    </w:p>
    <w:p w14:paraId="4ABF07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A、调整对象的军事性</w:t>
      </w:r>
    </w:p>
    <w:p w14:paraId="1D8170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B、目标体系的多样性</w:t>
      </w:r>
    </w:p>
    <w:p w14:paraId="09C108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C、司法适用的优先性</w:t>
      </w:r>
    </w:p>
    <w:p w14:paraId="4D734A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D、处罚措施的严厉性</w:t>
      </w:r>
    </w:p>
    <w:p w14:paraId="5AEC62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399A5E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答案解析：我国国防法规的基本特征：调整对象的军事性；内容公开的相对性；司法适用的优先性；处罚措施的严厉性。</w:t>
      </w:r>
    </w:p>
    <w:p w14:paraId="722C265D" w14:textId="77777777" w:rsidR="00505089" w:rsidRDefault="00505089">
      <w:pPr>
        <w:rPr>
          <w:rFonts w:ascii="宋体" w:eastAsia="宋体" w:hAnsi="宋体" w:cs="宋体" w:hint="eastAsia"/>
          <w:sz w:val="24"/>
          <w:szCs w:val="24"/>
          <w:lang w:eastAsia="zh-CN"/>
        </w:rPr>
      </w:pPr>
    </w:p>
    <w:p w14:paraId="22C8B7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735. 在解决国防利益问题时，如果国防法规和其他法规都有规定，应优先适用（   ）。</w:t>
      </w:r>
    </w:p>
    <w:p w14:paraId="09390F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A、国际法规</w:t>
      </w:r>
    </w:p>
    <w:p w14:paraId="6D1D18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B、国防法规</w:t>
      </w:r>
    </w:p>
    <w:p w14:paraId="1043CC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C、劳动法规</w:t>
      </w:r>
    </w:p>
    <w:p w14:paraId="13F953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D、经济法规</w:t>
      </w:r>
    </w:p>
    <w:p w14:paraId="5EFFFB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D6B48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国防法规优先适用，是指在解决与国防利益、军事利益有关的法律问题时，如果国防法规和其他的法规都有相关的规定，这时要以国防法规的规定作为司法依据。国防法规作为评判是非的标准和采取行动的准则，其他法规要服从国防法规。同时要注意优先适用不是指的先后顺序，而是一种排他性的单项选择。</w:t>
      </w:r>
    </w:p>
    <w:p w14:paraId="37CA3C35" w14:textId="77777777" w:rsidR="00505089" w:rsidRDefault="00505089">
      <w:pPr>
        <w:rPr>
          <w:rFonts w:ascii="宋体" w:eastAsia="宋体" w:hAnsi="宋体" w:cs="宋体" w:hint="eastAsia"/>
          <w:sz w:val="24"/>
          <w:szCs w:val="24"/>
          <w:lang w:eastAsia="zh-CN"/>
        </w:rPr>
      </w:pPr>
    </w:p>
    <w:p w14:paraId="64749C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736. 我国国防法规的根本性质是(   )。</w:t>
      </w:r>
    </w:p>
    <w:p w14:paraId="68B57B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A、无产阶级性</w:t>
      </w:r>
    </w:p>
    <w:p w14:paraId="15482A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B、权威性</w:t>
      </w:r>
    </w:p>
    <w:p w14:paraId="0C875E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C、从属性</w:t>
      </w:r>
    </w:p>
    <w:p w14:paraId="404FF0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D、保密性</w:t>
      </w:r>
    </w:p>
    <w:p w14:paraId="55B9D8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5C3D5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答案解析：我国国防法规，除了具有无产阶级的根本性质外，还具有很高的权威性、较强的从属性和一定程度的保密性。</w:t>
      </w:r>
    </w:p>
    <w:p w14:paraId="54E7AA60" w14:textId="77777777" w:rsidR="00505089" w:rsidRDefault="00505089">
      <w:pPr>
        <w:rPr>
          <w:rFonts w:ascii="宋体" w:eastAsia="宋体" w:hAnsi="宋体" w:cs="宋体" w:hint="eastAsia"/>
          <w:sz w:val="24"/>
          <w:szCs w:val="24"/>
          <w:lang w:eastAsia="zh-CN"/>
        </w:rPr>
      </w:pPr>
    </w:p>
    <w:p w14:paraId="56800E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737. 《中华人民共和国国防法》是哪年开始颁布实施的（   ）。</w:t>
      </w:r>
    </w:p>
    <w:p w14:paraId="09C2A87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A、1997年</w:t>
      </w:r>
    </w:p>
    <w:p w14:paraId="0BC62A2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B、1998年</w:t>
      </w:r>
    </w:p>
    <w:p w14:paraId="4C4C389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C、1999年</w:t>
      </w:r>
    </w:p>
    <w:p w14:paraId="2322EC1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D、2000年</w:t>
      </w:r>
    </w:p>
    <w:p w14:paraId="0DC716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9B339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答案解析：1997年3月14日，《中华人民共和国国防法》由中华人民共和国第八届全国人民代表大会第五次会议通过，同日中华人民共和国</w:t>
      </w:r>
      <w:proofErr w:type="gramStart"/>
      <w:r>
        <w:rPr>
          <w:rFonts w:ascii="宋体" w:eastAsia="宋体" w:hAnsi="宋体" w:cs="宋体" w:hint="eastAsia"/>
          <w:sz w:val="24"/>
          <w:szCs w:val="24"/>
          <w:lang w:eastAsia="zh-CN"/>
        </w:rPr>
        <w:t>主席第</w:t>
      </w:r>
      <w:proofErr w:type="gramEnd"/>
      <w:r>
        <w:rPr>
          <w:rFonts w:ascii="宋体" w:eastAsia="宋体" w:hAnsi="宋体" w:cs="宋体" w:hint="eastAsia"/>
          <w:sz w:val="24"/>
          <w:szCs w:val="24"/>
          <w:lang w:eastAsia="zh-CN"/>
        </w:rPr>
        <w:t>八四号令公布，自公布之日起施行。</w:t>
      </w:r>
    </w:p>
    <w:p w14:paraId="5BA518F6" w14:textId="77777777" w:rsidR="00505089" w:rsidRDefault="00505089">
      <w:pPr>
        <w:rPr>
          <w:rFonts w:ascii="宋体" w:eastAsia="宋体" w:hAnsi="宋体" w:cs="宋体" w:hint="eastAsia"/>
          <w:sz w:val="24"/>
          <w:szCs w:val="24"/>
          <w:lang w:eastAsia="zh-CN"/>
        </w:rPr>
      </w:pPr>
    </w:p>
    <w:p w14:paraId="67BB76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738. 国家对国防活动实行（   ）的领导。</w:t>
      </w:r>
    </w:p>
    <w:p w14:paraId="1DB449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A、绝对</w:t>
      </w:r>
    </w:p>
    <w:p w14:paraId="287EE0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B、相对</w:t>
      </w:r>
    </w:p>
    <w:p w14:paraId="266C42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C、统一</w:t>
      </w:r>
    </w:p>
    <w:p w14:paraId="224780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D、分级</w:t>
      </w:r>
    </w:p>
    <w:p w14:paraId="2C1F66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BA382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答案解析：《中华人民共和国国防法》第一章第五条：国家对国防活动实行统一的领导。</w:t>
      </w:r>
    </w:p>
    <w:p w14:paraId="5AE32686" w14:textId="77777777" w:rsidR="00505089" w:rsidRDefault="00505089">
      <w:pPr>
        <w:rPr>
          <w:rFonts w:ascii="宋体" w:eastAsia="宋体" w:hAnsi="宋体" w:cs="宋体" w:hint="eastAsia"/>
          <w:sz w:val="24"/>
          <w:szCs w:val="24"/>
          <w:lang w:eastAsia="zh-CN"/>
        </w:rPr>
      </w:pPr>
    </w:p>
    <w:p w14:paraId="5749CD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739. 下列不属于我国武装力量的是(   )。</w:t>
      </w:r>
    </w:p>
    <w:p w14:paraId="45672E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A、中国人民解放军</w:t>
      </w:r>
    </w:p>
    <w:p w14:paraId="2265E5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B、中国人民武装警察部队</w:t>
      </w:r>
    </w:p>
    <w:p w14:paraId="3A14E0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C、民兵</w:t>
      </w:r>
    </w:p>
    <w:p w14:paraId="4E0239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D、未成年学生</w:t>
      </w:r>
    </w:p>
    <w:p w14:paraId="465744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1CF024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答案解析：《中华人民共和国国防法》第三章第二十二条：中华人民共和国的武装力量，由中国人民解放军、中国人民武装警察部队、民兵组成。</w:t>
      </w:r>
    </w:p>
    <w:p w14:paraId="43BF0BA1" w14:textId="77777777" w:rsidR="00505089" w:rsidRDefault="00505089">
      <w:pPr>
        <w:rPr>
          <w:rFonts w:ascii="宋体" w:eastAsia="宋体" w:hAnsi="宋体" w:cs="宋体" w:hint="eastAsia"/>
          <w:sz w:val="24"/>
          <w:szCs w:val="24"/>
          <w:lang w:eastAsia="zh-CN"/>
        </w:rPr>
      </w:pPr>
    </w:p>
    <w:p w14:paraId="132E01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740. 军人是指在中国人民解放军服现役的(   )等人员。</w:t>
      </w:r>
    </w:p>
    <w:p w14:paraId="66FF0E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A、义务兵</w:t>
      </w:r>
    </w:p>
    <w:p w14:paraId="61EDD3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B、军士</w:t>
      </w:r>
    </w:p>
    <w:p w14:paraId="7BE330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C、军官</w:t>
      </w:r>
    </w:p>
    <w:p w14:paraId="55CA32D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490E378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4176124F" w14:textId="77777777" w:rsidR="00505089" w:rsidRDefault="00505089">
      <w:pPr>
        <w:rPr>
          <w:rFonts w:ascii="宋体" w:eastAsia="宋体" w:hAnsi="宋体" w:cs="宋体" w:hint="eastAsia"/>
          <w:sz w:val="24"/>
          <w:szCs w:val="24"/>
        </w:rPr>
      </w:pPr>
    </w:p>
    <w:p w14:paraId="69A944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741. (   )是国家生存与发展的安全保障。</w:t>
      </w:r>
    </w:p>
    <w:p w14:paraId="1DBE80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A、环境</w:t>
      </w:r>
    </w:p>
    <w:p w14:paraId="3049A6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B、科技</w:t>
      </w:r>
    </w:p>
    <w:p w14:paraId="147FCB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w:t>
      </w:r>
    </w:p>
    <w:p w14:paraId="05BD09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w:t>
      </w:r>
    </w:p>
    <w:p w14:paraId="40240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1A1F4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答案解析：《中华人民共和国国防法》第一章第三条：国防是国家生存与发展的安全保障。</w:t>
      </w:r>
    </w:p>
    <w:p w14:paraId="7D366E44" w14:textId="77777777" w:rsidR="00505089" w:rsidRDefault="00505089">
      <w:pPr>
        <w:rPr>
          <w:rFonts w:ascii="宋体" w:eastAsia="宋体" w:hAnsi="宋体" w:cs="宋体" w:hint="eastAsia"/>
          <w:sz w:val="24"/>
          <w:szCs w:val="24"/>
          <w:lang w:eastAsia="zh-CN"/>
        </w:rPr>
      </w:pPr>
    </w:p>
    <w:p w14:paraId="2C3119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742. 我国奉行(   )国防政策。</w:t>
      </w:r>
    </w:p>
    <w:p w14:paraId="72B47A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A、保守性</w:t>
      </w:r>
    </w:p>
    <w:p w14:paraId="10D774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B、防御性</w:t>
      </w:r>
    </w:p>
    <w:p w14:paraId="348F84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C、扩张性</w:t>
      </w:r>
    </w:p>
    <w:p w14:paraId="00DA69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D、积极性</w:t>
      </w:r>
    </w:p>
    <w:p w14:paraId="55FF05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37F1D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答案解析：《中华人民共和国国防法》第一章第六条：中华人民共和国奉行防御性国防政策，独立自主、自力更生地建设和巩固国防，实行积极防御，坚持全民国防。</w:t>
      </w:r>
    </w:p>
    <w:p w14:paraId="2E898E54" w14:textId="77777777" w:rsidR="00505089" w:rsidRDefault="00505089">
      <w:pPr>
        <w:rPr>
          <w:rFonts w:ascii="宋体" w:eastAsia="宋体" w:hAnsi="宋体" w:cs="宋体" w:hint="eastAsia"/>
          <w:sz w:val="24"/>
          <w:szCs w:val="24"/>
          <w:lang w:eastAsia="zh-CN"/>
        </w:rPr>
      </w:pPr>
    </w:p>
    <w:p w14:paraId="6E25FE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743. 《中华人民共和国国防法》是根据下列哪部法律制定（   ）的。</w:t>
      </w:r>
    </w:p>
    <w:p w14:paraId="42AF2F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55C45C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B、民法</w:t>
      </w:r>
    </w:p>
    <w:p w14:paraId="6919DE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C、刑法</w:t>
      </w:r>
    </w:p>
    <w:p w14:paraId="2086CE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D、行政法</w:t>
      </w:r>
    </w:p>
    <w:p w14:paraId="6EBB29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D2136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答案解析：《中华人民共和国国防法》第一章第一条：为了建设和巩固国防，保障改革开放和社会主义现代化建设的顺利进行，实现中华民族伟大复兴，根据宪法，制定本法。</w:t>
      </w:r>
    </w:p>
    <w:p w14:paraId="1E31C173" w14:textId="77777777" w:rsidR="00505089" w:rsidRDefault="00505089">
      <w:pPr>
        <w:rPr>
          <w:rFonts w:ascii="宋体" w:eastAsia="宋体" w:hAnsi="宋体" w:cs="宋体" w:hint="eastAsia"/>
          <w:sz w:val="24"/>
          <w:szCs w:val="24"/>
          <w:lang w:eastAsia="zh-CN"/>
        </w:rPr>
      </w:pPr>
    </w:p>
    <w:p w14:paraId="75D728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744. （   ）编制国防建设的有关发展规划和计划。</w:t>
      </w:r>
    </w:p>
    <w:p w14:paraId="5A285B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59439E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12215B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24D1FE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271F4F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7405B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答案解析：《中华人民共和国国防法》第二章第十四条：国务院编制国防建设的有关发展规划和计划。</w:t>
      </w:r>
    </w:p>
    <w:p w14:paraId="7AFA1B1D" w14:textId="77777777" w:rsidR="00505089" w:rsidRDefault="00505089">
      <w:pPr>
        <w:rPr>
          <w:rFonts w:ascii="宋体" w:eastAsia="宋体" w:hAnsi="宋体" w:cs="宋体" w:hint="eastAsia"/>
          <w:sz w:val="24"/>
          <w:szCs w:val="24"/>
          <w:lang w:eastAsia="zh-CN"/>
        </w:rPr>
      </w:pPr>
    </w:p>
    <w:p w14:paraId="67EF18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745. （   ）制定国防建设方面的有关政策和行政法规。</w:t>
      </w:r>
    </w:p>
    <w:p w14:paraId="5A89E9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A、国务院</w:t>
      </w:r>
    </w:p>
    <w:p w14:paraId="77DAC7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1F222A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7CD17B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0B8EF1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5CC06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答案解析：《中华人民共和国国防法》第二章第十四条：国务院制定国防建设方面的有关政策和行政法规。</w:t>
      </w:r>
    </w:p>
    <w:p w14:paraId="7F3506F3" w14:textId="77777777" w:rsidR="00505089" w:rsidRDefault="00505089">
      <w:pPr>
        <w:rPr>
          <w:rFonts w:ascii="宋体" w:eastAsia="宋体" w:hAnsi="宋体" w:cs="宋体" w:hint="eastAsia"/>
          <w:sz w:val="24"/>
          <w:szCs w:val="24"/>
          <w:lang w:eastAsia="zh-CN"/>
        </w:rPr>
      </w:pPr>
    </w:p>
    <w:p w14:paraId="30589F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746. （   ）领导和管理国防科研生产。</w:t>
      </w:r>
    </w:p>
    <w:p w14:paraId="52F82B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15B37D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21E66B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1FC10A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4BBBE7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29CAE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答案解析：《中华人民共和国国防法》第二章第十四条：国务院领导和管理国防科研生产。</w:t>
      </w:r>
    </w:p>
    <w:p w14:paraId="4FD7971D" w14:textId="77777777" w:rsidR="00505089" w:rsidRDefault="00505089">
      <w:pPr>
        <w:rPr>
          <w:rFonts w:ascii="宋体" w:eastAsia="宋体" w:hAnsi="宋体" w:cs="宋体" w:hint="eastAsia"/>
          <w:sz w:val="24"/>
          <w:szCs w:val="24"/>
          <w:lang w:eastAsia="zh-CN"/>
        </w:rPr>
      </w:pPr>
    </w:p>
    <w:p w14:paraId="1CCD16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747. （   ）管理国防经费和国防资产。</w:t>
      </w:r>
    </w:p>
    <w:p w14:paraId="02F414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68B4ED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000E44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3E6CF7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7553C6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9F5F0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答案解析：《中华人民共和国国防法》第二章第十四条：国务院管理国防经费和国防资产。</w:t>
      </w:r>
    </w:p>
    <w:p w14:paraId="5B1B75A5" w14:textId="77777777" w:rsidR="00505089" w:rsidRDefault="00505089">
      <w:pPr>
        <w:rPr>
          <w:rFonts w:ascii="宋体" w:eastAsia="宋体" w:hAnsi="宋体" w:cs="宋体" w:hint="eastAsia"/>
          <w:sz w:val="24"/>
          <w:szCs w:val="24"/>
          <w:lang w:eastAsia="zh-CN"/>
        </w:rPr>
      </w:pPr>
    </w:p>
    <w:p w14:paraId="477D1B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748. （   ）领导和管理拥军优属工作和退役军人保障工作。</w:t>
      </w:r>
    </w:p>
    <w:p w14:paraId="25A422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24BAD1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2E04A6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037EAA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2D4DE6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2087DE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答案解析：《中华人民共和国国防法》第二章第十四条：国务院领导和管理拥军优属工作和退役军人保障工作。</w:t>
      </w:r>
    </w:p>
    <w:p w14:paraId="176DC582" w14:textId="77777777" w:rsidR="00505089" w:rsidRDefault="00505089">
      <w:pPr>
        <w:rPr>
          <w:rFonts w:ascii="宋体" w:eastAsia="宋体" w:hAnsi="宋体" w:cs="宋体" w:hint="eastAsia"/>
          <w:sz w:val="24"/>
          <w:szCs w:val="24"/>
          <w:lang w:eastAsia="zh-CN"/>
        </w:rPr>
      </w:pPr>
    </w:p>
    <w:p w14:paraId="693EDC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749. （   ）统一指挥全国武装力量。</w:t>
      </w:r>
    </w:p>
    <w:p w14:paraId="2BB11B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4478B0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651619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1BD92D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75C3CF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3EB7D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答案解析：《中华人民共和国国防法》第二章第十五条：中央军事委员会统一指挥全国武装力量。</w:t>
      </w:r>
    </w:p>
    <w:p w14:paraId="2C2F901B" w14:textId="77777777" w:rsidR="00505089" w:rsidRDefault="00505089">
      <w:pPr>
        <w:rPr>
          <w:rFonts w:ascii="宋体" w:eastAsia="宋体" w:hAnsi="宋体" w:cs="宋体" w:hint="eastAsia"/>
          <w:sz w:val="24"/>
          <w:szCs w:val="24"/>
          <w:lang w:eastAsia="zh-CN"/>
        </w:rPr>
      </w:pPr>
    </w:p>
    <w:p w14:paraId="37B82F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750. （   ）决定军事战略和武装力量的作战方针。</w:t>
      </w:r>
    </w:p>
    <w:p w14:paraId="3008FD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63EB22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4EA8E7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C、国防部</w:t>
      </w:r>
    </w:p>
    <w:p w14:paraId="40CA97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372A9F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92919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答案解析：《中华人民共和国国防法》第二章第十五条：中央军事委员会决定军事战略和武装力量的作战方针。</w:t>
      </w:r>
    </w:p>
    <w:p w14:paraId="38B4C42D" w14:textId="77777777" w:rsidR="00505089" w:rsidRDefault="00505089">
      <w:pPr>
        <w:rPr>
          <w:rFonts w:ascii="宋体" w:eastAsia="宋体" w:hAnsi="宋体" w:cs="宋体" w:hint="eastAsia"/>
          <w:sz w:val="24"/>
          <w:szCs w:val="24"/>
          <w:lang w:eastAsia="zh-CN"/>
        </w:rPr>
      </w:pPr>
    </w:p>
    <w:p w14:paraId="09D6C2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751. （   ）根据宪法和法律，制定军事法规，发布决定和命令。</w:t>
      </w:r>
    </w:p>
    <w:p w14:paraId="0EDD30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56A20D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21EA1C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2D65E7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3976B2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99DE3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答案解析：《中华人民共和国国防法》第二章第十五条：中央军事委员会根据宪法和法律，制定军事法规，发布决定和命令。</w:t>
      </w:r>
    </w:p>
    <w:p w14:paraId="593DDFCD" w14:textId="77777777" w:rsidR="00505089" w:rsidRDefault="00505089">
      <w:pPr>
        <w:rPr>
          <w:rFonts w:ascii="宋体" w:eastAsia="宋体" w:hAnsi="宋体" w:cs="宋体" w:hint="eastAsia"/>
          <w:sz w:val="24"/>
          <w:szCs w:val="24"/>
          <w:lang w:eastAsia="zh-CN"/>
        </w:rPr>
      </w:pPr>
    </w:p>
    <w:p w14:paraId="35BF9A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752. （   ）依照法律、军事法规的规定，任免、培训、考核和奖惩武装力量成员。</w:t>
      </w:r>
    </w:p>
    <w:p w14:paraId="1287E7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02C751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3395B3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11063C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3750C1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00C1F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答案解析：《中华人民共和国国防法》第二章第十五条：中央军事委员会依照法律、军事法规的规定，任免、培训、考核和奖惩武装力量成员。</w:t>
      </w:r>
    </w:p>
    <w:p w14:paraId="5C17547B" w14:textId="77777777" w:rsidR="00505089" w:rsidRDefault="00505089">
      <w:pPr>
        <w:rPr>
          <w:rFonts w:ascii="宋体" w:eastAsia="宋体" w:hAnsi="宋体" w:cs="宋体" w:hint="eastAsia"/>
          <w:sz w:val="24"/>
          <w:szCs w:val="24"/>
          <w:lang w:eastAsia="zh-CN"/>
        </w:rPr>
      </w:pPr>
    </w:p>
    <w:p w14:paraId="0610CD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753. （   ）领导和管理人民武装动员、预备役工作。</w:t>
      </w:r>
    </w:p>
    <w:p w14:paraId="4D9721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39EAF5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05D21B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687B15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w:t>
      </w:r>
    </w:p>
    <w:p w14:paraId="54FB89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0D322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答案解析：《中华人民共和国国防法》第二章第十五条：中央军事委员会领导和管理人民武装动员、预备役工作。</w:t>
      </w:r>
    </w:p>
    <w:p w14:paraId="4EDC08DC" w14:textId="77777777" w:rsidR="00505089" w:rsidRDefault="00505089">
      <w:pPr>
        <w:rPr>
          <w:rFonts w:ascii="宋体" w:eastAsia="宋体" w:hAnsi="宋体" w:cs="宋体" w:hint="eastAsia"/>
          <w:sz w:val="24"/>
          <w:szCs w:val="24"/>
          <w:lang w:eastAsia="zh-CN"/>
        </w:rPr>
      </w:pPr>
    </w:p>
    <w:p w14:paraId="6A4CBD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754. 公职人员在国防活动中，滥用职权、玩忽职守、徇私舞弊的，依法追究（   ）。</w:t>
      </w:r>
    </w:p>
    <w:p w14:paraId="1D065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A、行政责任</w:t>
      </w:r>
    </w:p>
    <w:p w14:paraId="17A1CE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B、民事责任</w:t>
      </w:r>
    </w:p>
    <w:p w14:paraId="3588ED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C、刑事责任</w:t>
      </w:r>
    </w:p>
    <w:p w14:paraId="611CF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D、法律责任</w:t>
      </w:r>
    </w:p>
    <w:p w14:paraId="2F1F6B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35DE3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一章第十一条：任何组织和个人违反本法和有关法律，拒绝履行国防义务或者危害国防利益的，依法追究法律责任。公职人员在国防活动中，滥用职权、玩忽职守、徇私舞弊的，依法追究法律责任。</w:t>
      </w:r>
    </w:p>
    <w:p w14:paraId="23EF56CA" w14:textId="77777777" w:rsidR="00505089" w:rsidRDefault="00505089">
      <w:pPr>
        <w:rPr>
          <w:rFonts w:ascii="宋体" w:eastAsia="宋体" w:hAnsi="宋体" w:cs="宋体" w:hint="eastAsia"/>
          <w:sz w:val="24"/>
          <w:szCs w:val="24"/>
          <w:lang w:eastAsia="zh-CN"/>
        </w:rPr>
      </w:pPr>
    </w:p>
    <w:p w14:paraId="2FE150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755. 武装力量属于（   ）。</w:t>
      </w:r>
    </w:p>
    <w:p w14:paraId="71DC5B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2DA4EC1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B、工人</w:t>
      </w:r>
    </w:p>
    <w:p w14:paraId="2B02A3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C、人民</w:t>
      </w:r>
    </w:p>
    <w:p w14:paraId="1F452B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D、农民</w:t>
      </w:r>
    </w:p>
    <w:p w14:paraId="3BB0F3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正确答案：C</w:t>
      </w:r>
    </w:p>
    <w:p w14:paraId="0E7D98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答案解析：《中华人民共和国国防法》第三章第二十条：中华人民共和国的武装力量属于人民。它的任务是巩固国防，抵抗侵略，保卫祖国，保卫人民的和平劳动，参加国家建设事业，全心全意为人民服务。</w:t>
      </w:r>
    </w:p>
    <w:p w14:paraId="03584215" w14:textId="77777777" w:rsidR="00505089" w:rsidRDefault="00505089">
      <w:pPr>
        <w:rPr>
          <w:rFonts w:ascii="宋体" w:eastAsia="宋体" w:hAnsi="宋体" w:cs="宋体" w:hint="eastAsia"/>
          <w:sz w:val="24"/>
          <w:szCs w:val="24"/>
          <w:lang w:eastAsia="zh-CN"/>
        </w:rPr>
      </w:pPr>
    </w:p>
    <w:p w14:paraId="6BEBC9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756. （   ）是我国的常备军。</w:t>
      </w:r>
    </w:p>
    <w:p w14:paraId="4F9BB5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2381E0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B、中国人民武装警察部队</w:t>
      </w:r>
    </w:p>
    <w:p w14:paraId="4884E8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C、现役部队</w:t>
      </w:r>
    </w:p>
    <w:p w14:paraId="2DE568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D、预备役部队</w:t>
      </w:r>
    </w:p>
    <w:p w14:paraId="54D4D2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039399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三章第二十条：现役部队是国家的常备军，主要担负防卫作战任务，按照规定执行非战争军事行动任务。预备役部队按照规定进行军事训练、执行防卫作战任务和非战争军事行动任务；根据国家发布的动员令，由中央军事委员会下达命令转为现役部队。</w:t>
      </w:r>
    </w:p>
    <w:p w14:paraId="506DF372" w14:textId="77777777" w:rsidR="00505089" w:rsidRDefault="00505089">
      <w:pPr>
        <w:rPr>
          <w:rFonts w:ascii="宋体" w:eastAsia="宋体" w:hAnsi="宋体" w:cs="宋体" w:hint="eastAsia"/>
          <w:sz w:val="24"/>
          <w:szCs w:val="24"/>
          <w:lang w:eastAsia="zh-CN"/>
        </w:rPr>
      </w:pPr>
    </w:p>
    <w:p w14:paraId="252144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757. 中国人民解放军、中国人民武装警察部队依照法律规定实行（   ）制度。</w:t>
      </w:r>
    </w:p>
    <w:p w14:paraId="085314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A、等级</w:t>
      </w:r>
    </w:p>
    <w:p w14:paraId="76448D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B、平级</w:t>
      </w:r>
    </w:p>
    <w:p w14:paraId="3F0539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C、衔级</w:t>
      </w:r>
    </w:p>
    <w:p w14:paraId="468747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D、上下级</w:t>
      </w:r>
    </w:p>
    <w:p w14:paraId="4ED319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37B42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答案解析：《中华人民共和国国防法》第三章第二十六条：中国人民解放军、中国人民武装警察部队依照法律规定实行衔级制度。</w:t>
      </w:r>
    </w:p>
    <w:p w14:paraId="7AA960F8" w14:textId="77777777" w:rsidR="00505089" w:rsidRDefault="00505089">
      <w:pPr>
        <w:rPr>
          <w:rFonts w:ascii="宋体" w:eastAsia="宋体" w:hAnsi="宋体" w:cs="宋体" w:hint="eastAsia"/>
          <w:sz w:val="24"/>
          <w:szCs w:val="24"/>
          <w:lang w:eastAsia="zh-CN"/>
        </w:rPr>
      </w:pPr>
    </w:p>
    <w:p w14:paraId="4EFA14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758. 我国的（   ）神圣不可侵犯。</w:t>
      </w:r>
    </w:p>
    <w:p w14:paraId="6AF0C5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A、领陆</w:t>
      </w:r>
    </w:p>
    <w:p w14:paraId="31DFDF8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B、领水</w:t>
      </w:r>
    </w:p>
    <w:p w14:paraId="748FD4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C、领空</w:t>
      </w:r>
    </w:p>
    <w:p w14:paraId="4CDFC4D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3F9083F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262281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四章第三十条：中华人民共和国的领陆、领水、领空神圣不可侵犯。国家建设强大稳固的现代边防、海防和空防，采取有效的防卫和管理措施，保卫领陆、领水、领空的安全，维护国家海洋权益。</w:t>
      </w:r>
    </w:p>
    <w:p w14:paraId="14D799DC" w14:textId="77777777" w:rsidR="00505089" w:rsidRDefault="00505089">
      <w:pPr>
        <w:rPr>
          <w:rFonts w:ascii="宋体" w:eastAsia="宋体" w:hAnsi="宋体" w:cs="宋体" w:hint="eastAsia"/>
          <w:sz w:val="24"/>
          <w:szCs w:val="24"/>
          <w:lang w:eastAsia="zh-CN"/>
        </w:rPr>
      </w:pPr>
    </w:p>
    <w:p w14:paraId="2E3645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759. 国家依法实行军事采购制度，保障武装力量所需武器装备和（   ）的采购供应。</w:t>
      </w:r>
    </w:p>
    <w:p w14:paraId="732331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A、物资</w:t>
      </w:r>
    </w:p>
    <w:p w14:paraId="28269C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B、工程</w:t>
      </w:r>
    </w:p>
    <w:p w14:paraId="6C610C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C、服务</w:t>
      </w:r>
    </w:p>
    <w:p w14:paraId="622B15A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29EA638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1FF95D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答案解析：《中华人民共和国国防法》第五章第三十七条：国家依法实行军事采购制度，保障武装力量所需武器装备和物资、工程、服务的采购供应。</w:t>
      </w:r>
    </w:p>
    <w:p w14:paraId="3C89C1AE" w14:textId="77777777" w:rsidR="00505089" w:rsidRDefault="00505089">
      <w:pPr>
        <w:rPr>
          <w:rFonts w:ascii="宋体" w:eastAsia="宋体" w:hAnsi="宋体" w:cs="宋体" w:hint="eastAsia"/>
          <w:sz w:val="24"/>
          <w:szCs w:val="24"/>
          <w:lang w:eastAsia="zh-CN"/>
        </w:rPr>
      </w:pPr>
    </w:p>
    <w:p w14:paraId="0BD802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760. 国家对国防科研生产实行（   ）领导和（   ）调控。</w:t>
      </w:r>
    </w:p>
    <w:p w14:paraId="78D2D4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A、统一  市场</w:t>
      </w:r>
    </w:p>
    <w:p w14:paraId="4B24C7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B、统一  计划</w:t>
      </w:r>
    </w:p>
    <w:p w14:paraId="5D1110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C、相对  市场</w:t>
      </w:r>
    </w:p>
    <w:p w14:paraId="72AB79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D、相对  计划</w:t>
      </w:r>
    </w:p>
    <w:p w14:paraId="3763AB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05C3E3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答案解析：《中华人民共和国国防法》第五章第三十八条：国家对国防科研生产实行统一领导和计划调控；注重发挥市场机制作用，推进国防科研生产和军事采购活动公平竞争。</w:t>
      </w:r>
    </w:p>
    <w:p w14:paraId="46FA4B4F" w14:textId="77777777" w:rsidR="00505089" w:rsidRDefault="00505089">
      <w:pPr>
        <w:rPr>
          <w:rFonts w:ascii="宋体" w:eastAsia="宋体" w:hAnsi="宋体" w:cs="宋体" w:hint="eastAsia"/>
          <w:sz w:val="24"/>
          <w:szCs w:val="24"/>
          <w:lang w:eastAsia="zh-CN"/>
        </w:rPr>
      </w:pPr>
    </w:p>
    <w:p w14:paraId="0B27F1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761. 国防经费依法实行（   ）管理。</w:t>
      </w:r>
    </w:p>
    <w:p w14:paraId="16794E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A、年度结算</w:t>
      </w:r>
    </w:p>
    <w:p w14:paraId="46CBBE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B、季度结算</w:t>
      </w:r>
    </w:p>
    <w:p w14:paraId="1160BF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C、月结算</w:t>
      </w:r>
    </w:p>
    <w:p w14:paraId="47AA50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D、预算</w:t>
      </w:r>
    </w:p>
    <w:p w14:paraId="6BD26C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2A391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答案解析：《中华人民共和国国防法》第六章第三十九条：国家保障国防事业的必要经费。国防经费的增长应当与国防需求和国民经济发展水平相适应。国防经费依法实行预算管理。</w:t>
      </w:r>
    </w:p>
    <w:p w14:paraId="58180757" w14:textId="77777777" w:rsidR="00505089" w:rsidRDefault="00505089">
      <w:pPr>
        <w:rPr>
          <w:rFonts w:ascii="宋体" w:eastAsia="宋体" w:hAnsi="宋体" w:cs="宋体" w:hint="eastAsia"/>
          <w:sz w:val="24"/>
          <w:szCs w:val="24"/>
          <w:lang w:eastAsia="zh-CN"/>
        </w:rPr>
      </w:pPr>
    </w:p>
    <w:p w14:paraId="2CDE73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762. 国防资产属于（   ）所有。</w:t>
      </w:r>
    </w:p>
    <w:p w14:paraId="6D064B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257E71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w:t>
      </w:r>
    </w:p>
    <w:p w14:paraId="7EC70E5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C、农民</w:t>
      </w:r>
    </w:p>
    <w:p w14:paraId="357D72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D、工人</w:t>
      </w:r>
    </w:p>
    <w:p w14:paraId="2898A5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308C8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六章第四十条：国家为武装力量建设、国防科研生产和其他国防建设直接投入的资金、划拨使用的土地等资源，以及由此形成的用于国防目的的武器装备和设备设施、物资器材、技术成果等属于国防资产。国防资产属于国家所有。</w:t>
      </w:r>
    </w:p>
    <w:p w14:paraId="03014D3E" w14:textId="77777777" w:rsidR="00505089" w:rsidRDefault="00505089">
      <w:pPr>
        <w:rPr>
          <w:rFonts w:ascii="宋体" w:eastAsia="宋体" w:hAnsi="宋体" w:cs="宋体" w:hint="eastAsia"/>
          <w:sz w:val="24"/>
          <w:szCs w:val="24"/>
          <w:lang w:eastAsia="zh-CN"/>
        </w:rPr>
      </w:pPr>
    </w:p>
    <w:p w14:paraId="63FCFC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763. （   ）是全民国防教育的基础。</w:t>
      </w:r>
    </w:p>
    <w:p w14:paraId="7B6E7A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A、社会的国防教育</w:t>
      </w:r>
    </w:p>
    <w:p w14:paraId="5853F8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B、社区的国防教育</w:t>
      </w:r>
    </w:p>
    <w:p w14:paraId="2864F9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C、学校的国防教育</w:t>
      </w:r>
    </w:p>
    <w:p w14:paraId="44BD74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D、企业的国防教育</w:t>
      </w:r>
    </w:p>
    <w:p w14:paraId="333A07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44BF2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七章第四十五条：学校的国防教育是全民国防教育的基础。各级各类学校应当设置适当的国防教育课程，或者在有关课程中增加国防教育的内容。普通高等学校和高中阶段学校应当按照规定组织学生军事训练。</w:t>
      </w:r>
    </w:p>
    <w:p w14:paraId="00A08E07" w14:textId="77777777" w:rsidR="00505089" w:rsidRDefault="00505089">
      <w:pPr>
        <w:rPr>
          <w:rFonts w:ascii="宋体" w:eastAsia="宋体" w:hAnsi="宋体" w:cs="宋体" w:hint="eastAsia"/>
          <w:sz w:val="24"/>
          <w:szCs w:val="24"/>
          <w:lang w:eastAsia="zh-CN"/>
        </w:rPr>
      </w:pPr>
    </w:p>
    <w:p w14:paraId="2A7566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764. （   ）应当积极参加国防教育，发挥在全民国防教育中的模范带头作用。</w:t>
      </w:r>
    </w:p>
    <w:p w14:paraId="74DBD3A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A、学生</w:t>
      </w:r>
    </w:p>
    <w:p w14:paraId="3054C1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B、工人</w:t>
      </w:r>
    </w:p>
    <w:p w14:paraId="3E9B69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C、公职人员</w:t>
      </w:r>
    </w:p>
    <w:p w14:paraId="6B2A5A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D、农民</w:t>
      </w:r>
    </w:p>
    <w:p w14:paraId="52D5C0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D4A2B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答案解析：《中华人民共和国国防法》第七章第四十五条：公职人员应当积极参加国防教育，提升国防素养，发挥在全民国防教育中的模范带头作用。</w:t>
      </w:r>
    </w:p>
    <w:p w14:paraId="516A6AFA" w14:textId="77777777" w:rsidR="00505089" w:rsidRDefault="00505089">
      <w:pPr>
        <w:rPr>
          <w:rFonts w:ascii="宋体" w:eastAsia="宋体" w:hAnsi="宋体" w:cs="宋体" w:hint="eastAsia"/>
          <w:sz w:val="24"/>
          <w:szCs w:val="24"/>
          <w:lang w:eastAsia="zh-CN"/>
        </w:rPr>
      </w:pPr>
    </w:p>
    <w:p w14:paraId="7A96D7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765. （   ）应将国防教育纳入国民经济和社会发展计划，保障国防教育所需的经费。</w:t>
      </w:r>
    </w:p>
    <w:p w14:paraId="07C8E7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A、各级党委</w:t>
      </w:r>
    </w:p>
    <w:p w14:paraId="415E8A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B、各级人民政府</w:t>
      </w:r>
    </w:p>
    <w:p w14:paraId="62E6EC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C、各级人民武装部</w:t>
      </w:r>
    </w:p>
    <w:p w14:paraId="501797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D、各级教育行政部门</w:t>
      </w:r>
    </w:p>
    <w:p w14:paraId="341F66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3A2A2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答案解析：《中华人民共和国国防法》第七章第四十六条：各级人民政府应当将国防教育纳入国民经济和社会发展计划，保障国防教育所需的经费。</w:t>
      </w:r>
    </w:p>
    <w:p w14:paraId="014AA979" w14:textId="77777777" w:rsidR="00505089" w:rsidRDefault="00505089">
      <w:pPr>
        <w:rPr>
          <w:rFonts w:ascii="宋体" w:eastAsia="宋体" w:hAnsi="宋体" w:cs="宋体" w:hint="eastAsia"/>
          <w:sz w:val="24"/>
          <w:szCs w:val="24"/>
          <w:lang w:eastAsia="zh-CN"/>
        </w:rPr>
      </w:pPr>
    </w:p>
    <w:p w14:paraId="285434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766. 国家根据国防动员需要，可依法征收、征用（   ）的设备设施和其他财产。</w:t>
      </w:r>
    </w:p>
    <w:p w14:paraId="417DCF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A、机关事业单位</w:t>
      </w:r>
    </w:p>
    <w:p w14:paraId="1290D0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B、企业</w:t>
      </w:r>
    </w:p>
    <w:p w14:paraId="58A024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C、个人</w:t>
      </w:r>
    </w:p>
    <w:p w14:paraId="12B659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D、组织和个人</w:t>
      </w:r>
    </w:p>
    <w:p w14:paraId="788786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249AC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答案解析：《中华人民共和国国防法》第八章第五十一条：国家根据国防动员需要，可以依法征收、征用组织和个人的设备设施、交通工具、场所和其他财产。</w:t>
      </w:r>
    </w:p>
    <w:p w14:paraId="5F7AC719" w14:textId="77777777" w:rsidR="00505089" w:rsidRDefault="00505089">
      <w:pPr>
        <w:rPr>
          <w:rFonts w:ascii="宋体" w:eastAsia="宋体" w:hAnsi="宋体" w:cs="宋体" w:hint="eastAsia"/>
          <w:sz w:val="24"/>
          <w:szCs w:val="24"/>
          <w:lang w:eastAsia="zh-CN"/>
        </w:rPr>
      </w:pPr>
    </w:p>
    <w:p w14:paraId="0434F8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767. 国家建立（   ）保障制度，妥善安置退役军人，维护退役军人的合法权益。</w:t>
      </w:r>
    </w:p>
    <w:p w14:paraId="7F23BA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A、现役军人</w:t>
      </w:r>
    </w:p>
    <w:p w14:paraId="18B14D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B、现役军官</w:t>
      </w:r>
    </w:p>
    <w:p w14:paraId="6503F2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C、退役军人</w:t>
      </w:r>
    </w:p>
    <w:p w14:paraId="638161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D、退役军官</w:t>
      </w:r>
    </w:p>
    <w:p w14:paraId="7585CA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8AF00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答案解析：《中华人民共和国国防法》第十章第六十四条：国家建立退役军人保障制度，妥善安置退役军人，维护退役军人的合法权益。</w:t>
      </w:r>
    </w:p>
    <w:p w14:paraId="5CB808B6" w14:textId="77777777" w:rsidR="00505089" w:rsidRDefault="00505089">
      <w:pPr>
        <w:rPr>
          <w:rFonts w:ascii="宋体" w:eastAsia="宋体" w:hAnsi="宋体" w:cs="宋体" w:hint="eastAsia"/>
          <w:sz w:val="24"/>
          <w:szCs w:val="24"/>
          <w:lang w:eastAsia="zh-CN"/>
        </w:rPr>
      </w:pPr>
    </w:p>
    <w:p w14:paraId="1B33215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768. （   ）退出现役后，县级以上人民政府保障其生活不低于当地的平均生活水平。</w:t>
      </w:r>
    </w:p>
    <w:p w14:paraId="139387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A、因战致残的军人</w:t>
      </w:r>
    </w:p>
    <w:p w14:paraId="1DCEE6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B、因公致残的军人</w:t>
      </w:r>
    </w:p>
    <w:p w14:paraId="256100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C、因病致残的军人</w:t>
      </w:r>
    </w:p>
    <w:p w14:paraId="154E92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0262D8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50953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十章第六十五条：国家和社会抚恤优待残疾军人，对残疾军人的生活和医疗依法给予特别保障。因战、因公致残或者致病的残疾军人退出现役后，县级以上人民政府应当及时接收安置，并保障其生活不低于当地的平均生活水平。</w:t>
      </w:r>
    </w:p>
    <w:p w14:paraId="71D66C6F" w14:textId="77777777" w:rsidR="00505089" w:rsidRDefault="00505089">
      <w:pPr>
        <w:rPr>
          <w:rFonts w:ascii="宋体" w:eastAsia="宋体" w:hAnsi="宋体" w:cs="宋体" w:hint="eastAsia"/>
          <w:sz w:val="24"/>
          <w:szCs w:val="24"/>
          <w:lang w:eastAsia="zh-CN"/>
        </w:rPr>
      </w:pPr>
    </w:p>
    <w:p w14:paraId="4A0AE1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769. 军人必须（   ）。</w:t>
      </w:r>
    </w:p>
    <w:p w14:paraId="1E8BEC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A、忠于祖国，忠于中国共产党</w:t>
      </w:r>
    </w:p>
    <w:p w14:paraId="7909D6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B、履行职责，英勇战斗，不怕牺牲</w:t>
      </w:r>
    </w:p>
    <w:p w14:paraId="097EDF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C、捍卫祖国的安全、荣誉和利益</w:t>
      </w:r>
    </w:p>
    <w:p w14:paraId="634F4F2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749CD8E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403AA7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答案解析：《中华人民共和国国防法》第十章第五十九条：军人必须忠于祖国，忠于中国共产党，履行职责，英勇战斗，不怕牺牲，捍卫祖国的安全、荣誉和利益。</w:t>
      </w:r>
    </w:p>
    <w:p w14:paraId="25323A60" w14:textId="77777777" w:rsidR="00505089" w:rsidRDefault="00505089">
      <w:pPr>
        <w:rPr>
          <w:rFonts w:ascii="宋体" w:eastAsia="宋体" w:hAnsi="宋体" w:cs="宋体" w:hint="eastAsia"/>
          <w:sz w:val="24"/>
          <w:szCs w:val="24"/>
          <w:lang w:eastAsia="zh-CN"/>
        </w:rPr>
      </w:pPr>
    </w:p>
    <w:p w14:paraId="12F64E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770. 我国特别行政区的防务，由（   ）基本法和有关法律规定。</w:t>
      </w:r>
    </w:p>
    <w:p w14:paraId="0E2275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A、特别行政区</w:t>
      </w:r>
    </w:p>
    <w:p w14:paraId="5AF190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B、香港</w:t>
      </w:r>
    </w:p>
    <w:p w14:paraId="003A8B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C、澳门</w:t>
      </w:r>
    </w:p>
    <w:p w14:paraId="61104F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w:t>
      </w:r>
    </w:p>
    <w:p w14:paraId="49C764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15735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答案解析：《中华人民共和国国防法》第十二章第七十二条：中华人民共和国特别行政区的防务，由特别行政区基本法和有关法律规定。</w:t>
      </w:r>
    </w:p>
    <w:p w14:paraId="09A94821" w14:textId="77777777" w:rsidR="00505089" w:rsidRDefault="00505089">
      <w:pPr>
        <w:rPr>
          <w:rFonts w:ascii="宋体" w:eastAsia="宋体" w:hAnsi="宋体" w:cs="宋体" w:hint="eastAsia"/>
          <w:sz w:val="24"/>
          <w:szCs w:val="24"/>
          <w:lang w:eastAsia="zh-CN"/>
        </w:rPr>
      </w:pPr>
    </w:p>
    <w:p w14:paraId="3E40CF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771. 我国坚持（   ）地处理对外军事关系。</w:t>
      </w:r>
    </w:p>
    <w:p w14:paraId="577607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A、共同发展</w:t>
      </w:r>
    </w:p>
    <w:p w14:paraId="65FC9C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B、独立自主</w:t>
      </w:r>
    </w:p>
    <w:p w14:paraId="271B7B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C、互利共赢</w:t>
      </w:r>
    </w:p>
    <w:p w14:paraId="6467FD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D、全面合作</w:t>
      </w:r>
    </w:p>
    <w:p w14:paraId="04657B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43917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十一章第六十七条：中华人民共和国坚持互相尊重主权和领土完整、互不侵犯、互不干涉内政、平等互利、和平共处五项原则，维护以联合国为核心的国际体系和以国际法为基础的国际秩序，坚持共同、综合、合作、可持续的安全观，推动构建人类命运共同体，独立自主地处理对外军事关系，开展军事交流与合作。</w:t>
      </w:r>
    </w:p>
    <w:p w14:paraId="5D5264CA" w14:textId="77777777" w:rsidR="00505089" w:rsidRDefault="00505089">
      <w:pPr>
        <w:rPr>
          <w:rFonts w:ascii="宋体" w:eastAsia="宋体" w:hAnsi="宋体" w:cs="宋体" w:hint="eastAsia"/>
          <w:sz w:val="24"/>
          <w:szCs w:val="24"/>
          <w:lang w:eastAsia="zh-CN"/>
        </w:rPr>
      </w:pPr>
    </w:p>
    <w:p w14:paraId="3CF193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772. 国防</w:t>
      </w:r>
      <w:proofErr w:type="gramStart"/>
      <w:r>
        <w:rPr>
          <w:rFonts w:ascii="宋体" w:eastAsia="宋体" w:hAnsi="宋体" w:cs="宋体" w:hint="eastAsia"/>
          <w:sz w:val="24"/>
          <w:szCs w:val="24"/>
          <w:lang w:eastAsia="zh-CN"/>
        </w:rPr>
        <w:t>动员按</w:t>
      </w:r>
      <w:proofErr w:type="gramEnd"/>
      <w:r>
        <w:rPr>
          <w:rFonts w:ascii="宋体" w:eastAsia="宋体" w:hAnsi="宋体" w:cs="宋体" w:hint="eastAsia"/>
          <w:sz w:val="24"/>
          <w:szCs w:val="24"/>
          <w:lang w:eastAsia="zh-CN"/>
        </w:rPr>
        <w:t>规模分为（   ）。</w:t>
      </w:r>
    </w:p>
    <w:p w14:paraId="1AAF4B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A、公开动员和秘密动员</w:t>
      </w:r>
    </w:p>
    <w:p w14:paraId="51FF8C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B、公开动员和局部动员</w:t>
      </w:r>
    </w:p>
    <w:p w14:paraId="53C66A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C、全面动员和秘密动员</w:t>
      </w:r>
    </w:p>
    <w:p w14:paraId="7DF838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D、全面动员和局部动员</w:t>
      </w:r>
    </w:p>
    <w:p w14:paraId="369D9B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57689B26" w14:textId="77777777" w:rsidR="00505089" w:rsidRDefault="00505089">
      <w:pPr>
        <w:rPr>
          <w:rFonts w:ascii="宋体" w:eastAsia="宋体" w:hAnsi="宋体" w:cs="宋体" w:hint="eastAsia"/>
          <w:sz w:val="24"/>
          <w:szCs w:val="24"/>
          <w:lang w:eastAsia="zh-CN"/>
        </w:rPr>
      </w:pPr>
    </w:p>
    <w:p w14:paraId="6314DF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773. 国防</w:t>
      </w:r>
      <w:proofErr w:type="gramStart"/>
      <w:r>
        <w:rPr>
          <w:rFonts w:ascii="宋体" w:eastAsia="宋体" w:hAnsi="宋体" w:cs="宋体" w:hint="eastAsia"/>
          <w:sz w:val="24"/>
          <w:szCs w:val="24"/>
          <w:lang w:eastAsia="zh-CN"/>
        </w:rPr>
        <w:t>动员按</w:t>
      </w:r>
      <w:proofErr w:type="gramEnd"/>
      <w:r>
        <w:rPr>
          <w:rFonts w:ascii="宋体" w:eastAsia="宋体" w:hAnsi="宋体" w:cs="宋体" w:hint="eastAsia"/>
          <w:sz w:val="24"/>
          <w:szCs w:val="24"/>
          <w:lang w:eastAsia="zh-CN"/>
        </w:rPr>
        <w:t>方式分为（   ）。</w:t>
      </w:r>
    </w:p>
    <w:p w14:paraId="32E0D4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A、公开动员和秘密动员</w:t>
      </w:r>
    </w:p>
    <w:p w14:paraId="764267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B、公开动员和局部动员</w:t>
      </w:r>
    </w:p>
    <w:p w14:paraId="6C8FA7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C、全面动员和秘密动员</w:t>
      </w:r>
    </w:p>
    <w:p w14:paraId="5E0EED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D、全面动员和局部动员</w:t>
      </w:r>
    </w:p>
    <w:p w14:paraId="7DC0FA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F460716" w14:textId="77777777" w:rsidR="00505089" w:rsidRDefault="00505089">
      <w:pPr>
        <w:rPr>
          <w:rFonts w:ascii="宋体" w:eastAsia="宋体" w:hAnsi="宋体" w:cs="宋体" w:hint="eastAsia"/>
          <w:sz w:val="24"/>
          <w:szCs w:val="24"/>
          <w:lang w:eastAsia="zh-CN"/>
        </w:rPr>
      </w:pPr>
    </w:p>
    <w:p w14:paraId="6C8AB7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774. 国防</w:t>
      </w:r>
      <w:proofErr w:type="gramStart"/>
      <w:r>
        <w:rPr>
          <w:rFonts w:ascii="宋体" w:eastAsia="宋体" w:hAnsi="宋体" w:cs="宋体" w:hint="eastAsia"/>
          <w:sz w:val="24"/>
          <w:szCs w:val="24"/>
          <w:lang w:eastAsia="zh-CN"/>
        </w:rPr>
        <w:t>动员按</w:t>
      </w:r>
      <w:proofErr w:type="gramEnd"/>
      <w:r>
        <w:rPr>
          <w:rFonts w:ascii="宋体" w:eastAsia="宋体" w:hAnsi="宋体" w:cs="宋体" w:hint="eastAsia"/>
          <w:sz w:val="24"/>
          <w:szCs w:val="24"/>
          <w:lang w:eastAsia="zh-CN"/>
        </w:rPr>
        <w:t>时机分为（   ）。</w:t>
      </w:r>
    </w:p>
    <w:p w14:paraId="20B721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A、公开动员和秘密动员</w:t>
      </w:r>
    </w:p>
    <w:p w14:paraId="2C8293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B、人力动员、物力动员和财力动员</w:t>
      </w:r>
    </w:p>
    <w:p w14:paraId="284E34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C、战前动员和开战后动员</w:t>
      </w:r>
    </w:p>
    <w:p w14:paraId="5B347F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D、战争初期动员、战争中期动员和战争后期动员</w:t>
      </w:r>
    </w:p>
    <w:p w14:paraId="081149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A308589" w14:textId="77777777" w:rsidR="00505089" w:rsidRDefault="00505089">
      <w:pPr>
        <w:rPr>
          <w:rFonts w:ascii="宋体" w:eastAsia="宋体" w:hAnsi="宋体" w:cs="宋体" w:hint="eastAsia"/>
          <w:sz w:val="24"/>
          <w:szCs w:val="24"/>
          <w:lang w:eastAsia="zh-CN"/>
        </w:rPr>
      </w:pPr>
    </w:p>
    <w:p w14:paraId="527F91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775. 下列不属于我国国防动员内涵的是（   ）。</w:t>
      </w:r>
    </w:p>
    <w:p w14:paraId="030BB4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A、作战需求与动员保障高度匹配</w:t>
      </w:r>
    </w:p>
    <w:p w14:paraId="732633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B、作战指挥与动员调控同频共振</w:t>
      </w:r>
    </w:p>
    <w:p w14:paraId="1B84B0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C、作战对抗与动员防护协调不一致</w:t>
      </w:r>
    </w:p>
    <w:p w14:paraId="4C6256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D、作战筹划与动员准备同步进行</w:t>
      </w:r>
    </w:p>
    <w:p w14:paraId="73A921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A7B326B" w14:textId="77777777" w:rsidR="00505089" w:rsidRDefault="00505089">
      <w:pPr>
        <w:rPr>
          <w:rFonts w:ascii="宋体" w:eastAsia="宋体" w:hAnsi="宋体" w:cs="宋体" w:hint="eastAsia"/>
          <w:sz w:val="24"/>
          <w:szCs w:val="24"/>
          <w:lang w:eastAsia="zh-CN"/>
        </w:rPr>
      </w:pPr>
    </w:p>
    <w:p w14:paraId="2349F7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776. 在国防动员体制中</w:t>
      </w:r>
      <w:proofErr w:type="gramStart"/>
      <w:r>
        <w:rPr>
          <w:rFonts w:ascii="宋体" w:eastAsia="宋体" w:hAnsi="宋体" w:cs="宋体" w:hint="eastAsia"/>
          <w:sz w:val="24"/>
          <w:szCs w:val="24"/>
          <w:lang w:eastAsia="zh-CN"/>
        </w:rPr>
        <w:t>居核心</w:t>
      </w:r>
      <w:proofErr w:type="gramEnd"/>
      <w:r>
        <w:rPr>
          <w:rFonts w:ascii="宋体" w:eastAsia="宋体" w:hAnsi="宋体" w:cs="宋体" w:hint="eastAsia"/>
          <w:sz w:val="24"/>
          <w:szCs w:val="24"/>
          <w:lang w:eastAsia="zh-CN"/>
        </w:rPr>
        <w:t>地位的是（   ）。</w:t>
      </w:r>
    </w:p>
    <w:p w14:paraId="679A99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A、人民防空动员</w:t>
      </w:r>
    </w:p>
    <w:p w14:paraId="30EDC5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B、人民武装动员</w:t>
      </w:r>
    </w:p>
    <w:p w14:paraId="2CB570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C、国防经济动员</w:t>
      </w:r>
    </w:p>
    <w:p w14:paraId="47B39F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D、国防交通动员</w:t>
      </w:r>
    </w:p>
    <w:p w14:paraId="50E81C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7397F988" w14:textId="77777777" w:rsidR="00505089" w:rsidRDefault="00505089">
      <w:pPr>
        <w:rPr>
          <w:rFonts w:ascii="宋体" w:eastAsia="宋体" w:hAnsi="宋体" w:cs="宋体" w:hint="eastAsia"/>
          <w:sz w:val="24"/>
          <w:szCs w:val="24"/>
          <w:lang w:eastAsia="zh-CN"/>
        </w:rPr>
      </w:pPr>
    </w:p>
    <w:p w14:paraId="284CD8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777. 国防动员可以将战争潜力转换为（   ）实力，为赢得战争胜利奠定基础。</w:t>
      </w:r>
    </w:p>
    <w:p w14:paraId="2719CD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A、战争</w:t>
      </w:r>
    </w:p>
    <w:p w14:paraId="23DE90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B、信息</w:t>
      </w:r>
    </w:p>
    <w:p w14:paraId="2C5F21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C、空间</w:t>
      </w:r>
    </w:p>
    <w:p w14:paraId="589D50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D、经济</w:t>
      </w:r>
    </w:p>
    <w:p w14:paraId="261DBC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DC58157" w14:textId="77777777" w:rsidR="00505089" w:rsidRDefault="00505089">
      <w:pPr>
        <w:rPr>
          <w:rFonts w:ascii="宋体" w:eastAsia="宋体" w:hAnsi="宋体" w:cs="宋体" w:hint="eastAsia"/>
          <w:sz w:val="24"/>
          <w:szCs w:val="24"/>
          <w:lang w:eastAsia="zh-CN"/>
        </w:rPr>
      </w:pPr>
    </w:p>
    <w:p w14:paraId="7CFFCF4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778. 军民融合发展的重要纽带是（   ）。</w:t>
      </w:r>
    </w:p>
    <w:p w14:paraId="7CBFCD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A、国防教育</w:t>
      </w:r>
    </w:p>
    <w:p w14:paraId="653AB6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B、国防动员</w:t>
      </w:r>
    </w:p>
    <w:p w14:paraId="188116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C、军地联合行动</w:t>
      </w:r>
    </w:p>
    <w:p w14:paraId="2B37BC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D、军事演习</w:t>
      </w:r>
    </w:p>
    <w:p w14:paraId="144EFF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5BC622A" w14:textId="77777777" w:rsidR="00505089" w:rsidRDefault="00505089">
      <w:pPr>
        <w:rPr>
          <w:rFonts w:ascii="宋体" w:eastAsia="宋体" w:hAnsi="宋体" w:cs="宋体" w:hint="eastAsia"/>
          <w:sz w:val="24"/>
          <w:szCs w:val="24"/>
          <w:lang w:eastAsia="zh-CN"/>
        </w:rPr>
      </w:pPr>
    </w:p>
    <w:p w14:paraId="170EBA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779. 国防动员按（   ）分为分区动员和跨区动员。</w:t>
      </w:r>
    </w:p>
    <w:p w14:paraId="2B24FA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A、规模</w:t>
      </w:r>
    </w:p>
    <w:p w14:paraId="44BDE2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B、方式</w:t>
      </w:r>
    </w:p>
    <w:p w14:paraId="43ABF3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C、时机</w:t>
      </w:r>
    </w:p>
    <w:p w14:paraId="36B244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D、区域</w:t>
      </w:r>
    </w:p>
    <w:p w14:paraId="6FF898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EFAF90A" w14:textId="77777777" w:rsidR="00505089" w:rsidRDefault="00505089">
      <w:pPr>
        <w:rPr>
          <w:rFonts w:ascii="宋体" w:eastAsia="宋体" w:hAnsi="宋体" w:cs="宋体" w:hint="eastAsia"/>
          <w:sz w:val="24"/>
          <w:szCs w:val="24"/>
          <w:lang w:eastAsia="zh-CN"/>
        </w:rPr>
      </w:pPr>
    </w:p>
    <w:p w14:paraId="6D30BD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780. 《中华人民共和国兵役法》是哪年开始颁布实施的（   ）。</w:t>
      </w:r>
    </w:p>
    <w:p w14:paraId="01EFA65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A、1984年</w:t>
      </w:r>
    </w:p>
    <w:p w14:paraId="61CD2B2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B、1994年</w:t>
      </w:r>
    </w:p>
    <w:p w14:paraId="16FD3EF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C、2004年</w:t>
      </w:r>
    </w:p>
    <w:p w14:paraId="0C64E19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D、2014年</w:t>
      </w:r>
    </w:p>
    <w:p w14:paraId="152E6A1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0A8DC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答案解析：1984年5月31日，《中华人民共和国兵役法》由第六届全国人民代表大会第二次全体会议通过，同日中华人民共和国主席第十四号令予以公布，自公布之日起施行。</w:t>
      </w:r>
    </w:p>
    <w:p w14:paraId="5914ADA7" w14:textId="77777777" w:rsidR="00505089" w:rsidRDefault="00505089">
      <w:pPr>
        <w:rPr>
          <w:rFonts w:ascii="宋体" w:eastAsia="宋体" w:hAnsi="宋体" w:cs="宋体" w:hint="eastAsia"/>
          <w:sz w:val="24"/>
          <w:szCs w:val="24"/>
          <w:lang w:eastAsia="zh-CN"/>
        </w:rPr>
      </w:pPr>
    </w:p>
    <w:p w14:paraId="0956B5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781. 在中国人民解放军服现役的称（   ）。</w:t>
      </w:r>
    </w:p>
    <w:p w14:paraId="5E84E8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2BD815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B、国防生</w:t>
      </w:r>
    </w:p>
    <w:p w14:paraId="1BBE70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C、军人</w:t>
      </w:r>
    </w:p>
    <w:p w14:paraId="73FA28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D、预备役人员</w:t>
      </w:r>
    </w:p>
    <w:p w14:paraId="5EDDD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F6C7E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答案解析：《中华人民共和国兵役法》第一章第六条：兵役分为现役和预备役。在中国人民解放军服现役的称军人；预编到现役部队或者编入预备役部队服预备役的，称预备役人员。</w:t>
      </w:r>
    </w:p>
    <w:p w14:paraId="002FEFDE" w14:textId="77777777" w:rsidR="00505089" w:rsidRDefault="00505089">
      <w:pPr>
        <w:rPr>
          <w:rFonts w:ascii="宋体" w:eastAsia="宋体" w:hAnsi="宋体" w:cs="宋体" w:hint="eastAsia"/>
          <w:sz w:val="24"/>
          <w:szCs w:val="24"/>
          <w:lang w:eastAsia="zh-CN"/>
        </w:rPr>
      </w:pPr>
    </w:p>
    <w:p w14:paraId="4A11C1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782. 预编到现役部队或者编入预备役部队服预备役的称（   ）。</w:t>
      </w:r>
    </w:p>
    <w:p w14:paraId="263A6C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2A6EC5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B、国防生</w:t>
      </w:r>
    </w:p>
    <w:p w14:paraId="769700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C、军人</w:t>
      </w:r>
    </w:p>
    <w:p w14:paraId="19F8BF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D、预备役人员</w:t>
      </w:r>
    </w:p>
    <w:p w14:paraId="76DB34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527E31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答案解析：《中华人民共和国兵役法》第一章第六条：兵役分为现役和预备役。在中国人民解放军服现役的称军人；预编到现役部队或者编入预备役部队服预备役的，称预备役人员。</w:t>
      </w:r>
    </w:p>
    <w:p w14:paraId="4E36D8F3" w14:textId="77777777" w:rsidR="00505089" w:rsidRDefault="00505089">
      <w:pPr>
        <w:rPr>
          <w:rFonts w:ascii="宋体" w:eastAsia="宋体" w:hAnsi="宋体" w:cs="宋体" w:hint="eastAsia"/>
          <w:sz w:val="24"/>
          <w:szCs w:val="24"/>
          <w:lang w:eastAsia="zh-CN"/>
        </w:rPr>
      </w:pPr>
    </w:p>
    <w:p w14:paraId="292DCB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783. 全民国防教育日是在（   ）。</w:t>
      </w:r>
    </w:p>
    <w:p w14:paraId="5CD2A2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A、每年9月的第二个星期六</w:t>
      </w:r>
    </w:p>
    <w:p w14:paraId="17BDB6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B、每年9月的第二个星期日</w:t>
      </w:r>
    </w:p>
    <w:p w14:paraId="6415B0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C、每年9月的第三个星期六</w:t>
      </w:r>
    </w:p>
    <w:p w14:paraId="2F225F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D、每年9月的第三个星期日</w:t>
      </w:r>
    </w:p>
    <w:p w14:paraId="54BB27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ADA25E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2001年8月31日，中华人民共和国第九届全国人民代表大会常务委员会第二十三次会议通过《全国人民代表大会常务委员会关于设立全民国防教育日的决定》。根据《中华人民共和国国防教育法》规定，每年9月的第三个星期六为全民国防教育日。</w:t>
      </w:r>
    </w:p>
    <w:p w14:paraId="0DED4991" w14:textId="77777777" w:rsidR="00505089" w:rsidRDefault="00505089">
      <w:pPr>
        <w:rPr>
          <w:rFonts w:ascii="宋体" w:eastAsia="宋体" w:hAnsi="宋体" w:cs="宋体" w:hint="eastAsia"/>
          <w:sz w:val="24"/>
          <w:szCs w:val="24"/>
          <w:lang w:eastAsia="zh-CN"/>
        </w:rPr>
      </w:pPr>
    </w:p>
    <w:p w14:paraId="632C05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784. 《中华人民共和国兵役法》规定，我国实行（   ）的兵役制度。</w:t>
      </w:r>
    </w:p>
    <w:p w14:paraId="2ACAF1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A、志愿兵役与义务兵役相结合</w:t>
      </w:r>
    </w:p>
    <w:p w14:paraId="46B01D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B、志愿兵役</w:t>
      </w:r>
    </w:p>
    <w:p w14:paraId="6D6353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C、义务兵役</w:t>
      </w:r>
    </w:p>
    <w:p w14:paraId="169393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D、现役</w:t>
      </w:r>
    </w:p>
    <w:p w14:paraId="36972A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0559B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答案解析：《中华人民共和国兵役法》第一章第三条：中华人民共和国实行以志愿兵役为主体的志愿兵役与义务兵役相结合的兵役制度。</w:t>
      </w:r>
    </w:p>
    <w:p w14:paraId="4F436D02" w14:textId="77777777" w:rsidR="00505089" w:rsidRDefault="00505089">
      <w:pPr>
        <w:rPr>
          <w:rFonts w:ascii="宋体" w:eastAsia="宋体" w:hAnsi="宋体" w:cs="宋体" w:hint="eastAsia"/>
          <w:sz w:val="24"/>
          <w:szCs w:val="24"/>
          <w:lang w:eastAsia="zh-CN"/>
        </w:rPr>
      </w:pPr>
    </w:p>
    <w:p w14:paraId="68B9C2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785. 每年（   ）以前年满（   ）周岁的男性公民，应在当年进行初次兵役登记。</w:t>
      </w:r>
    </w:p>
    <w:p w14:paraId="3955CB1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A、六月三十日</w:t>
      </w:r>
      <w:proofErr w:type="spellEnd"/>
      <w:r>
        <w:rPr>
          <w:rFonts w:ascii="宋体" w:eastAsia="宋体" w:hAnsi="宋体" w:cs="宋体" w:hint="eastAsia"/>
          <w:sz w:val="24"/>
          <w:szCs w:val="24"/>
        </w:rPr>
        <w:t xml:space="preserve">      16</w:t>
      </w:r>
    </w:p>
    <w:p w14:paraId="2B5CA91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B、六月三十日</w:t>
      </w:r>
      <w:proofErr w:type="spellEnd"/>
      <w:r>
        <w:rPr>
          <w:rFonts w:ascii="宋体" w:eastAsia="宋体" w:hAnsi="宋体" w:cs="宋体" w:hint="eastAsia"/>
          <w:sz w:val="24"/>
          <w:szCs w:val="24"/>
        </w:rPr>
        <w:t xml:space="preserve">      18</w:t>
      </w:r>
    </w:p>
    <w:p w14:paraId="1CD0982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w:t>
      </w:r>
      <w:proofErr w:type="gramStart"/>
      <w:r>
        <w:rPr>
          <w:rFonts w:ascii="宋体" w:eastAsia="宋体" w:hAnsi="宋体" w:cs="宋体" w:hint="eastAsia"/>
          <w:sz w:val="24"/>
          <w:szCs w:val="24"/>
        </w:rPr>
        <w:t>十二月三十一日</w:t>
      </w:r>
      <w:proofErr w:type="spellEnd"/>
      <w:r>
        <w:rPr>
          <w:rFonts w:ascii="宋体" w:eastAsia="宋体" w:hAnsi="宋体" w:cs="宋体" w:hint="eastAsia"/>
          <w:sz w:val="24"/>
          <w:szCs w:val="24"/>
        </w:rPr>
        <w:t xml:space="preserve">  16</w:t>
      </w:r>
      <w:proofErr w:type="gramEnd"/>
    </w:p>
    <w:p w14:paraId="0968CE4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w:t>
      </w:r>
      <w:proofErr w:type="gramStart"/>
      <w:r>
        <w:rPr>
          <w:rFonts w:ascii="宋体" w:eastAsia="宋体" w:hAnsi="宋体" w:cs="宋体" w:hint="eastAsia"/>
          <w:sz w:val="24"/>
          <w:szCs w:val="24"/>
        </w:rPr>
        <w:t>十二月三十一日</w:t>
      </w:r>
      <w:proofErr w:type="spellEnd"/>
      <w:r>
        <w:rPr>
          <w:rFonts w:ascii="宋体" w:eastAsia="宋体" w:hAnsi="宋体" w:cs="宋体" w:hint="eastAsia"/>
          <w:sz w:val="24"/>
          <w:szCs w:val="24"/>
        </w:rPr>
        <w:t xml:space="preserve">  18</w:t>
      </w:r>
      <w:proofErr w:type="gramEnd"/>
    </w:p>
    <w:p w14:paraId="14BD6A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19E52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答案解析：《中华人民共和国兵役法》第二章第十五条：每年十二月三十一日以前年满十八周岁的男性公民，都应当按照兵役机关的安排在当年进行初次兵役登记。</w:t>
      </w:r>
    </w:p>
    <w:p w14:paraId="71CFEDC3" w14:textId="77777777" w:rsidR="00505089" w:rsidRDefault="00505089">
      <w:pPr>
        <w:rPr>
          <w:rFonts w:ascii="宋体" w:eastAsia="宋体" w:hAnsi="宋体" w:cs="宋体" w:hint="eastAsia"/>
          <w:sz w:val="24"/>
          <w:szCs w:val="24"/>
          <w:lang w:eastAsia="zh-CN"/>
        </w:rPr>
      </w:pPr>
    </w:p>
    <w:p w14:paraId="50E135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786. 全国每年征集服现役的士兵的人数、次数、时间和要求，由（   ）的命令规定。</w:t>
      </w:r>
    </w:p>
    <w:p w14:paraId="6ADF52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A、国务院和中央军事委员会</w:t>
      </w:r>
    </w:p>
    <w:p w14:paraId="145FF9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B、国务院</w:t>
      </w:r>
    </w:p>
    <w:p w14:paraId="40F3F1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6994FB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D、国防部</w:t>
      </w:r>
    </w:p>
    <w:p w14:paraId="136FCF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36721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答案解析：《中华人民共和国兵役法》第三章第十九条：全国每年征集服现役的士兵的人数、次数、时间和要求，由国务院和中央军事委员会的命令规定。</w:t>
      </w:r>
    </w:p>
    <w:p w14:paraId="6688ADE1" w14:textId="77777777" w:rsidR="00505089" w:rsidRDefault="00505089">
      <w:pPr>
        <w:rPr>
          <w:rFonts w:ascii="宋体" w:eastAsia="宋体" w:hAnsi="宋体" w:cs="宋体" w:hint="eastAsia"/>
          <w:sz w:val="24"/>
          <w:szCs w:val="24"/>
          <w:lang w:eastAsia="zh-CN"/>
        </w:rPr>
      </w:pPr>
    </w:p>
    <w:p w14:paraId="24838C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787. 年满（   ）周岁的（   ）公民，应当被征集服现役。</w:t>
      </w:r>
    </w:p>
    <w:p w14:paraId="65C3E61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w:t>
      </w:r>
      <w:proofErr w:type="gramStart"/>
      <w:r>
        <w:rPr>
          <w:rFonts w:ascii="宋体" w:eastAsia="宋体" w:hAnsi="宋体" w:cs="宋体" w:hint="eastAsia"/>
          <w:sz w:val="24"/>
          <w:szCs w:val="24"/>
        </w:rPr>
        <w:t xml:space="preserve">16  </w:t>
      </w:r>
      <w:proofErr w:type="spellStart"/>
      <w:r>
        <w:rPr>
          <w:rFonts w:ascii="宋体" w:eastAsia="宋体" w:hAnsi="宋体" w:cs="宋体" w:hint="eastAsia"/>
          <w:sz w:val="24"/>
          <w:szCs w:val="24"/>
        </w:rPr>
        <w:t>女性</w:t>
      </w:r>
      <w:proofErr w:type="spellEnd"/>
      <w:proofErr w:type="gramEnd"/>
    </w:p>
    <w:p w14:paraId="275E5AE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w:t>
      </w:r>
      <w:proofErr w:type="gramStart"/>
      <w:r>
        <w:rPr>
          <w:rFonts w:ascii="宋体" w:eastAsia="宋体" w:hAnsi="宋体" w:cs="宋体" w:hint="eastAsia"/>
          <w:sz w:val="24"/>
          <w:szCs w:val="24"/>
        </w:rPr>
        <w:t xml:space="preserve">16  </w:t>
      </w:r>
      <w:proofErr w:type="spellStart"/>
      <w:r>
        <w:rPr>
          <w:rFonts w:ascii="宋体" w:eastAsia="宋体" w:hAnsi="宋体" w:cs="宋体" w:hint="eastAsia"/>
          <w:sz w:val="24"/>
          <w:szCs w:val="24"/>
        </w:rPr>
        <w:t>男性</w:t>
      </w:r>
      <w:proofErr w:type="spellEnd"/>
      <w:proofErr w:type="gramEnd"/>
    </w:p>
    <w:p w14:paraId="69D1BD8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w:t>
      </w:r>
      <w:proofErr w:type="gramStart"/>
      <w:r>
        <w:rPr>
          <w:rFonts w:ascii="宋体" w:eastAsia="宋体" w:hAnsi="宋体" w:cs="宋体" w:hint="eastAsia"/>
          <w:sz w:val="24"/>
          <w:szCs w:val="24"/>
        </w:rPr>
        <w:t xml:space="preserve">18  </w:t>
      </w:r>
      <w:proofErr w:type="spellStart"/>
      <w:r>
        <w:rPr>
          <w:rFonts w:ascii="宋体" w:eastAsia="宋体" w:hAnsi="宋体" w:cs="宋体" w:hint="eastAsia"/>
          <w:sz w:val="24"/>
          <w:szCs w:val="24"/>
        </w:rPr>
        <w:t>女性</w:t>
      </w:r>
      <w:proofErr w:type="spellEnd"/>
      <w:proofErr w:type="gramEnd"/>
    </w:p>
    <w:p w14:paraId="2E6203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D、18  男性</w:t>
      </w:r>
    </w:p>
    <w:p w14:paraId="013C46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005937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条：年满十八周岁的男性公民，应当被征集服现役；当年未被征集的，在二十二周岁以前仍可以被征集服现役。普通高等学校毕业生的征集年龄可以放宽至二十四周岁，研究生的征集年龄可以放宽至二十六周岁。</w:t>
      </w:r>
    </w:p>
    <w:p w14:paraId="79B6A340" w14:textId="77777777" w:rsidR="00505089" w:rsidRDefault="00505089">
      <w:pPr>
        <w:rPr>
          <w:rFonts w:ascii="宋体" w:eastAsia="宋体" w:hAnsi="宋体" w:cs="宋体" w:hint="eastAsia"/>
          <w:sz w:val="24"/>
          <w:szCs w:val="24"/>
          <w:lang w:eastAsia="zh-CN"/>
        </w:rPr>
      </w:pPr>
    </w:p>
    <w:p w14:paraId="6EA1BC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788. 普通高等学校毕业生的征集年龄可以放宽至（   ）周岁。</w:t>
      </w:r>
    </w:p>
    <w:p w14:paraId="4DBE054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A、24</w:t>
      </w:r>
    </w:p>
    <w:p w14:paraId="0DDCA44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B、25</w:t>
      </w:r>
    </w:p>
    <w:p w14:paraId="6495D49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C、26</w:t>
      </w:r>
    </w:p>
    <w:p w14:paraId="630A48B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D、27</w:t>
      </w:r>
    </w:p>
    <w:p w14:paraId="1C93E7A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712B99D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条：年满十八周岁的男性公民，应当被征集服现役；当年未被征集的，在二十二周岁以前仍可以被征集服现役。普通高等学校毕业生的征集年龄可以放宽至二十四周岁，研究生的征集年龄可以放宽至二十六周岁。</w:t>
      </w:r>
    </w:p>
    <w:p w14:paraId="30BA67BC" w14:textId="77777777" w:rsidR="00505089" w:rsidRDefault="00505089">
      <w:pPr>
        <w:rPr>
          <w:rFonts w:ascii="宋体" w:eastAsia="宋体" w:hAnsi="宋体" w:cs="宋体" w:hint="eastAsia"/>
          <w:sz w:val="24"/>
          <w:szCs w:val="24"/>
          <w:lang w:eastAsia="zh-CN"/>
        </w:rPr>
      </w:pPr>
    </w:p>
    <w:p w14:paraId="7A2A76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789. 研究生的征集年龄可以放宽至（   ）周岁。</w:t>
      </w:r>
    </w:p>
    <w:p w14:paraId="4A1D938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A、24</w:t>
      </w:r>
    </w:p>
    <w:p w14:paraId="6BB2A83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B、25</w:t>
      </w:r>
    </w:p>
    <w:p w14:paraId="3FEB587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C、26</w:t>
      </w:r>
    </w:p>
    <w:p w14:paraId="42AC853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D、27</w:t>
      </w:r>
    </w:p>
    <w:p w14:paraId="6F80A37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350B12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答案解析：《中华人民共和国兵役法》第三章第二十条：年满十八周岁的男性公民，应当被征集服现役；当年未被征集的，在二十二周岁以前仍可以被征集服现役。普</w:t>
      </w:r>
      <w:r>
        <w:rPr>
          <w:rFonts w:ascii="宋体" w:eastAsia="宋体" w:hAnsi="宋体" w:cs="宋体" w:hint="eastAsia"/>
          <w:sz w:val="24"/>
          <w:szCs w:val="24"/>
          <w:lang w:eastAsia="zh-CN"/>
        </w:rPr>
        <w:lastRenderedPageBreak/>
        <w:t>通高等学校毕业生的征集年龄可以放宽至二十四周岁，研究生的征集年龄可以放宽至二十六周岁。</w:t>
      </w:r>
    </w:p>
    <w:p w14:paraId="04E1BEBB" w14:textId="77777777" w:rsidR="00505089" w:rsidRDefault="00505089">
      <w:pPr>
        <w:rPr>
          <w:rFonts w:ascii="宋体" w:eastAsia="宋体" w:hAnsi="宋体" w:cs="宋体" w:hint="eastAsia"/>
          <w:sz w:val="24"/>
          <w:szCs w:val="24"/>
          <w:lang w:eastAsia="zh-CN"/>
        </w:rPr>
      </w:pPr>
    </w:p>
    <w:p w14:paraId="635EBA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790. 经初次兵役登记并初步审查符合征集条件的公民，称（   ）。</w:t>
      </w:r>
    </w:p>
    <w:p w14:paraId="443858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A、合格公民</w:t>
      </w:r>
    </w:p>
    <w:p w14:paraId="40A5F3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B、应征公民</w:t>
      </w:r>
    </w:p>
    <w:p w14:paraId="398584B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C、适征公民</w:t>
      </w:r>
      <w:proofErr w:type="spellEnd"/>
    </w:p>
    <w:p w14:paraId="52402FA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D、符征公民</w:t>
      </w:r>
      <w:proofErr w:type="spellEnd"/>
    </w:p>
    <w:p w14:paraId="0370D9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B5DC0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答案解析：《中华人民共和国兵役法》第三章第二十一条：经初次兵役登记并初步审查符合征集条件的公民，称应征公民。</w:t>
      </w:r>
    </w:p>
    <w:p w14:paraId="76AA6D8E" w14:textId="77777777" w:rsidR="00505089" w:rsidRDefault="00505089">
      <w:pPr>
        <w:rPr>
          <w:rFonts w:ascii="宋体" w:eastAsia="宋体" w:hAnsi="宋体" w:cs="宋体" w:hint="eastAsia"/>
          <w:sz w:val="24"/>
          <w:szCs w:val="24"/>
          <w:lang w:eastAsia="zh-CN"/>
        </w:rPr>
      </w:pPr>
    </w:p>
    <w:p w14:paraId="0339C7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791. 应征公民是维持家庭生活唯一劳动力的，可以（   ）。</w:t>
      </w:r>
    </w:p>
    <w:p w14:paraId="5AA302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A、缓征</w:t>
      </w:r>
    </w:p>
    <w:p w14:paraId="3AB2F4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B、不征集</w:t>
      </w:r>
    </w:p>
    <w:p w14:paraId="7E5C51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C、拒绝征集</w:t>
      </w:r>
    </w:p>
    <w:p w14:paraId="36BB5FD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D、逃避征集</w:t>
      </w:r>
      <w:proofErr w:type="spellEnd"/>
    </w:p>
    <w:p w14:paraId="4D57CB3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3C1CB5B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答案解析：《中华人民共和国兵役法》第三章第二十三条：应征公民是维持家庭生活唯一劳动力的，可以缓征。</w:t>
      </w:r>
    </w:p>
    <w:p w14:paraId="3474A738" w14:textId="77777777" w:rsidR="00505089" w:rsidRDefault="00505089">
      <w:pPr>
        <w:rPr>
          <w:rFonts w:ascii="宋体" w:eastAsia="宋体" w:hAnsi="宋体" w:cs="宋体" w:hint="eastAsia"/>
          <w:sz w:val="24"/>
          <w:szCs w:val="24"/>
          <w:lang w:eastAsia="zh-CN"/>
        </w:rPr>
      </w:pPr>
    </w:p>
    <w:p w14:paraId="7A3FD2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792. 应征公民因涉嫌犯罪被判处徒刑、拘役、管制正在服刑的，可以（   ）。</w:t>
      </w:r>
    </w:p>
    <w:p w14:paraId="7D7A88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A、缓征</w:t>
      </w:r>
    </w:p>
    <w:p w14:paraId="60E400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B、不征集</w:t>
      </w:r>
    </w:p>
    <w:p w14:paraId="260674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C、拒绝征集</w:t>
      </w:r>
    </w:p>
    <w:p w14:paraId="609DF80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D、逃避征集</w:t>
      </w:r>
      <w:proofErr w:type="spellEnd"/>
    </w:p>
    <w:p w14:paraId="2740E2F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7F4FB6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答案解析：《中华人民共和国兵役法》第三章第二十四条：应征公民因涉嫌犯罪正在被依法监察调查、侦查、起诉、审判或者被判处徒刑、拘役、管制正在服刑的，不征集。</w:t>
      </w:r>
    </w:p>
    <w:p w14:paraId="301D3DD6" w14:textId="77777777" w:rsidR="00505089" w:rsidRDefault="00505089">
      <w:pPr>
        <w:rPr>
          <w:rFonts w:ascii="宋体" w:eastAsia="宋体" w:hAnsi="宋体" w:cs="宋体" w:hint="eastAsia"/>
          <w:sz w:val="24"/>
          <w:szCs w:val="24"/>
          <w:lang w:eastAsia="zh-CN"/>
        </w:rPr>
      </w:pPr>
    </w:p>
    <w:p w14:paraId="6CDA19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793. 义务兵役制士兵称（   ）。</w:t>
      </w:r>
    </w:p>
    <w:p w14:paraId="060C618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A、列兵</w:t>
      </w:r>
    </w:p>
    <w:p w14:paraId="240630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B、上等兵</w:t>
      </w:r>
    </w:p>
    <w:p w14:paraId="1C6CD7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C、义务兵</w:t>
      </w:r>
    </w:p>
    <w:p w14:paraId="1689BA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D、军士</w:t>
      </w:r>
    </w:p>
    <w:p w14:paraId="3CCDC9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B2D3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答案解析：《中华人民共和国兵役法》第四章第二十五条：现役士兵包括义务兵役制士兵和志愿兵役制士兵，义务兵役制士兵称义务兵，志愿兵役制士兵称军士。</w:t>
      </w:r>
    </w:p>
    <w:p w14:paraId="10659986" w14:textId="77777777" w:rsidR="00505089" w:rsidRDefault="00505089">
      <w:pPr>
        <w:rPr>
          <w:rFonts w:ascii="宋体" w:eastAsia="宋体" w:hAnsi="宋体" w:cs="宋体" w:hint="eastAsia"/>
          <w:sz w:val="24"/>
          <w:szCs w:val="24"/>
          <w:lang w:eastAsia="zh-CN"/>
        </w:rPr>
      </w:pPr>
    </w:p>
    <w:p w14:paraId="24BF61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794. 志愿兵役制士兵称（   ）。</w:t>
      </w:r>
    </w:p>
    <w:p w14:paraId="5D0C51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A、列兵</w:t>
      </w:r>
    </w:p>
    <w:p w14:paraId="3CA736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B、上等兵</w:t>
      </w:r>
    </w:p>
    <w:p w14:paraId="75F379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C、义务兵</w:t>
      </w:r>
    </w:p>
    <w:p w14:paraId="187B3F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D、军士</w:t>
      </w:r>
    </w:p>
    <w:p w14:paraId="4B49BB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6B209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答案解析：《中华人民共和国兵役法》第四章第二十五条：现役士兵包括义务兵役制士兵和志愿兵役制士兵，义务兵役制士兵称义务兵，志愿兵役制士兵称军士。</w:t>
      </w:r>
    </w:p>
    <w:p w14:paraId="5735C11E" w14:textId="77777777" w:rsidR="00505089" w:rsidRDefault="00505089">
      <w:pPr>
        <w:rPr>
          <w:rFonts w:ascii="宋体" w:eastAsia="宋体" w:hAnsi="宋体" w:cs="宋体" w:hint="eastAsia"/>
          <w:sz w:val="24"/>
          <w:szCs w:val="24"/>
          <w:lang w:eastAsia="zh-CN"/>
        </w:rPr>
      </w:pPr>
    </w:p>
    <w:p w14:paraId="443E7B0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795. 义务兵服现役的期限为（   ）。</w:t>
      </w:r>
    </w:p>
    <w:p w14:paraId="2C03BC2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A、二年</w:t>
      </w:r>
      <w:proofErr w:type="spellEnd"/>
    </w:p>
    <w:p w14:paraId="2655E58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B、三年</w:t>
      </w:r>
      <w:proofErr w:type="spellEnd"/>
    </w:p>
    <w:p w14:paraId="48526EB0"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C、四年</w:t>
      </w:r>
      <w:proofErr w:type="spellEnd"/>
    </w:p>
    <w:p w14:paraId="1D6D34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D、五年</w:t>
      </w:r>
    </w:p>
    <w:p w14:paraId="01784F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F8862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答案解析：《中华人民共和国兵役法》第四章第二十六条：义务兵服现役的期限为二年。</w:t>
      </w:r>
    </w:p>
    <w:p w14:paraId="2E3E1E74" w14:textId="77777777" w:rsidR="00505089" w:rsidRDefault="00505089">
      <w:pPr>
        <w:rPr>
          <w:rFonts w:ascii="宋体" w:eastAsia="宋体" w:hAnsi="宋体" w:cs="宋体" w:hint="eastAsia"/>
          <w:sz w:val="24"/>
          <w:szCs w:val="24"/>
          <w:lang w:eastAsia="zh-CN"/>
        </w:rPr>
      </w:pPr>
    </w:p>
    <w:p w14:paraId="20230F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796. 军士服现役的期限一般不超过（   ）年，年龄不超过（   ）周岁。</w:t>
      </w:r>
    </w:p>
    <w:p w14:paraId="7C184BA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w:t>
      </w:r>
      <w:proofErr w:type="gramStart"/>
      <w:r>
        <w:rPr>
          <w:rFonts w:ascii="宋体" w:eastAsia="宋体" w:hAnsi="宋体" w:cs="宋体" w:hint="eastAsia"/>
          <w:sz w:val="24"/>
          <w:szCs w:val="24"/>
        </w:rPr>
        <w:t>30  50</w:t>
      </w:r>
      <w:proofErr w:type="gramEnd"/>
    </w:p>
    <w:p w14:paraId="4B1BC8D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w:t>
      </w:r>
      <w:proofErr w:type="gramStart"/>
      <w:r>
        <w:rPr>
          <w:rFonts w:ascii="宋体" w:eastAsia="宋体" w:hAnsi="宋体" w:cs="宋体" w:hint="eastAsia"/>
          <w:sz w:val="24"/>
          <w:szCs w:val="24"/>
        </w:rPr>
        <w:t>30  55</w:t>
      </w:r>
      <w:proofErr w:type="gramEnd"/>
    </w:p>
    <w:p w14:paraId="03F4EBB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w:t>
      </w:r>
      <w:proofErr w:type="gramStart"/>
      <w:r>
        <w:rPr>
          <w:rFonts w:ascii="宋体" w:eastAsia="宋体" w:hAnsi="宋体" w:cs="宋体" w:hint="eastAsia"/>
          <w:sz w:val="24"/>
          <w:szCs w:val="24"/>
        </w:rPr>
        <w:t>35  50</w:t>
      </w:r>
      <w:proofErr w:type="gramEnd"/>
    </w:p>
    <w:p w14:paraId="6602F4B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w:t>
      </w:r>
      <w:proofErr w:type="gramStart"/>
      <w:r>
        <w:rPr>
          <w:rFonts w:ascii="宋体" w:eastAsia="宋体" w:hAnsi="宋体" w:cs="宋体" w:hint="eastAsia"/>
          <w:sz w:val="24"/>
          <w:szCs w:val="24"/>
        </w:rPr>
        <w:t>35  55</w:t>
      </w:r>
      <w:proofErr w:type="gramEnd"/>
    </w:p>
    <w:p w14:paraId="1A72DD4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439FF3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答案解析：《中华人民共和国兵役法》第四章第二十七条：军士实行分级服现役制度。军士服现役的期限一般不超过三十年，年龄不超过五十五周岁。</w:t>
      </w:r>
    </w:p>
    <w:p w14:paraId="6A5F1847" w14:textId="77777777" w:rsidR="00505089" w:rsidRDefault="00505089">
      <w:pPr>
        <w:rPr>
          <w:rFonts w:ascii="宋体" w:eastAsia="宋体" w:hAnsi="宋体" w:cs="宋体" w:hint="eastAsia"/>
          <w:sz w:val="24"/>
          <w:szCs w:val="24"/>
          <w:lang w:eastAsia="zh-CN"/>
        </w:rPr>
      </w:pPr>
    </w:p>
    <w:p w14:paraId="5D335B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797. 军人牺牲、病故，国家按照规定发给其遗属（   ）。</w:t>
      </w:r>
    </w:p>
    <w:p w14:paraId="165A37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A、补助金</w:t>
      </w:r>
    </w:p>
    <w:p w14:paraId="1E0DA1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B、供养金</w:t>
      </w:r>
    </w:p>
    <w:p w14:paraId="0BEDEF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C、优待金</w:t>
      </w:r>
    </w:p>
    <w:p w14:paraId="42052B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D、抚恤金</w:t>
      </w:r>
    </w:p>
    <w:p w14:paraId="5B6321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4FC73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答案解析：《中华人民共和国兵役法》第八章第四十九条：军人牺牲、病故，国家按照规定发给其遗属抚恤金。</w:t>
      </w:r>
    </w:p>
    <w:p w14:paraId="63FABD66" w14:textId="77777777" w:rsidR="00505089" w:rsidRDefault="00505089">
      <w:pPr>
        <w:rPr>
          <w:rFonts w:ascii="宋体" w:eastAsia="宋体" w:hAnsi="宋体" w:cs="宋体" w:hint="eastAsia"/>
          <w:sz w:val="24"/>
          <w:szCs w:val="24"/>
          <w:lang w:eastAsia="zh-CN"/>
        </w:rPr>
      </w:pPr>
    </w:p>
    <w:p w14:paraId="2540E2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798. 现役军官和军士的子女教育，家属的（   ），享受国家和社会的优待。</w:t>
      </w:r>
    </w:p>
    <w:p w14:paraId="452ADB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A、随军</w:t>
      </w:r>
    </w:p>
    <w:p w14:paraId="183BBA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B、就业创业</w:t>
      </w:r>
    </w:p>
    <w:p w14:paraId="466B8A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C、工作调动</w:t>
      </w:r>
    </w:p>
    <w:p w14:paraId="26BC158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1891FD6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33B36F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八章第五十一条：现役军官和军士的子女教育，家属的随军、就业创业以及工作调动，享受国家和社会的优待。符合条件的军人家属，其住房、医疗、养老按照有关规定享受优待。军人配偶随军未就业期间，按照国家有关规定享受相应的保障待遇。</w:t>
      </w:r>
    </w:p>
    <w:p w14:paraId="05BCD683" w14:textId="77777777" w:rsidR="00505089" w:rsidRDefault="00505089">
      <w:pPr>
        <w:rPr>
          <w:rFonts w:ascii="宋体" w:eastAsia="宋体" w:hAnsi="宋体" w:cs="宋体" w:hint="eastAsia"/>
          <w:sz w:val="24"/>
          <w:szCs w:val="24"/>
          <w:lang w:eastAsia="zh-CN"/>
        </w:rPr>
      </w:pPr>
    </w:p>
    <w:p w14:paraId="387E05C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799. 符合条件的军人家属，其（   ）按照有关规定享受优待。</w:t>
      </w:r>
    </w:p>
    <w:p w14:paraId="55B17B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A、住房</w:t>
      </w:r>
    </w:p>
    <w:p w14:paraId="14E4DB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B、医疗</w:t>
      </w:r>
    </w:p>
    <w:p w14:paraId="2AC86F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C、养老</w:t>
      </w:r>
    </w:p>
    <w:p w14:paraId="6658CE4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77EDD54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A1CD9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八章第五十一条：现役军官和军士的子女教育，家属的随军、就业创业以及工作调动，享受国家和社会的优待。符合条件的军人家属，其住房、医疗、养老按照有关规定享受优待。军人配偶随军未就业期间，按照国家有关规定享受相应的保障待遇。</w:t>
      </w:r>
    </w:p>
    <w:p w14:paraId="3FD36D69" w14:textId="77777777" w:rsidR="00505089" w:rsidRDefault="00505089">
      <w:pPr>
        <w:rPr>
          <w:rFonts w:ascii="宋体" w:eastAsia="宋体" w:hAnsi="宋体" w:cs="宋体" w:hint="eastAsia"/>
          <w:sz w:val="24"/>
          <w:szCs w:val="24"/>
          <w:lang w:eastAsia="zh-CN"/>
        </w:rPr>
      </w:pPr>
    </w:p>
    <w:p w14:paraId="2D1937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800. 军士退出现役，服现役满规定年限的，采取（   ）方式予以妥善安置。</w:t>
      </w:r>
    </w:p>
    <w:p w14:paraId="3B853B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A、逐月领取退役金</w:t>
      </w:r>
    </w:p>
    <w:p w14:paraId="01501F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B、自主就业</w:t>
      </w:r>
    </w:p>
    <w:p w14:paraId="79D99E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C、退休</w:t>
      </w:r>
    </w:p>
    <w:p w14:paraId="2CB002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D、供养</w:t>
      </w:r>
    </w:p>
    <w:p w14:paraId="7764EC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5D8FD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答案解析：《中华人民共和国兵役法》第九章第五十四条：军士退出现役，服现役满规定年限的，采取逐月领取退役金方式予以妥善安置。</w:t>
      </w:r>
    </w:p>
    <w:p w14:paraId="207BF7E8" w14:textId="77777777" w:rsidR="00505089" w:rsidRDefault="00505089">
      <w:pPr>
        <w:rPr>
          <w:rFonts w:ascii="宋体" w:eastAsia="宋体" w:hAnsi="宋体" w:cs="宋体" w:hint="eastAsia"/>
          <w:sz w:val="24"/>
          <w:szCs w:val="24"/>
          <w:lang w:eastAsia="zh-CN"/>
        </w:rPr>
      </w:pPr>
    </w:p>
    <w:p w14:paraId="4EE238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801. 军士服现役满三十年或者年满五十五周岁的，作（   ）安置。</w:t>
      </w:r>
    </w:p>
    <w:p w14:paraId="579104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A、逐月领取退役金</w:t>
      </w:r>
    </w:p>
    <w:p w14:paraId="717369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B、自主就业</w:t>
      </w:r>
    </w:p>
    <w:p w14:paraId="739C57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C、退休</w:t>
      </w:r>
    </w:p>
    <w:p w14:paraId="4FE85F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D、供养</w:t>
      </w:r>
    </w:p>
    <w:p w14:paraId="20AA3B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DCA88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答案解析：《中华人民共和国兵役法》第九章第五十四条：军士服现役满三十年或者年满五十五周岁或者符合国家规定的其他条件的，作退休安置。</w:t>
      </w:r>
    </w:p>
    <w:p w14:paraId="1DD741AD" w14:textId="77777777" w:rsidR="00505089" w:rsidRDefault="00505089">
      <w:pPr>
        <w:rPr>
          <w:rFonts w:ascii="宋体" w:eastAsia="宋体" w:hAnsi="宋体" w:cs="宋体" w:hint="eastAsia"/>
          <w:sz w:val="24"/>
          <w:szCs w:val="24"/>
          <w:lang w:eastAsia="zh-CN"/>
        </w:rPr>
      </w:pPr>
    </w:p>
    <w:p w14:paraId="65FF52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802. 军人有逃避服兵役为行为的，按照中央军事委员会的规定给予（   ）。</w:t>
      </w:r>
    </w:p>
    <w:p w14:paraId="0EFCA7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A、处罚</w:t>
      </w:r>
    </w:p>
    <w:p w14:paraId="0D9F8D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B、处分</w:t>
      </w:r>
    </w:p>
    <w:p w14:paraId="3D0E0E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C、拘役</w:t>
      </w:r>
    </w:p>
    <w:p w14:paraId="5F4ACD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D、管制</w:t>
      </w:r>
    </w:p>
    <w:p w14:paraId="53C113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12660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答案解析：《中华人民共和国兵役法》第十章第五十八条：军人以逃避服兵役为目的，拒绝履行职责或者逃离部队的，按照中央军事委员会的规定给予处分。</w:t>
      </w:r>
    </w:p>
    <w:p w14:paraId="2842EDEA" w14:textId="77777777" w:rsidR="00505089" w:rsidRDefault="00505089">
      <w:pPr>
        <w:rPr>
          <w:rFonts w:ascii="宋体" w:eastAsia="宋体" w:hAnsi="宋体" w:cs="宋体" w:hint="eastAsia"/>
          <w:sz w:val="24"/>
          <w:szCs w:val="24"/>
          <w:lang w:eastAsia="zh-CN"/>
        </w:rPr>
      </w:pPr>
    </w:p>
    <w:p w14:paraId="2AAE03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803. 战争结束后，需要复员的军人，根据复员命令，（   ）地退出现役。</w:t>
      </w:r>
    </w:p>
    <w:p w14:paraId="70CDCDE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A、同期同批</w:t>
      </w:r>
      <w:proofErr w:type="spellEnd"/>
    </w:p>
    <w:p w14:paraId="2260899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B、同期分批</w:t>
      </w:r>
      <w:proofErr w:type="spellEnd"/>
    </w:p>
    <w:p w14:paraId="6C8AE66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C、分期分批</w:t>
      </w:r>
      <w:proofErr w:type="spellEnd"/>
    </w:p>
    <w:p w14:paraId="27B4FB7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D、分期同批</w:t>
      </w:r>
      <w:proofErr w:type="spellEnd"/>
    </w:p>
    <w:p w14:paraId="6520EC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B0ED8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答案解析：《中华人民共和国兵役法》第七章第四十六条：战争结束后，需要复员的军人，根据国务院和中央军事委员会的复员命令，分期分批地退出现役，由各级人民政府妥善安置。</w:t>
      </w:r>
    </w:p>
    <w:p w14:paraId="4385F0F5" w14:textId="77777777" w:rsidR="00505089" w:rsidRDefault="00505089">
      <w:pPr>
        <w:rPr>
          <w:rFonts w:ascii="宋体" w:eastAsia="宋体" w:hAnsi="宋体" w:cs="宋体" w:hint="eastAsia"/>
          <w:sz w:val="24"/>
          <w:szCs w:val="24"/>
          <w:lang w:eastAsia="zh-CN"/>
        </w:rPr>
      </w:pPr>
    </w:p>
    <w:p w14:paraId="0479BC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804. 战争结束后，需要复员的军人，根据复员命令退出现役，由（   ）妥善安置。</w:t>
      </w:r>
    </w:p>
    <w:p w14:paraId="4D49D7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A、各级人民政府</w:t>
      </w:r>
    </w:p>
    <w:p w14:paraId="24D3AE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B、各级人民武装部</w:t>
      </w:r>
    </w:p>
    <w:p w14:paraId="67D984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1EC361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4889BD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72914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答案解析：《中华人民共和国兵役法》第七章第四十六条：战争结束后，需要复员的军人，根据国务院和中央军事委员会的复员命令，分期分批地退出现役，由各级人民政府妥善安置。</w:t>
      </w:r>
    </w:p>
    <w:p w14:paraId="2E11805B" w14:textId="77777777" w:rsidR="00505089" w:rsidRDefault="00505089">
      <w:pPr>
        <w:rPr>
          <w:rFonts w:ascii="宋体" w:eastAsia="宋体" w:hAnsi="宋体" w:cs="宋体" w:hint="eastAsia"/>
          <w:sz w:val="24"/>
          <w:szCs w:val="24"/>
          <w:lang w:eastAsia="zh-CN"/>
        </w:rPr>
      </w:pPr>
    </w:p>
    <w:p w14:paraId="7075ED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805. 预备役军官不包括下列人员(   )。</w:t>
      </w:r>
    </w:p>
    <w:p w14:paraId="7720CF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A、确定服军官预备役的退出现役的军官</w:t>
      </w:r>
    </w:p>
    <w:p w14:paraId="40D84C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B、确定服军官预备役的退出现役的士兵</w:t>
      </w:r>
    </w:p>
    <w:p w14:paraId="44EEE2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C、确定服士兵预备役的退出现役的士兵</w:t>
      </w:r>
    </w:p>
    <w:p w14:paraId="1B6374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D、确定服军官预备役的专业技术人员和其他人员</w:t>
      </w:r>
    </w:p>
    <w:p w14:paraId="51869E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47762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答案解析：《中华人民共和国兵役法》第五章第三十四条：预备役军官包括下列人员：确定服军官预备役的退出现役的军官；确定服军官预备役的退出现役的士兵；确定服军官预备役的专业技术人员和其他人员。</w:t>
      </w:r>
    </w:p>
    <w:p w14:paraId="63032D77" w14:textId="77777777" w:rsidR="00505089" w:rsidRDefault="00505089">
      <w:pPr>
        <w:rPr>
          <w:rFonts w:ascii="宋体" w:eastAsia="宋体" w:hAnsi="宋体" w:cs="宋体" w:hint="eastAsia"/>
          <w:sz w:val="24"/>
          <w:szCs w:val="24"/>
          <w:lang w:eastAsia="zh-CN"/>
        </w:rPr>
      </w:pPr>
    </w:p>
    <w:p w14:paraId="0BF413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806. 义务兵服现役期满，根据军队需要和本人自愿，经批准可以选改为（   ）。</w:t>
      </w:r>
    </w:p>
    <w:p w14:paraId="2DAF77A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A、列兵</w:t>
      </w:r>
    </w:p>
    <w:p w14:paraId="3F8DF1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B、上等兵</w:t>
      </w:r>
    </w:p>
    <w:p w14:paraId="437B44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C、军士</w:t>
      </w:r>
    </w:p>
    <w:p w14:paraId="6AF3E7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D、军官</w:t>
      </w:r>
    </w:p>
    <w:p w14:paraId="29F433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873CA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四章第二十七条：义务兵服现役期满，根据军队需要和本人自愿，经批准可以选改为军士；服现役期间表现特别优秀的，经批准可以提前选改为军士。根据军队需要，可以直接从非军事部门具有专业技能的公民中招收军士。</w:t>
      </w:r>
    </w:p>
    <w:p w14:paraId="2D31AB87" w14:textId="77777777" w:rsidR="00505089" w:rsidRDefault="00505089">
      <w:pPr>
        <w:rPr>
          <w:rFonts w:ascii="宋体" w:eastAsia="宋体" w:hAnsi="宋体" w:cs="宋体" w:hint="eastAsia"/>
          <w:sz w:val="24"/>
          <w:szCs w:val="24"/>
          <w:lang w:eastAsia="zh-CN"/>
        </w:rPr>
      </w:pPr>
    </w:p>
    <w:p w14:paraId="658E2B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807. 根据军队需要和本人自愿，可征集年满（   ）周岁未满18周岁的公民服现役。</w:t>
      </w:r>
    </w:p>
    <w:p w14:paraId="1A27454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A、14</w:t>
      </w:r>
    </w:p>
    <w:p w14:paraId="6F98CF9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B、15</w:t>
      </w:r>
    </w:p>
    <w:p w14:paraId="545FB84E"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C、16</w:t>
      </w:r>
    </w:p>
    <w:p w14:paraId="772E5EE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D、17</w:t>
      </w:r>
    </w:p>
    <w:p w14:paraId="48FAAFB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正确答案：D</w:t>
      </w:r>
      <w:proofErr w:type="spellEnd"/>
    </w:p>
    <w:p w14:paraId="5433A8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答案解析：《中华人民共和国兵役法》第三章第二十条：根据军队需要和本人自愿，可以征集年满十七周岁未满十八周岁的公民服现役。</w:t>
      </w:r>
    </w:p>
    <w:p w14:paraId="5CC7454C" w14:textId="77777777" w:rsidR="00505089" w:rsidRDefault="00505089">
      <w:pPr>
        <w:rPr>
          <w:rFonts w:ascii="宋体" w:eastAsia="宋体" w:hAnsi="宋体" w:cs="宋体" w:hint="eastAsia"/>
          <w:sz w:val="24"/>
          <w:szCs w:val="24"/>
          <w:lang w:eastAsia="zh-CN"/>
        </w:rPr>
      </w:pPr>
    </w:p>
    <w:p w14:paraId="63BA5F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808. 根据军队建设的需要，（   ）可以从青年学生中招收学员。</w:t>
      </w:r>
    </w:p>
    <w:p w14:paraId="000105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A、战略支援部队</w:t>
      </w:r>
    </w:p>
    <w:p w14:paraId="4230D6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B、联勤保障部队</w:t>
      </w:r>
    </w:p>
    <w:p w14:paraId="66A4EB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C、军队院校</w:t>
      </w:r>
    </w:p>
    <w:p w14:paraId="5FE389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D、人民武装警察部队</w:t>
      </w:r>
    </w:p>
    <w:p w14:paraId="3729F9A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05B4B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答案解析：《中华人民共和国兵役法》第六章第三十八条：根据军队建设的需要，军队院校可以从青年学生中招收学员。招收学员的年龄，不受征集服现役年龄的限制。</w:t>
      </w:r>
    </w:p>
    <w:p w14:paraId="29681F5C" w14:textId="77777777" w:rsidR="00505089" w:rsidRDefault="00505089">
      <w:pPr>
        <w:rPr>
          <w:rFonts w:ascii="宋体" w:eastAsia="宋体" w:hAnsi="宋体" w:cs="宋体" w:hint="eastAsia"/>
          <w:sz w:val="24"/>
          <w:szCs w:val="24"/>
          <w:lang w:eastAsia="zh-CN"/>
        </w:rPr>
      </w:pPr>
    </w:p>
    <w:p w14:paraId="1A87D2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809. 《中华人民共和国兵役法》规定，公民合法服兵役的最低年龄是（   ）。</w:t>
      </w:r>
    </w:p>
    <w:p w14:paraId="67AB2BC3"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A、16</w:t>
      </w:r>
    </w:p>
    <w:p w14:paraId="2CBAD90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B、17</w:t>
      </w:r>
    </w:p>
    <w:p w14:paraId="17244DF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C、18</w:t>
      </w:r>
    </w:p>
    <w:p w14:paraId="66D0AD1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D、19</w:t>
      </w:r>
    </w:p>
    <w:p w14:paraId="6E8D1E7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正确答案：B</w:t>
      </w:r>
      <w:proofErr w:type="spellEnd"/>
    </w:p>
    <w:p w14:paraId="36D60C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2021年8月20日，中华人民共和国第十三届全国人民代表大会常务委员会第三十次会议修订通过《中华人民共和国兵役法》，自2021年10月1日起施行。第三章第二十条：根据军队需要和本人自愿，可以征集年满十七周岁未满十八周岁的公民服现役。</w:t>
      </w:r>
    </w:p>
    <w:p w14:paraId="4CA970F9" w14:textId="77777777" w:rsidR="00505089" w:rsidRDefault="00505089">
      <w:pPr>
        <w:rPr>
          <w:rFonts w:ascii="宋体" w:eastAsia="宋体" w:hAnsi="宋体" w:cs="宋体" w:hint="eastAsia"/>
          <w:sz w:val="24"/>
          <w:szCs w:val="24"/>
          <w:lang w:eastAsia="zh-CN"/>
        </w:rPr>
      </w:pPr>
    </w:p>
    <w:p w14:paraId="1B5FD3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810. （   ）是规范我国公民履行兵役义务的基本法律依据。</w:t>
      </w:r>
    </w:p>
    <w:p w14:paraId="463B13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A、《中华人民共和国兵役法》</w:t>
      </w:r>
    </w:p>
    <w:p w14:paraId="636096B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B、《中华人民共和国国防法》</w:t>
      </w:r>
    </w:p>
    <w:p w14:paraId="0B82BC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C、《中华人民共和国国防教育法》</w:t>
      </w:r>
    </w:p>
    <w:p w14:paraId="317BDD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D、《中华人民共和国预备役人员法》</w:t>
      </w:r>
    </w:p>
    <w:p w14:paraId="77EA8F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C7F4B4D" w14:textId="77777777" w:rsidR="00505089" w:rsidRDefault="00505089">
      <w:pPr>
        <w:rPr>
          <w:rFonts w:ascii="宋体" w:eastAsia="宋体" w:hAnsi="宋体" w:cs="宋体" w:hint="eastAsia"/>
          <w:sz w:val="24"/>
          <w:szCs w:val="24"/>
          <w:lang w:eastAsia="zh-CN"/>
        </w:rPr>
      </w:pPr>
    </w:p>
    <w:p w14:paraId="3A78B7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811. 年满18周岁的男性公民当年未被征集服现役的，在（   ）周岁前仍可被征集。</w:t>
      </w:r>
    </w:p>
    <w:p w14:paraId="442FB31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A、22</w:t>
      </w:r>
    </w:p>
    <w:p w14:paraId="74F6A37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B、23</w:t>
      </w:r>
    </w:p>
    <w:p w14:paraId="34E90C54"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C、24</w:t>
      </w:r>
    </w:p>
    <w:p w14:paraId="6B8ACA1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D、25</w:t>
      </w:r>
    </w:p>
    <w:p w14:paraId="4678549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1152C69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三章第二十条：年满十八周岁的男性公民，应当被征集服现役；当年未被征集的，在二十二周岁以前仍可以被征集服现役。普通高等学校毕业生的征集年龄可以放宽至二十四周岁，研究生的征集年龄可以放宽至二十六周岁。</w:t>
      </w:r>
    </w:p>
    <w:p w14:paraId="2F99EB4C" w14:textId="77777777" w:rsidR="00505089" w:rsidRDefault="00505089">
      <w:pPr>
        <w:rPr>
          <w:rFonts w:ascii="宋体" w:eastAsia="宋体" w:hAnsi="宋体" w:cs="宋体" w:hint="eastAsia"/>
          <w:sz w:val="24"/>
          <w:szCs w:val="24"/>
          <w:lang w:eastAsia="zh-CN"/>
        </w:rPr>
      </w:pPr>
    </w:p>
    <w:p w14:paraId="3EE484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812. 战时根据需要，可以从（   ）中直接任命军官。</w:t>
      </w:r>
    </w:p>
    <w:p w14:paraId="5FCC22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A、现役士兵</w:t>
      </w:r>
    </w:p>
    <w:p w14:paraId="354368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B、军队院校学员</w:t>
      </w:r>
    </w:p>
    <w:p w14:paraId="760CC2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C、征召的预备役军官</w:t>
      </w:r>
    </w:p>
    <w:p w14:paraId="628223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35A12E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391EE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答案解析：《中华人民共和国兵役法》第五章第三十三条：战时根据需要，可以从现役士兵、军队院校学员、征召的预备役军官和其他人员中直接任命军官。</w:t>
      </w:r>
    </w:p>
    <w:p w14:paraId="1084CFE1" w14:textId="77777777" w:rsidR="00505089" w:rsidRDefault="00505089">
      <w:pPr>
        <w:rPr>
          <w:rFonts w:ascii="宋体" w:eastAsia="宋体" w:hAnsi="宋体" w:cs="宋体" w:hint="eastAsia"/>
          <w:sz w:val="24"/>
          <w:szCs w:val="24"/>
          <w:lang w:eastAsia="zh-CN"/>
        </w:rPr>
      </w:pPr>
    </w:p>
    <w:p w14:paraId="5227A4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813. 战时根据需要，（   ）可以决定适当放宽征召男性公民服现役的年龄上限。</w:t>
      </w:r>
    </w:p>
    <w:p w14:paraId="55DC0A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759BB5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71A14B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53DA6E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D、国防部</w:t>
      </w:r>
    </w:p>
    <w:p w14:paraId="7DC663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ED4C2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答案解析：《中华人民共和国兵役法》第七章第四十五条：战时根据需要，国务院和中央军事委员会可以决定适当放宽征召男性公民服现役的年龄上限，可以决定延长公民服现役的期限。</w:t>
      </w:r>
    </w:p>
    <w:p w14:paraId="032AEBC8" w14:textId="77777777" w:rsidR="00505089" w:rsidRDefault="00505089">
      <w:pPr>
        <w:rPr>
          <w:rFonts w:ascii="宋体" w:eastAsia="宋体" w:hAnsi="宋体" w:cs="宋体" w:hint="eastAsia"/>
          <w:sz w:val="24"/>
          <w:szCs w:val="24"/>
          <w:lang w:eastAsia="zh-CN"/>
        </w:rPr>
      </w:pPr>
    </w:p>
    <w:p w14:paraId="20A415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814. 战时根据需要，（   ）可以决定延长公民服现役的期限。</w:t>
      </w:r>
    </w:p>
    <w:p w14:paraId="51DB77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6B72FA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34FC07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C、国务院和中央军事委员会</w:t>
      </w:r>
    </w:p>
    <w:p w14:paraId="43C200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D、国防部</w:t>
      </w:r>
    </w:p>
    <w:p w14:paraId="04937D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9412E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答案解析：《中华人民共和国兵役法》第七章第四十五条：战时根据需要，国务院和中央军事委员会可以决定适当放宽征召男性公民服现役的年龄上限，可以决定延长公民服现役的期限。</w:t>
      </w:r>
    </w:p>
    <w:p w14:paraId="44925630" w14:textId="77777777" w:rsidR="00505089" w:rsidRDefault="00505089">
      <w:pPr>
        <w:rPr>
          <w:rFonts w:ascii="宋体" w:eastAsia="宋体" w:hAnsi="宋体" w:cs="宋体" w:hint="eastAsia"/>
          <w:sz w:val="24"/>
          <w:szCs w:val="24"/>
          <w:lang w:eastAsia="zh-CN"/>
        </w:rPr>
      </w:pPr>
    </w:p>
    <w:p w14:paraId="3D0158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815. 义务兵家庭优待金标准由（   ）制定。</w:t>
      </w:r>
    </w:p>
    <w:p w14:paraId="77BADF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A、地方财政局</w:t>
      </w:r>
    </w:p>
    <w:p w14:paraId="571F89E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B、地方人民政府</w:t>
      </w:r>
    </w:p>
    <w:p w14:paraId="6FF94C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C、地方人民武装部</w:t>
      </w:r>
    </w:p>
    <w:p w14:paraId="49EE8F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D、地方民政局</w:t>
      </w:r>
    </w:p>
    <w:p w14:paraId="5FFBB6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68850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八章第五十条：国家建立义务兵家庭优待金制度。义务兵家庭优待金标准由地方人民政府制定，中央财政给予定额补助。具体补助办法由国务院退役军人工作主管部门、财政部门会同中央军事委员会机关有关部门制定。</w:t>
      </w:r>
    </w:p>
    <w:p w14:paraId="4685709B" w14:textId="77777777" w:rsidR="00505089" w:rsidRDefault="00505089">
      <w:pPr>
        <w:rPr>
          <w:rFonts w:ascii="宋体" w:eastAsia="宋体" w:hAnsi="宋体" w:cs="宋体" w:hint="eastAsia"/>
          <w:sz w:val="24"/>
          <w:szCs w:val="24"/>
          <w:lang w:eastAsia="zh-CN"/>
        </w:rPr>
      </w:pPr>
    </w:p>
    <w:p w14:paraId="083DBA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816. 义务兵家庭优待金标准由中央财政给予（   ）补助。</w:t>
      </w:r>
    </w:p>
    <w:p w14:paraId="433927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A、定额</w:t>
      </w:r>
    </w:p>
    <w:p w14:paraId="02A8BC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B、差额</w:t>
      </w:r>
    </w:p>
    <w:p w14:paraId="1E4737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C、全额</w:t>
      </w:r>
    </w:p>
    <w:p w14:paraId="2D2541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D、足额</w:t>
      </w:r>
    </w:p>
    <w:p w14:paraId="094865B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97235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八章第五十条：国家建立义务兵家庭优待金制度。义务兵家庭优待金标准由地方人民政府制定，中央财政给予定额补助。具体补助办法由国务院退役军人工作主管部门、财政部门会同中央军事委员会机关有关部门制定。</w:t>
      </w:r>
    </w:p>
    <w:p w14:paraId="6D71E56A" w14:textId="77777777" w:rsidR="00505089" w:rsidRDefault="00505089">
      <w:pPr>
        <w:rPr>
          <w:rFonts w:ascii="宋体" w:eastAsia="宋体" w:hAnsi="宋体" w:cs="宋体" w:hint="eastAsia"/>
          <w:sz w:val="24"/>
          <w:szCs w:val="24"/>
          <w:lang w:eastAsia="zh-CN"/>
        </w:rPr>
      </w:pPr>
    </w:p>
    <w:p w14:paraId="457AF5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817. 义务兵退出现役自主就业的，按照国家规定发给一次性（   ）。</w:t>
      </w:r>
    </w:p>
    <w:p w14:paraId="1926B3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A、补助金</w:t>
      </w:r>
    </w:p>
    <w:p w14:paraId="7CB228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B、退役金</w:t>
      </w:r>
    </w:p>
    <w:p w14:paraId="59D4A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C、退休金</w:t>
      </w:r>
    </w:p>
    <w:p w14:paraId="4DF60F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D、优待金</w:t>
      </w:r>
    </w:p>
    <w:p w14:paraId="73BCFD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正确答案：B</w:t>
      </w:r>
    </w:p>
    <w:p w14:paraId="345743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九章第五十三条：义务兵退出现役自主就业的，按照国家规定发给一次性退役金，由安置地的县级以上地方人民政府接收，根据当地的实际情况，可以发给经济补助。国家根据经济社会发展，适时调整退役金的标准。</w:t>
      </w:r>
    </w:p>
    <w:p w14:paraId="12C220D6" w14:textId="77777777" w:rsidR="00505089" w:rsidRDefault="00505089">
      <w:pPr>
        <w:rPr>
          <w:rFonts w:ascii="宋体" w:eastAsia="宋体" w:hAnsi="宋体" w:cs="宋体" w:hint="eastAsia"/>
          <w:sz w:val="24"/>
          <w:szCs w:val="24"/>
          <w:lang w:eastAsia="zh-CN"/>
        </w:rPr>
      </w:pPr>
    </w:p>
    <w:p w14:paraId="3C7277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818. 下列哪些义务兵退出现役，可由安置地的县级以上地方人民政府安排工作（   ）。</w:t>
      </w:r>
    </w:p>
    <w:p w14:paraId="0E67E7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A、属于烈士子女的义务兵</w:t>
      </w:r>
    </w:p>
    <w:p w14:paraId="431888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B、服现役期间平时获得二等功以上荣誉的义务兵</w:t>
      </w:r>
    </w:p>
    <w:p w14:paraId="1F4657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C、服现役期间战时获得三等功以上荣誉的义务兵</w:t>
      </w:r>
    </w:p>
    <w:p w14:paraId="68A2458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345357B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C59D0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九章第五十三条：服现役期间平时获得二等功以上荣誉或者战时获得三等功以上荣誉以及属于烈士子女的义务兵退出现役，由安置地的县级以上地方人民政府安排工作；待安排工作期间由当地人民政府按照国家有关规定发给生活补助费；根据本人自愿，也可以选择自主就业。</w:t>
      </w:r>
    </w:p>
    <w:p w14:paraId="1CAE9B02" w14:textId="77777777" w:rsidR="00505089" w:rsidRDefault="00505089">
      <w:pPr>
        <w:rPr>
          <w:rFonts w:ascii="宋体" w:eastAsia="宋体" w:hAnsi="宋体" w:cs="宋体" w:hint="eastAsia"/>
          <w:sz w:val="24"/>
          <w:szCs w:val="24"/>
          <w:lang w:eastAsia="zh-CN"/>
        </w:rPr>
      </w:pPr>
    </w:p>
    <w:p w14:paraId="717D64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819. 《中华人民共和国兵役法》规定，（   ）是我国每一个公民的神圣职责。</w:t>
      </w:r>
    </w:p>
    <w:p w14:paraId="72902A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A、保卫祖国、维护和平</w:t>
      </w:r>
    </w:p>
    <w:p w14:paraId="1FB441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B、保卫祖国、抵抗侵略</w:t>
      </w:r>
    </w:p>
    <w:p w14:paraId="613C61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C、统一祖国、维护和平</w:t>
      </w:r>
    </w:p>
    <w:p w14:paraId="6481E2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D、统一祖国、抵抗侵略</w:t>
      </w:r>
    </w:p>
    <w:p w14:paraId="65CAC7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F542F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答案解析：《中华人民共和国兵役法》第一章第二条：保卫祖国、抵抗侵略是中华人民共和国每一个公民的神圣职责。</w:t>
      </w:r>
    </w:p>
    <w:p w14:paraId="4BB89FB5" w14:textId="77777777" w:rsidR="00505089" w:rsidRDefault="00505089">
      <w:pPr>
        <w:rPr>
          <w:rFonts w:ascii="宋体" w:eastAsia="宋体" w:hAnsi="宋体" w:cs="宋体" w:hint="eastAsia"/>
          <w:sz w:val="24"/>
          <w:szCs w:val="24"/>
          <w:lang w:eastAsia="zh-CN"/>
        </w:rPr>
      </w:pPr>
    </w:p>
    <w:p w14:paraId="04D3BD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820. 下列不属于《中华人民共和国兵役法》内容的是（   ）。</w:t>
      </w:r>
    </w:p>
    <w:p w14:paraId="4A0B03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A、兵役登记</w:t>
      </w:r>
    </w:p>
    <w:p w14:paraId="23A4BD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B、平时征集</w:t>
      </w:r>
    </w:p>
    <w:p w14:paraId="0204DB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C、对外军事关系</w:t>
      </w:r>
    </w:p>
    <w:p w14:paraId="0F7852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D、服役待遇和抚恤优待</w:t>
      </w:r>
    </w:p>
    <w:p w14:paraId="15FD02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26454B2D" w14:textId="77777777" w:rsidR="00505089" w:rsidRDefault="00505089">
      <w:pPr>
        <w:rPr>
          <w:rFonts w:ascii="宋体" w:eastAsia="宋体" w:hAnsi="宋体" w:cs="宋体" w:hint="eastAsia"/>
          <w:sz w:val="24"/>
          <w:szCs w:val="24"/>
          <w:lang w:eastAsia="zh-CN"/>
        </w:rPr>
      </w:pPr>
    </w:p>
    <w:p w14:paraId="4B61C0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821. 全国的兵役工作，在国务院、中央军事委员会领导下，由（   ）负责。</w:t>
      </w:r>
    </w:p>
    <w:p w14:paraId="0027E5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A、公安部</w:t>
      </w:r>
    </w:p>
    <w:p w14:paraId="158A70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B、国防部</w:t>
      </w:r>
    </w:p>
    <w:p w14:paraId="7B09A2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C、退役军人事务部</w:t>
      </w:r>
    </w:p>
    <w:p w14:paraId="3BAC21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D、国家安全部</w:t>
      </w:r>
    </w:p>
    <w:p w14:paraId="5581F0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750385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答案解析：《中华人民共和国兵役法》第一章第九条：全国的兵役工作，在国务院、中央军事委员会领导下，由国防部负责。</w:t>
      </w:r>
    </w:p>
    <w:p w14:paraId="233169BC" w14:textId="77777777" w:rsidR="00505089" w:rsidRDefault="00505089">
      <w:pPr>
        <w:rPr>
          <w:rFonts w:ascii="宋体" w:eastAsia="宋体" w:hAnsi="宋体" w:cs="宋体" w:hint="eastAsia"/>
          <w:sz w:val="24"/>
          <w:szCs w:val="24"/>
          <w:lang w:eastAsia="zh-CN"/>
        </w:rPr>
      </w:pPr>
    </w:p>
    <w:p w14:paraId="39B21D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822. 《中华人民共和国国防教育法》是哪年开始颁布实施的（   ）。</w:t>
      </w:r>
    </w:p>
    <w:p w14:paraId="012E066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A、2001年</w:t>
      </w:r>
    </w:p>
    <w:p w14:paraId="5DB8A1D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B、2002年</w:t>
      </w:r>
    </w:p>
    <w:p w14:paraId="0F24A73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C、2003年</w:t>
      </w:r>
    </w:p>
    <w:p w14:paraId="0C2EE70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D、2004年</w:t>
      </w:r>
    </w:p>
    <w:p w14:paraId="7E62DF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21C5C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答案解析：2001年4月28日，《中华人民共和国国防教育法》由中华人民共和国第九届全国人民代表大会常务委员会第二十一次会议通过，同日中华人民共和国主席令（第五十二号）予以公布，自公布之日起施行。</w:t>
      </w:r>
    </w:p>
    <w:p w14:paraId="051336FE" w14:textId="77777777" w:rsidR="00505089" w:rsidRDefault="00505089">
      <w:pPr>
        <w:rPr>
          <w:rFonts w:ascii="宋体" w:eastAsia="宋体" w:hAnsi="宋体" w:cs="宋体" w:hint="eastAsia"/>
          <w:sz w:val="24"/>
          <w:szCs w:val="24"/>
          <w:lang w:eastAsia="zh-CN"/>
        </w:rPr>
      </w:pPr>
    </w:p>
    <w:p w14:paraId="4D315CE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823. 《中华人民共和国国防教育法》根据哪两部法律制定（   ）。</w:t>
      </w:r>
    </w:p>
    <w:p w14:paraId="79C4FC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A、宪法和国防法</w:t>
      </w:r>
    </w:p>
    <w:p w14:paraId="152429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B、国防法和教育法</w:t>
      </w:r>
    </w:p>
    <w:p w14:paraId="2761C7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C、国防法和行政法</w:t>
      </w:r>
    </w:p>
    <w:p w14:paraId="6D22AD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D、行政法和教育法</w:t>
      </w:r>
    </w:p>
    <w:p w14:paraId="666576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D8CCA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答案解析：《中华人民共和国国防教育法》第一章第一条：为了普及和加强国防教育，发扬爱国主义精神，促进国防建设和社会主义精神文明建设，根据国防法和教育法，制定本法。</w:t>
      </w:r>
    </w:p>
    <w:p w14:paraId="7D2F6A05" w14:textId="77777777" w:rsidR="00505089" w:rsidRDefault="00505089">
      <w:pPr>
        <w:rPr>
          <w:rFonts w:ascii="宋体" w:eastAsia="宋体" w:hAnsi="宋体" w:cs="宋体" w:hint="eastAsia"/>
          <w:sz w:val="24"/>
          <w:szCs w:val="24"/>
          <w:lang w:eastAsia="zh-CN"/>
        </w:rPr>
      </w:pPr>
    </w:p>
    <w:p w14:paraId="1F034F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824. 下列哪项不属于我国国防教育贯彻的方针(   )。</w:t>
      </w:r>
    </w:p>
    <w:p w14:paraId="5D0274C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A、全民参与</w:t>
      </w:r>
    </w:p>
    <w:p w14:paraId="4247C0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B、长期坚持</w:t>
      </w:r>
    </w:p>
    <w:p w14:paraId="55ADFB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C、讲求实效</w:t>
      </w:r>
    </w:p>
    <w:p w14:paraId="0E8D98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D、突出重点</w:t>
      </w:r>
    </w:p>
    <w:p w14:paraId="693096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80BE8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四条：国防教育贯彻全民参与、长期坚持、讲求实效的方针，实行经常教育与集中教育相结合、普及教育与重点教育相结合、理论教育与行为教育相结合的原则，针对不同对象确定相应的教育内容分类组织实施。</w:t>
      </w:r>
    </w:p>
    <w:p w14:paraId="4BEFC570" w14:textId="77777777" w:rsidR="00505089" w:rsidRDefault="00505089">
      <w:pPr>
        <w:rPr>
          <w:rFonts w:ascii="宋体" w:eastAsia="宋体" w:hAnsi="宋体" w:cs="宋体" w:hint="eastAsia"/>
          <w:sz w:val="24"/>
          <w:szCs w:val="24"/>
          <w:lang w:eastAsia="zh-CN"/>
        </w:rPr>
      </w:pPr>
    </w:p>
    <w:p w14:paraId="48762AE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825. 下列哪项不属于我国国防教育实行的原则(   )。</w:t>
      </w:r>
    </w:p>
    <w:p w14:paraId="7859029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A、经常教育与集中教育相结合</w:t>
      </w:r>
    </w:p>
    <w:p w14:paraId="09C51B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B、短期教育与长期教育相结合</w:t>
      </w:r>
    </w:p>
    <w:p w14:paraId="69BAAE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C、普及教育与重点教育相结合</w:t>
      </w:r>
    </w:p>
    <w:p w14:paraId="39B4B1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D、理论教育与行为教育相结合</w:t>
      </w:r>
    </w:p>
    <w:p w14:paraId="63FF928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EA50F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四条：国防教育贯彻全民参与、长期坚持、讲求实效的方针，实行经常教育与集中教育相结合、普及教育与重点教育相结合、理论教育与行为教育相结合的原则，针对不同对象确定相应的教育内容分类组织实施。</w:t>
      </w:r>
    </w:p>
    <w:p w14:paraId="7D40110F" w14:textId="77777777" w:rsidR="00505089" w:rsidRDefault="00505089">
      <w:pPr>
        <w:rPr>
          <w:rFonts w:ascii="宋体" w:eastAsia="宋体" w:hAnsi="宋体" w:cs="宋体" w:hint="eastAsia"/>
          <w:sz w:val="24"/>
          <w:szCs w:val="24"/>
          <w:lang w:eastAsia="zh-CN"/>
        </w:rPr>
      </w:pPr>
    </w:p>
    <w:p w14:paraId="1DDB5F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826. 我国国防教育针对不同对象确定相应的教育内容（   ）组织实施。</w:t>
      </w:r>
    </w:p>
    <w:p w14:paraId="03E74B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A、统一</w:t>
      </w:r>
    </w:p>
    <w:p w14:paraId="5B43B0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B、分级</w:t>
      </w:r>
    </w:p>
    <w:p w14:paraId="4EC732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C、分类</w:t>
      </w:r>
    </w:p>
    <w:p w14:paraId="4AF2EC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D、分层次</w:t>
      </w:r>
    </w:p>
    <w:p w14:paraId="64599B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CBEFF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四条：国防教育贯彻全民参与、长期坚持、讲求实效的方针，实行经常教育与集中教育相结合、普及教育与重点教育相结合、理论教育与行为教育相结合的原则，针对不同对象确定相应的教育内容分类组织实施。</w:t>
      </w:r>
    </w:p>
    <w:p w14:paraId="264A9107" w14:textId="77777777" w:rsidR="00505089" w:rsidRDefault="00505089">
      <w:pPr>
        <w:rPr>
          <w:rFonts w:ascii="宋体" w:eastAsia="宋体" w:hAnsi="宋体" w:cs="宋体" w:hint="eastAsia"/>
          <w:sz w:val="24"/>
          <w:szCs w:val="24"/>
          <w:lang w:eastAsia="zh-CN"/>
        </w:rPr>
      </w:pPr>
    </w:p>
    <w:p w14:paraId="15AA791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827. （   ）协同（   ）开展全民国防教育。</w:t>
      </w:r>
    </w:p>
    <w:p w14:paraId="47F3F5A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  国务院</w:t>
      </w:r>
    </w:p>
    <w:p w14:paraId="75246F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  国防部</w:t>
      </w:r>
    </w:p>
    <w:p w14:paraId="11CAB5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          中央军事委员会</w:t>
      </w:r>
    </w:p>
    <w:p w14:paraId="289BC5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D、国务院          国防部</w:t>
      </w:r>
    </w:p>
    <w:p w14:paraId="7AEB82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7F800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答案解析：《中华人民共和国国防教育法》第一章第六条：国务院领导全国的国防教育工作。中央军事委员会协同国务院开展全民国防教育。</w:t>
      </w:r>
    </w:p>
    <w:p w14:paraId="4037BAB7" w14:textId="77777777" w:rsidR="00505089" w:rsidRDefault="00505089">
      <w:pPr>
        <w:rPr>
          <w:rFonts w:ascii="宋体" w:eastAsia="宋体" w:hAnsi="宋体" w:cs="宋体" w:hint="eastAsia"/>
          <w:sz w:val="24"/>
          <w:szCs w:val="24"/>
          <w:lang w:eastAsia="zh-CN"/>
        </w:rPr>
      </w:pPr>
    </w:p>
    <w:p w14:paraId="3502C9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828. 普及和加强国防教育是（   ）的共同责任。</w:t>
      </w:r>
    </w:p>
    <w:p w14:paraId="46EFCD7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A、各级党委</w:t>
      </w:r>
    </w:p>
    <w:p w14:paraId="78A9CB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B、各级政府</w:t>
      </w:r>
    </w:p>
    <w:p w14:paraId="24E68C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C、各级各类学校</w:t>
      </w:r>
    </w:p>
    <w:p w14:paraId="3BA6CE8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D、全社会</w:t>
      </w:r>
    </w:p>
    <w:p w14:paraId="094EC8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E7253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五条：中华人民共和国公民都有接受国防教育的权利和义务。普及和加强国防教育是全社会的共同责任。一切国家机关和武装力量、各政党和各社会团体、各企业事业组织以及基层群众性自治组织，都应当根据各自的实际情况组织本地区、本部门、本单位开展国防教育。</w:t>
      </w:r>
    </w:p>
    <w:p w14:paraId="72EAC4CA" w14:textId="77777777" w:rsidR="00505089" w:rsidRDefault="00505089">
      <w:pPr>
        <w:rPr>
          <w:rFonts w:ascii="宋体" w:eastAsia="宋体" w:hAnsi="宋体" w:cs="宋体" w:hint="eastAsia"/>
          <w:sz w:val="24"/>
          <w:szCs w:val="24"/>
          <w:lang w:eastAsia="zh-CN"/>
        </w:rPr>
      </w:pPr>
    </w:p>
    <w:p w14:paraId="338C6A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829. 《中华人民共和国国防教育法》规定，我国公民都有接受（   ）的权利和义务。</w:t>
      </w:r>
    </w:p>
    <w:p w14:paraId="2CCB5C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A、服兵役</w:t>
      </w:r>
    </w:p>
    <w:p w14:paraId="109A984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B、国防教育</w:t>
      </w:r>
    </w:p>
    <w:p w14:paraId="15D00B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C、国防动员</w:t>
      </w:r>
    </w:p>
    <w:p w14:paraId="694C3F9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D、军事训练</w:t>
      </w:r>
    </w:p>
    <w:p w14:paraId="2D3127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1CCEA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答案解析：《中华人民共和国国防教育法》第一章第五条：中华人民共和国公民都有接受国防教育的权利和义务。</w:t>
      </w:r>
    </w:p>
    <w:p w14:paraId="3D53B0DC" w14:textId="77777777" w:rsidR="00505089" w:rsidRDefault="00505089">
      <w:pPr>
        <w:rPr>
          <w:rFonts w:ascii="宋体" w:eastAsia="宋体" w:hAnsi="宋体" w:cs="宋体" w:hint="eastAsia"/>
          <w:sz w:val="24"/>
          <w:szCs w:val="24"/>
          <w:lang w:eastAsia="zh-CN"/>
        </w:rPr>
      </w:pPr>
    </w:p>
    <w:p w14:paraId="4EB4C2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830. 国家支持、鼓励（   ）开展有益于国防教育的活动。</w:t>
      </w:r>
    </w:p>
    <w:p w14:paraId="079F85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A、机关单位</w:t>
      </w:r>
    </w:p>
    <w:p w14:paraId="0DDE06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B、企业</w:t>
      </w:r>
    </w:p>
    <w:p w14:paraId="19AE6F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w:t>
      </w:r>
    </w:p>
    <w:p w14:paraId="53E6E3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D、社会组织和个人</w:t>
      </w:r>
    </w:p>
    <w:p w14:paraId="5BB9F0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74526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答案解析：《中华人民共和国国防教育法》第一章第十条：国家支持、鼓励社会组织和个人开展有益于国防教育的活动。</w:t>
      </w:r>
    </w:p>
    <w:p w14:paraId="02DB0768" w14:textId="77777777" w:rsidR="00505089" w:rsidRDefault="00505089">
      <w:pPr>
        <w:rPr>
          <w:rFonts w:ascii="宋体" w:eastAsia="宋体" w:hAnsi="宋体" w:cs="宋体" w:hint="eastAsia"/>
          <w:sz w:val="24"/>
          <w:szCs w:val="24"/>
          <w:lang w:eastAsia="zh-CN"/>
        </w:rPr>
      </w:pPr>
    </w:p>
    <w:p w14:paraId="27B7D36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831. 《中华人民共和国国防法》规定，（   ）应当按照规定组织学生军事训练。</w:t>
      </w:r>
    </w:p>
    <w:p w14:paraId="52371B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A、小学和初中阶段学校</w:t>
      </w:r>
    </w:p>
    <w:p w14:paraId="271678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B、初中和高中阶段学校</w:t>
      </w:r>
    </w:p>
    <w:p w14:paraId="2428F6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C、高中阶段学校和普通高等学校</w:t>
      </w:r>
    </w:p>
    <w:p w14:paraId="5296E1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D、普通高等学校</w:t>
      </w:r>
    </w:p>
    <w:p w14:paraId="01673C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08467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法》第七章第四十五条：学校的国防教育是全民国防教育的基础。各级各类学校应当设置适当的国防教育课程，或者在有关课程中增加国防教育的内容。普通高等学校和高中阶段学校应当按照规定组织学生军事训练。</w:t>
      </w:r>
    </w:p>
    <w:p w14:paraId="227AC2F2" w14:textId="77777777" w:rsidR="00505089" w:rsidRDefault="00505089">
      <w:pPr>
        <w:rPr>
          <w:rFonts w:ascii="宋体" w:eastAsia="宋体" w:hAnsi="宋体" w:cs="宋体" w:hint="eastAsia"/>
          <w:sz w:val="24"/>
          <w:szCs w:val="24"/>
          <w:lang w:eastAsia="zh-CN"/>
        </w:rPr>
      </w:pPr>
    </w:p>
    <w:p w14:paraId="5A958D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832. 民兵、预备役人员的国防教育，应当以哪类人员为重点（   ）。</w:t>
      </w:r>
    </w:p>
    <w:p w14:paraId="36536B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A、基干民兵</w:t>
      </w:r>
    </w:p>
    <w:p w14:paraId="394273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B、第一类预备役人员</w:t>
      </w:r>
    </w:p>
    <w:p w14:paraId="45667D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C、担任领导职务的民兵、预备役人员</w:t>
      </w:r>
    </w:p>
    <w:p w14:paraId="07EC63D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D、以上均是</w:t>
      </w:r>
      <w:proofErr w:type="spellEnd"/>
    </w:p>
    <w:p w14:paraId="12C011F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6D7E14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二十条：民兵、预备役人员的国防教育，应当以基干民兵、第一类预备役人员和担任领导职务的民兵、预备役人员为重点，建立和完善制度，保证受教育的人员、教育时间和教育内容的落实。</w:t>
      </w:r>
    </w:p>
    <w:p w14:paraId="18D84429" w14:textId="77777777" w:rsidR="00505089" w:rsidRDefault="00505089">
      <w:pPr>
        <w:rPr>
          <w:rFonts w:ascii="宋体" w:eastAsia="宋体" w:hAnsi="宋体" w:cs="宋体" w:hint="eastAsia"/>
          <w:sz w:val="24"/>
          <w:szCs w:val="24"/>
          <w:lang w:eastAsia="zh-CN"/>
        </w:rPr>
      </w:pPr>
    </w:p>
    <w:p w14:paraId="3BBB95A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833. 中央和省、自治区、直辖市及设区的市的（   ）应当开设国防教育节目或栏目。</w:t>
      </w:r>
    </w:p>
    <w:p w14:paraId="26695A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A、广播电台</w:t>
      </w:r>
    </w:p>
    <w:p w14:paraId="32B430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B、电视台</w:t>
      </w:r>
    </w:p>
    <w:p w14:paraId="45C50A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C、报刊</w:t>
      </w:r>
    </w:p>
    <w:p w14:paraId="333473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7E2D15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29900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二十二条：文化、新闻、出版、广播、电影、电视等部门和单位应当根据形势和任务的要求，采取多种形式开展国防教育。中央和省、自治区、直辖市以及设区的市的广播电台、电视台、报刊应当开设国防教育节目或者栏目，普及国防知识。</w:t>
      </w:r>
    </w:p>
    <w:p w14:paraId="62BBC4BD" w14:textId="77777777" w:rsidR="00505089" w:rsidRDefault="00505089">
      <w:pPr>
        <w:rPr>
          <w:rFonts w:ascii="宋体" w:eastAsia="宋体" w:hAnsi="宋体" w:cs="宋体" w:hint="eastAsia"/>
          <w:sz w:val="24"/>
          <w:szCs w:val="24"/>
          <w:lang w:eastAsia="zh-CN"/>
        </w:rPr>
      </w:pPr>
    </w:p>
    <w:p w14:paraId="587762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834. 全民国防教育使用（   ）的国防教育大纲。</w:t>
      </w:r>
    </w:p>
    <w:p w14:paraId="771CBB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A、统一</w:t>
      </w:r>
    </w:p>
    <w:p w14:paraId="246177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B、分类</w:t>
      </w:r>
    </w:p>
    <w:p w14:paraId="4A3C74F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C、分层次</w:t>
      </w:r>
    </w:p>
    <w:p w14:paraId="0C5F1A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D、分级</w:t>
      </w:r>
    </w:p>
    <w:p w14:paraId="3779BF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4A8DA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答案解析：《中华人民共和国国防教育法》第三章第三十条：全民国防教育使用统一的国防教育大纲。国防教育大纲由国家国防教育工作机构组织制定。适用于不同</w:t>
      </w:r>
      <w:r>
        <w:rPr>
          <w:rFonts w:ascii="宋体" w:eastAsia="宋体" w:hAnsi="宋体" w:cs="宋体" w:hint="eastAsia"/>
          <w:sz w:val="24"/>
          <w:szCs w:val="24"/>
          <w:lang w:eastAsia="zh-CN"/>
        </w:rPr>
        <w:lastRenderedPageBreak/>
        <w:t>地区、不同类别教育对象的国防教育教材，由有关部门或者地方依据国防教育大纲并结合本地区、本部门的特点组织编写。</w:t>
      </w:r>
    </w:p>
    <w:p w14:paraId="6CC9911B" w14:textId="77777777" w:rsidR="00505089" w:rsidRDefault="00505089">
      <w:pPr>
        <w:rPr>
          <w:rFonts w:ascii="宋体" w:eastAsia="宋体" w:hAnsi="宋体" w:cs="宋体" w:hint="eastAsia"/>
          <w:sz w:val="24"/>
          <w:szCs w:val="24"/>
          <w:lang w:eastAsia="zh-CN"/>
        </w:rPr>
      </w:pPr>
    </w:p>
    <w:p w14:paraId="0BD09A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835. 国防教育大纲由（   ）组织制定。</w:t>
      </w:r>
    </w:p>
    <w:p w14:paraId="5CB34F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A、中央军事委员会</w:t>
      </w:r>
    </w:p>
    <w:p w14:paraId="65F6F2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B、国家国防教育工作机构</w:t>
      </w:r>
    </w:p>
    <w:p w14:paraId="4DB3A0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C、教育部</w:t>
      </w:r>
    </w:p>
    <w:p w14:paraId="7F28BC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58C72F2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C690F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三十条：全民国防教育使用统一的国防教育大纲。国防教育大纲由国家国防教育工作机构组织制定。适用于不同地区、不同类别教育对象的国防教育教材，由有关部门或者地方依据国防教育大纲并结合本地区、本部门的特点组织编写。</w:t>
      </w:r>
    </w:p>
    <w:p w14:paraId="1589AE98" w14:textId="77777777" w:rsidR="00505089" w:rsidRDefault="00505089">
      <w:pPr>
        <w:rPr>
          <w:rFonts w:ascii="宋体" w:eastAsia="宋体" w:hAnsi="宋体" w:cs="宋体" w:hint="eastAsia"/>
          <w:sz w:val="24"/>
          <w:szCs w:val="24"/>
          <w:lang w:eastAsia="zh-CN"/>
        </w:rPr>
      </w:pPr>
    </w:p>
    <w:p w14:paraId="5DFBB0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836. 下列哪些场所应当对有组织的国防教育活动实行优惠或者免费（   ）。</w:t>
      </w:r>
    </w:p>
    <w:p w14:paraId="1BB66E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A、烈士陵园</w:t>
      </w:r>
    </w:p>
    <w:p w14:paraId="40B3B2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B、革命遗址</w:t>
      </w:r>
    </w:p>
    <w:p w14:paraId="48D8BF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C、其他具有国防教育功能的场所</w:t>
      </w:r>
    </w:p>
    <w:p w14:paraId="3E272E0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001D41CC"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D71E9A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二十三条：烈士陵园、革命遗址和其他具有国防教育功能的博物馆、纪念馆、科技馆、文化馆、青少年宫等场所，应当为公民接受国防教育提供便利，对有组织的国防教育活动实行优惠或者免费；依照本法第二十八条的规定被命名为国防教育基地的，应当对有组织的中小学生免费开放；在全民国防教育日向社会免费开放。</w:t>
      </w:r>
    </w:p>
    <w:p w14:paraId="161C9A03" w14:textId="77777777" w:rsidR="00505089" w:rsidRDefault="00505089">
      <w:pPr>
        <w:rPr>
          <w:rFonts w:ascii="宋体" w:eastAsia="宋体" w:hAnsi="宋体" w:cs="宋体" w:hint="eastAsia"/>
          <w:sz w:val="24"/>
          <w:szCs w:val="24"/>
          <w:lang w:eastAsia="zh-CN"/>
        </w:rPr>
      </w:pPr>
    </w:p>
    <w:p w14:paraId="624D22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837. 在(   )时期，经批准的军营可以向社会开放。</w:t>
      </w:r>
    </w:p>
    <w:p w14:paraId="443B32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A、建军节</w:t>
      </w:r>
    </w:p>
    <w:p w14:paraId="2E1724D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B、国庆节</w:t>
      </w:r>
    </w:p>
    <w:p w14:paraId="48ED9A0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C、全民国防教育日</w:t>
      </w:r>
    </w:p>
    <w:p w14:paraId="5E3A1E4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76A7BA84"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1BAB53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三十二条：中国人民解放军和中国人民武装警察部队应当根据需要和可能，为驻地有组织的国防教育活动选派军事教员，提供必要的军事训练场地、设施以及其他便利条件。在国庆节、中国人民解放军建军节和全民国防教育日，经批准的军营可以向社会开放。军营开放的办法由中央军事委员会规定。</w:t>
      </w:r>
    </w:p>
    <w:p w14:paraId="16ABCDEC" w14:textId="77777777" w:rsidR="00505089" w:rsidRDefault="00505089">
      <w:pPr>
        <w:rPr>
          <w:rFonts w:ascii="宋体" w:eastAsia="宋体" w:hAnsi="宋体" w:cs="宋体" w:hint="eastAsia"/>
          <w:sz w:val="24"/>
          <w:szCs w:val="24"/>
          <w:lang w:eastAsia="zh-CN"/>
        </w:rPr>
      </w:pPr>
    </w:p>
    <w:p w14:paraId="580783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838. 负责国防教育的国家工作人员玩忽职守、滥用职权、徇私舞弊的，依法给予（   ）。</w:t>
      </w:r>
    </w:p>
    <w:p w14:paraId="335F76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A、行政处分</w:t>
      </w:r>
    </w:p>
    <w:p w14:paraId="703F9A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B、行政处罚</w:t>
      </w:r>
    </w:p>
    <w:p w14:paraId="53111D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C、治安管理处罚</w:t>
      </w:r>
    </w:p>
    <w:p w14:paraId="52B20B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D、追究民事责任</w:t>
      </w:r>
    </w:p>
    <w:p w14:paraId="1365BF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17584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答案解析：《中华人民共和国国防教育法》第五章第三十七条：负责国防教育的国家工作人员玩忽职守、滥用职权、徇私舞弊的，依法给予行政处分；构成犯罪的，依法追究刑事责任。</w:t>
      </w:r>
    </w:p>
    <w:p w14:paraId="546C6D6B" w14:textId="77777777" w:rsidR="00505089" w:rsidRDefault="00505089">
      <w:pPr>
        <w:rPr>
          <w:rFonts w:ascii="宋体" w:eastAsia="宋体" w:hAnsi="宋体" w:cs="宋体" w:hint="eastAsia"/>
          <w:sz w:val="24"/>
          <w:szCs w:val="24"/>
          <w:lang w:eastAsia="zh-CN"/>
        </w:rPr>
      </w:pPr>
    </w:p>
    <w:p w14:paraId="5EAE96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839. 《中华人民共和国国防教育法》规定，（   ）对职工进行国防教育。</w:t>
      </w:r>
    </w:p>
    <w:p w14:paraId="6AD1D8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A、城市居民委员会</w:t>
      </w:r>
    </w:p>
    <w:p w14:paraId="0F6B21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B、农村村民委员会</w:t>
      </w:r>
    </w:p>
    <w:p w14:paraId="1BF5FED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C、企业事业组织</w:t>
      </w:r>
    </w:p>
    <w:p w14:paraId="473D96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D、学校</w:t>
      </w:r>
    </w:p>
    <w:p w14:paraId="20BA1E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F4004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答案解析：《中华人民共和国国防教育法》第三章第十九条：企业事业组织应当将国防教育列入职工教育计划，结合政治教育、业务培训、文化体育等活动，对职工进行国防教育。</w:t>
      </w:r>
    </w:p>
    <w:p w14:paraId="75FA272C" w14:textId="77777777" w:rsidR="00505089" w:rsidRDefault="00505089">
      <w:pPr>
        <w:rPr>
          <w:rFonts w:ascii="宋体" w:eastAsia="宋体" w:hAnsi="宋体" w:cs="宋体" w:hint="eastAsia"/>
          <w:sz w:val="24"/>
          <w:szCs w:val="24"/>
          <w:lang w:eastAsia="zh-CN"/>
        </w:rPr>
      </w:pPr>
    </w:p>
    <w:p w14:paraId="18BDC06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840. （   ）开展国防教育所需的经费，在本单位预算经费内列支。</w:t>
      </w:r>
    </w:p>
    <w:p w14:paraId="428B7F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A、国家机关</w:t>
      </w:r>
    </w:p>
    <w:p w14:paraId="7C95AF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B、事业单位</w:t>
      </w:r>
    </w:p>
    <w:p w14:paraId="1574C7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C、社会团体</w:t>
      </w:r>
    </w:p>
    <w:p w14:paraId="3C2278B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117DCB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1F541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答案解析：《中华人民共和国国防教育法》第四章第二十五条：国家机关、事业单位、社会团体开展国防教育所需的经费，在本单位预算经费内列支；企业开展国防教育所需经费，在本单位职工教育经费中列支。</w:t>
      </w:r>
    </w:p>
    <w:p w14:paraId="58EED2B3" w14:textId="77777777" w:rsidR="00505089" w:rsidRDefault="00505089">
      <w:pPr>
        <w:rPr>
          <w:rFonts w:ascii="宋体" w:eastAsia="宋体" w:hAnsi="宋体" w:cs="宋体" w:hint="eastAsia"/>
          <w:sz w:val="24"/>
          <w:szCs w:val="24"/>
          <w:lang w:eastAsia="zh-CN"/>
        </w:rPr>
      </w:pPr>
    </w:p>
    <w:p w14:paraId="5D1600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841. （   ）开展国防教育所需的经费，在本单位职工教育经费中列支。</w:t>
      </w:r>
    </w:p>
    <w:p w14:paraId="3016A4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A、国家机关</w:t>
      </w:r>
    </w:p>
    <w:p w14:paraId="6F9F656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B、事业单位</w:t>
      </w:r>
    </w:p>
    <w:p w14:paraId="5101F7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C、社会团体</w:t>
      </w:r>
    </w:p>
    <w:p w14:paraId="53802C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D、企业</w:t>
      </w:r>
    </w:p>
    <w:p w14:paraId="773B36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5A5EB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答案解析：《中华人民共和国国防教育法》第四章第二十五条：国家机关、事业单位、社会团体开展国防教育所需的经费，在本单位预算经费内列支；企业开展国防教育所需经费，在本单位职工教育经费中列支。</w:t>
      </w:r>
    </w:p>
    <w:p w14:paraId="393BAC69" w14:textId="77777777" w:rsidR="00505089" w:rsidRDefault="00505089">
      <w:pPr>
        <w:rPr>
          <w:rFonts w:ascii="宋体" w:eastAsia="宋体" w:hAnsi="宋体" w:cs="宋体" w:hint="eastAsia"/>
          <w:sz w:val="24"/>
          <w:szCs w:val="24"/>
          <w:lang w:eastAsia="zh-CN"/>
        </w:rPr>
      </w:pPr>
    </w:p>
    <w:p w14:paraId="4151FF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842. 各级人民政府应加强对国防教育基地的（   ），为其发挥作用提供必要的保障。</w:t>
      </w:r>
    </w:p>
    <w:p w14:paraId="01B742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A、规划</w:t>
      </w:r>
    </w:p>
    <w:p w14:paraId="6E85E5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B、建设</w:t>
      </w:r>
    </w:p>
    <w:p w14:paraId="21B5D2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C、管理</w:t>
      </w:r>
    </w:p>
    <w:p w14:paraId="575E4ED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58028A1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4781F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二十九条：各级人民政府应当加强对国防教育基地的规划、建设和管理，并为其发挥作用提供必要的保障。各级人民政府应当加强对具有国防教育意义的文物的收集、整理、保护工作。</w:t>
      </w:r>
    </w:p>
    <w:p w14:paraId="3F5E0DA1" w14:textId="77777777" w:rsidR="00505089" w:rsidRDefault="00505089">
      <w:pPr>
        <w:rPr>
          <w:rFonts w:ascii="宋体" w:eastAsia="宋体" w:hAnsi="宋体" w:cs="宋体" w:hint="eastAsia"/>
          <w:sz w:val="24"/>
          <w:szCs w:val="24"/>
          <w:lang w:eastAsia="zh-CN"/>
        </w:rPr>
      </w:pPr>
    </w:p>
    <w:p w14:paraId="163DAAF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843. 各级人民政府应当加强对具有国防教育意义的文物的（   ）工作。</w:t>
      </w:r>
    </w:p>
    <w:p w14:paraId="56D37D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A、收集</w:t>
      </w:r>
    </w:p>
    <w:p w14:paraId="0A890A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B、整理</w:t>
      </w:r>
    </w:p>
    <w:p w14:paraId="465445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C、保护</w:t>
      </w:r>
    </w:p>
    <w:p w14:paraId="29FC48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4E87644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B1DBA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二十九条：各级人民政府应当加强对国防教育基地的规划、建设和管理，并为其发挥作用提供必要的保障。各级人民政府应当加强对具有国防教育意义的文物的收集、整理、保护工作。</w:t>
      </w:r>
    </w:p>
    <w:p w14:paraId="7E7B27E8" w14:textId="77777777" w:rsidR="00505089" w:rsidRDefault="00505089">
      <w:pPr>
        <w:rPr>
          <w:rFonts w:ascii="宋体" w:eastAsia="宋体" w:hAnsi="宋体" w:cs="宋体" w:hint="eastAsia"/>
          <w:sz w:val="24"/>
          <w:szCs w:val="24"/>
          <w:lang w:eastAsia="zh-CN"/>
        </w:rPr>
      </w:pPr>
    </w:p>
    <w:p w14:paraId="55B6E2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844. 下列关于国防教育基地的说法，不正确的是（   ）。</w:t>
      </w:r>
    </w:p>
    <w:p w14:paraId="642B4F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A、在全民国防教育日向社会免费开放</w:t>
      </w:r>
    </w:p>
    <w:p w14:paraId="6C96837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B、对有组织的中小学生优惠或免费开放</w:t>
      </w:r>
    </w:p>
    <w:p w14:paraId="653E90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C、有明确的国防教育主题内容</w:t>
      </w:r>
    </w:p>
    <w:p w14:paraId="2C47B1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D、有相应的国防教育设施</w:t>
      </w:r>
    </w:p>
    <w:p w14:paraId="556689C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59BFBE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三章第二十三条：烈士陵园、革命遗址和其他具有国防教育功能的博物馆、纪念馆、科技馆、文化馆、青少年宫等场所，应当为公民接受国防教育提供便利，对有组织的国防教育活动实行优惠或者免费；依照本法第二十八条的规定被命名为国防教育基地的，应当对有组织的中小学生免费开放；在全民国防教育日向社会免费开放。</w:t>
      </w:r>
    </w:p>
    <w:p w14:paraId="2BF0ABDB" w14:textId="77777777" w:rsidR="00505089" w:rsidRDefault="00505089">
      <w:pPr>
        <w:rPr>
          <w:rFonts w:ascii="宋体" w:eastAsia="宋体" w:hAnsi="宋体" w:cs="宋体" w:hint="eastAsia"/>
          <w:sz w:val="24"/>
          <w:szCs w:val="24"/>
          <w:lang w:eastAsia="zh-CN"/>
        </w:rPr>
      </w:pPr>
    </w:p>
    <w:p w14:paraId="4AFDB7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845. 各级国防教育工作机构应组织、协调有关部门做好国防教育教员的（   ）工作。</w:t>
      </w:r>
    </w:p>
    <w:p w14:paraId="027BDD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A、选拔</w:t>
      </w:r>
    </w:p>
    <w:p w14:paraId="64DC5C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B、培训</w:t>
      </w:r>
    </w:p>
    <w:p w14:paraId="74CD8CE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C、管理</w:t>
      </w:r>
    </w:p>
    <w:p w14:paraId="0CA35AB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71DC5F1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2E3A02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三十一条：各级国防教育工作机构应当组织、协调有关部门做好国防教育教员的选拔、培训和管理工作，加强国防教育师资队伍建设。国防教育教员应当从热爱国防教育事业、具有基本的国防知识和必要的军事技能的人员中选拔。</w:t>
      </w:r>
    </w:p>
    <w:p w14:paraId="026C9167" w14:textId="77777777" w:rsidR="00505089" w:rsidRDefault="00505089">
      <w:pPr>
        <w:rPr>
          <w:rFonts w:ascii="宋体" w:eastAsia="宋体" w:hAnsi="宋体" w:cs="宋体" w:hint="eastAsia"/>
          <w:sz w:val="24"/>
          <w:szCs w:val="24"/>
          <w:lang w:eastAsia="zh-CN"/>
        </w:rPr>
      </w:pPr>
    </w:p>
    <w:p w14:paraId="1A12BB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846. 国防教育教员应当从（   ）的人员中选拔。</w:t>
      </w:r>
    </w:p>
    <w:p w14:paraId="5BA219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A、热爱国防教育事业</w:t>
      </w:r>
    </w:p>
    <w:p w14:paraId="74C05B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B、具有基本的国防知识</w:t>
      </w:r>
    </w:p>
    <w:p w14:paraId="1294E3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C、具有必要的军事技能</w:t>
      </w:r>
    </w:p>
    <w:p w14:paraId="74DD1F0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61FC20E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2087950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防教育法》第四章第三十一条：各级国防教育工作机构应当组织、协调有关部门做好国防教育教员的选拔、培训和管理工作，加强国防教育师资队伍建设。国防教育教员应当从热爱国防教育事业、具有基本的国防知识和必要的军事技能的人员中选拔。</w:t>
      </w:r>
    </w:p>
    <w:p w14:paraId="0C6D66EB" w14:textId="77777777" w:rsidR="00505089" w:rsidRDefault="00505089">
      <w:pPr>
        <w:rPr>
          <w:rFonts w:ascii="宋体" w:eastAsia="宋体" w:hAnsi="宋体" w:cs="宋体" w:hint="eastAsia"/>
          <w:sz w:val="24"/>
          <w:szCs w:val="24"/>
          <w:lang w:eastAsia="zh-CN"/>
        </w:rPr>
      </w:pPr>
    </w:p>
    <w:p w14:paraId="5C1207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847. 《中华人民共和国预备役人员法》是哪年开始实施的（   ）。</w:t>
      </w:r>
    </w:p>
    <w:p w14:paraId="3AB2156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A、2020年</w:t>
      </w:r>
    </w:p>
    <w:p w14:paraId="5CEC630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B、2021年</w:t>
      </w:r>
    </w:p>
    <w:p w14:paraId="73A0672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C、2022年</w:t>
      </w:r>
    </w:p>
    <w:p w14:paraId="6BA2FC71"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D、2023年</w:t>
      </w:r>
    </w:p>
    <w:p w14:paraId="66BB65D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3E3E23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2022年12月30日，《中华人民共和国预备役人员法》由中华人民共和国第十三届全国人民代表大会常务委员会第三十八次会议通过，同日中华人民共和国主席令（第一二七号）予以公布，自2023年3月1日起施行。</w:t>
      </w:r>
    </w:p>
    <w:p w14:paraId="70DEE30C" w14:textId="77777777" w:rsidR="00505089" w:rsidRDefault="00505089">
      <w:pPr>
        <w:rPr>
          <w:rFonts w:ascii="宋体" w:eastAsia="宋体" w:hAnsi="宋体" w:cs="宋体" w:hint="eastAsia"/>
          <w:sz w:val="24"/>
          <w:szCs w:val="24"/>
          <w:lang w:eastAsia="zh-CN"/>
        </w:rPr>
      </w:pPr>
    </w:p>
    <w:p w14:paraId="31B93B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848. 《中华人民共和国预备役人员法》是根据(   )法律制定的。</w:t>
      </w:r>
    </w:p>
    <w:p w14:paraId="2A36CA8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1303C4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B、《中华人民共和国国防法》</w:t>
      </w:r>
    </w:p>
    <w:p w14:paraId="1289E23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C、《中华人民共和国兵役法》</w:t>
      </w:r>
    </w:p>
    <w:p w14:paraId="4EB8391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0C72EA6B"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2F97D4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预备役人员法》第一章第一条：为了健全预备役人员制度，规范预备役人员管理，维护预备役人员合法权益，保障预备役人员有效履行职责使命，加强国防力量建设，根据宪法和《中华人民共和国国防法》、《中华人民共和国兵役法》，制定本法。</w:t>
      </w:r>
    </w:p>
    <w:p w14:paraId="6EB2A85E" w14:textId="77777777" w:rsidR="00505089" w:rsidRDefault="00505089">
      <w:pPr>
        <w:rPr>
          <w:rFonts w:ascii="宋体" w:eastAsia="宋体" w:hAnsi="宋体" w:cs="宋体" w:hint="eastAsia"/>
          <w:sz w:val="24"/>
          <w:szCs w:val="24"/>
          <w:lang w:eastAsia="zh-CN"/>
        </w:rPr>
      </w:pPr>
    </w:p>
    <w:p w14:paraId="56F213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849. 下列不属于预备役人员的是(   )。</w:t>
      </w:r>
    </w:p>
    <w:p w14:paraId="1FF3A65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614154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B、预备役兵</w:t>
      </w:r>
    </w:p>
    <w:p w14:paraId="225C97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C、预备役军士</w:t>
      </w:r>
    </w:p>
    <w:p w14:paraId="55205B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D、预备役军官</w:t>
      </w:r>
    </w:p>
    <w:p w14:paraId="5571D2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A9EC9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国预备役人员法》第一章第二条：本法所称预备役人员，是指依法履行兵役义务，预编到中国人民解放军现役部队或者编入中国人民解放军预备役部队服预备役的公民。预备役人员分为预备役军官和预备役士兵。预备役士兵分为预备役军士和预备役兵。预备役人员是国家武装力量的成员，是战时现役部队兵员补充的重要来源。</w:t>
      </w:r>
    </w:p>
    <w:p w14:paraId="08A78C7B" w14:textId="77777777" w:rsidR="00505089" w:rsidRDefault="00505089">
      <w:pPr>
        <w:rPr>
          <w:rFonts w:ascii="宋体" w:eastAsia="宋体" w:hAnsi="宋体" w:cs="宋体" w:hint="eastAsia"/>
          <w:sz w:val="24"/>
          <w:szCs w:val="24"/>
          <w:lang w:eastAsia="zh-CN"/>
        </w:rPr>
      </w:pPr>
    </w:p>
    <w:p w14:paraId="1EC5052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850. 《中华人民共和国预备役人员法》规定，（   ）领导预备役人员工作。</w:t>
      </w:r>
    </w:p>
    <w:p w14:paraId="0762908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A、国防部</w:t>
      </w:r>
    </w:p>
    <w:p w14:paraId="6B4FD7E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B、国家安全部</w:t>
      </w:r>
    </w:p>
    <w:p w14:paraId="711A5D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C、中央军事委员会</w:t>
      </w:r>
    </w:p>
    <w:p w14:paraId="1B788A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D、国务院</w:t>
      </w:r>
    </w:p>
    <w:p w14:paraId="7A688B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7B142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答案解析：《中华人民共和国预备役人员法》第一章第五条：中央军事委员会领导预备役人员工作。</w:t>
      </w:r>
    </w:p>
    <w:p w14:paraId="064C39B7" w14:textId="77777777" w:rsidR="00505089" w:rsidRDefault="00505089">
      <w:pPr>
        <w:rPr>
          <w:rFonts w:ascii="宋体" w:eastAsia="宋体" w:hAnsi="宋体" w:cs="宋体" w:hint="eastAsia"/>
          <w:sz w:val="24"/>
          <w:szCs w:val="24"/>
          <w:lang w:eastAsia="zh-CN"/>
        </w:rPr>
      </w:pPr>
    </w:p>
    <w:p w14:paraId="354ED6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851. 下列不是预备役军衔的是(   )。</w:t>
      </w:r>
    </w:p>
    <w:p w14:paraId="2C9A29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A、预备役兵军衔</w:t>
      </w:r>
    </w:p>
    <w:p w14:paraId="312ACD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B、预备役士兵军衔</w:t>
      </w:r>
    </w:p>
    <w:p w14:paraId="521241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C、预备役军士军衔</w:t>
      </w:r>
    </w:p>
    <w:p w14:paraId="217574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D、预备役军官军衔</w:t>
      </w:r>
    </w:p>
    <w:p w14:paraId="320A16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80628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答案解析：《中华人民共和国预备役人员法》第二章第十二条：预备役军衔分为预备役军官军衔、预备役军士军衔和预备役兵军衔。</w:t>
      </w:r>
    </w:p>
    <w:p w14:paraId="2F467D6E" w14:textId="77777777" w:rsidR="00505089" w:rsidRDefault="00505089">
      <w:pPr>
        <w:rPr>
          <w:rFonts w:ascii="宋体" w:eastAsia="宋体" w:hAnsi="宋体" w:cs="宋体" w:hint="eastAsia"/>
          <w:sz w:val="24"/>
          <w:szCs w:val="24"/>
          <w:lang w:eastAsia="zh-CN"/>
        </w:rPr>
      </w:pPr>
    </w:p>
    <w:p w14:paraId="3E46A7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852. 《中华人民共和国预备役人员法》规定，预备役军官军衔设（   ）。</w:t>
      </w:r>
    </w:p>
    <w:p w14:paraId="378359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w:t>
      </w:r>
      <w:proofErr w:type="gramStart"/>
      <w:r>
        <w:rPr>
          <w:rFonts w:ascii="宋体" w:eastAsia="宋体" w:hAnsi="宋体" w:cs="宋体" w:hint="eastAsia"/>
          <w:sz w:val="24"/>
          <w:szCs w:val="24"/>
          <w:lang w:eastAsia="zh-CN"/>
        </w:rPr>
        <w:t>二等七衔</w:t>
      </w:r>
      <w:proofErr w:type="gramEnd"/>
    </w:p>
    <w:p w14:paraId="44FF95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w:t>
      </w:r>
      <w:proofErr w:type="gramStart"/>
      <w:r>
        <w:rPr>
          <w:rFonts w:ascii="宋体" w:eastAsia="宋体" w:hAnsi="宋体" w:cs="宋体" w:hint="eastAsia"/>
          <w:sz w:val="24"/>
          <w:szCs w:val="24"/>
          <w:lang w:eastAsia="zh-CN"/>
        </w:rPr>
        <w:t>二等八衔</w:t>
      </w:r>
      <w:proofErr w:type="gramEnd"/>
    </w:p>
    <w:p w14:paraId="1C16CD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proofErr w:type="gramStart"/>
      <w:r>
        <w:rPr>
          <w:rFonts w:ascii="宋体" w:eastAsia="宋体" w:hAnsi="宋体" w:cs="宋体" w:hint="eastAsia"/>
          <w:sz w:val="24"/>
          <w:szCs w:val="24"/>
          <w:lang w:eastAsia="zh-CN"/>
        </w:rPr>
        <w:t>三等七衔</w:t>
      </w:r>
      <w:proofErr w:type="gramEnd"/>
    </w:p>
    <w:p w14:paraId="31CFDF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w:t>
      </w:r>
      <w:proofErr w:type="gramStart"/>
      <w:r>
        <w:rPr>
          <w:rFonts w:ascii="宋体" w:eastAsia="宋体" w:hAnsi="宋体" w:cs="宋体" w:hint="eastAsia"/>
          <w:sz w:val="24"/>
          <w:szCs w:val="24"/>
          <w:lang w:eastAsia="zh-CN"/>
        </w:rPr>
        <w:t>三等八衔</w:t>
      </w:r>
      <w:proofErr w:type="gramEnd"/>
    </w:p>
    <w:p w14:paraId="0EAE4B7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F91494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答案解析：《中华人民共和国预备役人员法》第二章第十二条：预备役军官军衔设</w:t>
      </w:r>
      <w:proofErr w:type="gramStart"/>
      <w:r>
        <w:rPr>
          <w:rFonts w:ascii="宋体" w:eastAsia="宋体" w:hAnsi="宋体" w:cs="宋体" w:hint="eastAsia"/>
          <w:sz w:val="24"/>
          <w:szCs w:val="24"/>
          <w:lang w:eastAsia="zh-CN"/>
        </w:rPr>
        <w:t>二等七衔</w:t>
      </w:r>
      <w:proofErr w:type="gramEnd"/>
      <w:r>
        <w:rPr>
          <w:rFonts w:ascii="宋体" w:eastAsia="宋体" w:hAnsi="宋体" w:cs="宋体" w:hint="eastAsia"/>
          <w:sz w:val="24"/>
          <w:szCs w:val="24"/>
          <w:lang w:eastAsia="zh-CN"/>
        </w:rPr>
        <w:t>：（一）预备役校官：预备役大校、上校、中校、少校；（二）预备役尉官：预备役上尉、中尉、少尉。</w:t>
      </w:r>
    </w:p>
    <w:p w14:paraId="13B5F69A" w14:textId="77777777" w:rsidR="00505089" w:rsidRDefault="00505089">
      <w:pPr>
        <w:rPr>
          <w:rFonts w:ascii="宋体" w:eastAsia="宋体" w:hAnsi="宋体" w:cs="宋体" w:hint="eastAsia"/>
          <w:sz w:val="24"/>
          <w:szCs w:val="24"/>
          <w:lang w:eastAsia="zh-CN"/>
        </w:rPr>
      </w:pPr>
    </w:p>
    <w:p w14:paraId="46C22D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853. 下列不属于预备役校官的是(   )。</w:t>
      </w:r>
    </w:p>
    <w:p w14:paraId="225604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A、预备役上校</w:t>
      </w:r>
    </w:p>
    <w:p w14:paraId="58E6EC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B、预备役中校</w:t>
      </w:r>
    </w:p>
    <w:p w14:paraId="2E1DDC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C、预备役少校</w:t>
      </w:r>
    </w:p>
    <w:p w14:paraId="4A9D54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D、预备役上尉</w:t>
      </w:r>
    </w:p>
    <w:p w14:paraId="10B9E0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45F8C05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答案解析：《中华人民共和国预备役人员法》第二章第十二条：预备役军官军衔设</w:t>
      </w:r>
      <w:proofErr w:type="gramStart"/>
      <w:r>
        <w:rPr>
          <w:rFonts w:ascii="宋体" w:eastAsia="宋体" w:hAnsi="宋体" w:cs="宋体" w:hint="eastAsia"/>
          <w:sz w:val="24"/>
          <w:szCs w:val="24"/>
          <w:lang w:eastAsia="zh-CN"/>
        </w:rPr>
        <w:t>二等七衔</w:t>
      </w:r>
      <w:proofErr w:type="gramEnd"/>
      <w:r>
        <w:rPr>
          <w:rFonts w:ascii="宋体" w:eastAsia="宋体" w:hAnsi="宋体" w:cs="宋体" w:hint="eastAsia"/>
          <w:sz w:val="24"/>
          <w:szCs w:val="24"/>
          <w:lang w:eastAsia="zh-CN"/>
        </w:rPr>
        <w:t>：（一）预备役校官：预备役大校、上校、中校、少校；（二）预备役尉官：预备役上尉、中尉、少尉。</w:t>
      </w:r>
    </w:p>
    <w:p w14:paraId="72F6DA09" w14:textId="77777777" w:rsidR="00505089" w:rsidRDefault="00505089">
      <w:pPr>
        <w:rPr>
          <w:rFonts w:ascii="宋体" w:eastAsia="宋体" w:hAnsi="宋体" w:cs="宋体" w:hint="eastAsia"/>
          <w:sz w:val="24"/>
          <w:szCs w:val="24"/>
          <w:lang w:eastAsia="zh-CN"/>
        </w:rPr>
      </w:pPr>
    </w:p>
    <w:p w14:paraId="031779B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854. 下列不属于预备役尉官设为(   )。</w:t>
      </w:r>
    </w:p>
    <w:p w14:paraId="36A531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A、预备役大尉</w:t>
      </w:r>
    </w:p>
    <w:p w14:paraId="7A661B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B、预备役上尉</w:t>
      </w:r>
    </w:p>
    <w:p w14:paraId="3A3B27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C、预备役中尉</w:t>
      </w:r>
    </w:p>
    <w:p w14:paraId="0A6E91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D、预备役少尉</w:t>
      </w:r>
    </w:p>
    <w:p w14:paraId="4ED9AA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F69C6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答案解析：《中华人民共和国预备役人员法》第二章第十二条：预备役军官军衔设</w:t>
      </w:r>
      <w:proofErr w:type="gramStart"/>
      <w:r>
        <w:rPr>
          <w:rFonts w:ascii="宋体" w:eastAsia="宋体" w:hAnsi="宋体" w:cs="宋体" w:hint="eastAsia"/>
          <w:sz w:val="24"/>
          <w:szCs w:val="24"/>
          <w:lang w:eastAsia="zh-CN"/>
        </w:rPr>
        <w:t>二等七衔</w:t>
      </w:r>
      <w:proofErr w:type="gramEnd"/>
      <w:r>
        <w:rPr>
          <w:rFonts w:ascii="宋体" w:eastAsia="宋体" w:hAnsi="宋体" w:cs="宋体" w:hint="eastAsia"/>
          <w:sz w:val="24"/>
          <w:szCs w:val="24"/>
          <w:lang w:eastAsia="zh-CN"/>
        </w:rPr>
        <w:t>：（一）预备役校官：预备役大校、上校、中校、少校；（二）预备役尉官：预备役上尉、中尉、少尉。</w:t>
      </w:r>
    </w:p>
    <w:p w14:paraId="67F1A525" w14:textId="77777777" w:rsidR="00505089" w:rsidRDefault="00505089">
      <w:pPr>
        <w:rPr>
          <w:rFonts w:ascii="宋体" w:eastAsia="宋体" w:hAnsi="宋体" w:cs="宋体" w:hint="eastAsia"/>
          <w:sz w:val="24"/>
          <w:szCs w:val="24"/>
          <w:lang w:eastAsia="zh-CN"/>
        </w:rPr>
      </w:pPr>
    </w:p>
    <w:p w14:paraId="3C596B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855. 《中华人民共和国预备役人员法》规定，预备役军士军衔设(   )。</w:t>
      </w:r>
    </w:p>
    <w:p w14:paraId="4D8035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w:t>
      </w:r>
      <w:proofErr w:type="gramStart"/>
      <w:r>
        <w:rPr>
          <w:rFonts w:ascii="宋体" w:eastAsia="宋体" w:hAnsi="宋体" w:cs="宋体" w:hint="eastAsia"/>
          <w:sz w:val="24"/>
          <w:szCs w:val="24"/>
          <w:lang w:eastAsia="zh-CN"/>
        </w:rPr>
        <w:t>二等七衔</w:t>
      </w:r>
      <w:proofErr w:type="gramEnd"/>
    </w:p>
    <w:p w14:paraId="4A81EC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w:t>
      </w:r>
      <w:proofErr w:type="gramStart"/>
      <w:r>
        <w:rPr>
          <w:rFonts w:ascii="宋体" w:eastAsia="宋体" w:hAnsi="宋体" w:cs="宋体" w:hint="eastAsia"/>
          <w:sz w:val="24"/>
          <w:szCs w:val="24"/>
          <w:lang w:eastAsia="zh-CN"/>
        </w:rPr>
        <w:t>二等八衔</w:t>
      </w:r>
      <w:proofErr w:type="gramEnd"/>
    </w:p>
    <w:p w14:paraId="7555249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w:t>
      </w:r>
      <w:proofErr w:type="gramStart"/>
      <w:r>
        <w:rPr>
          <w:rFonts w:ascii="宋体" w:eastAsia="宋体" w:hAnsi="宋体" w:cs="宋体" w:hint="eastAsia"/>
          <w:sz w:val="24"/>
          <w:szCs w:val="24"/>
          <w:lang w:eastAsia="zh-CN"/>
        </w:rPr>
        <w:t>三等七衔</w:t>
      </w:r>
      <w:proofErr w:type="gramEnd"/>
    </w:p>
    <w:p w14:paraId="5E69A4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w:t>
      </w:r>
      <w:proofErr w:type="gramStart"/>
      <w:r>
        <w:rPr>
          <w:rFonts w:ascii="宋体" w:eastAsia="宋体" w:hAnsi="宋体" w:cs="宋体" w:hint="eastAsia"/>
          <w:sz w:val="24"/>
          <w:szCs w:val="24"/>
          <w:lang w:eastAsia="zh-CN"/>
        </w:rPr>
        <w:t>三等八衔</w:t>
      </w:r>
      <w:proofErr w:type="gramEnd"/>
    </w:p>
    <w:p w14:paraId="15CFEF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51701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答案解析：《中华人民共和国预备役人员法》第二章第十二条：预备役军士军衔设</w:t>
      </w:r>
      <w:proofErr w:type="gramStart"/>
      <w:r>
        <w:rPr>
          <w:rFonts w:ascii="宋体" w:eastAsia="宋体" w:hAnsi="宋体" w:cs="宋体" w:hint="eastAsia"/>
          <w:sz w:val="24"/>
          <w:szCs w:val="24"/>
          <w:lang w:eastAsia="zh-CN"/>
        </w:rPr>
        <w:t>三等七衔</w:t>
      </w:r>
      <w:proofErr w:type="gramEnd"/>
      <w:r>
        <w:rPr>
          <w:rFonts w:ascii="宋体" w:eastAsia="宋体" w:hAnsi="宋体" w:cs="宋体" w:hint="eastAsia"/>
          <w:sz w:val="24"/>
          <w:szCs w:val="24"/>
          <w:lang w:eastAsia="zh-CN"/>
        </w:rPr>
        <w:t>：（一）预备役高级军士：预备役一级军士长、二级军士长、三级军士长；（二）预备役中级军士：预备役一级上士、二级上士；（三）预备役初级军士：预备役中士、下士。</w:t>
      </w:r>
    </w:p>
    <w:p w14:paraId="3E8EB95D" w14:textId="77777777" w:rsidR="00505089" w:rsidRDefault="00505089">
      <w:pPr>
        <w:rPr>
          <w:rFonts w:ascii="宋体" w:eastAsia="宋体" w:hAnsi="宋体" w:cs="宋体" w:hint="eastAsia"/>
          <w:sz w:val="24"/>
          <w:szCs w:val="24"/>
          <w:lang w:eastAsia="zh-CN"/>
        </w:rPr>
      </w:pPr>
    </w:p>
    <w:p w14:paraId="046A06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856. 下列不属于预备役军士的是(   )。</w:t>
      </w:r>
    </w:p>
    <w:p w14:paraId="7287E43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A、预备役助理级军士</w:t>
      </w:r>
    </w:p>
    <w:p w14:paraId="624B07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B、预备役初级军士</w:t>
      </w:r>
    </w:p>
    <w:p w14:paraId="73591A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C、预备役中级军士</w:t>
      </w:r>
    </w:p>
    <w:p w14:paraId="3C4DA4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D、预备役高级军士</w:t>
      </w:r>
    </w:p>
    <w:p w14:paraId="09B874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4501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答案解析：《中华人民共和国预备役人员法》第二章第十二条：预备役军士军衔设</w:t>
      </w:r>
      <w:proofErr w:type="gramStart"/>
      <w:r>
        <w:rPr>
          <w:rFonts w:ascii="宋体" w:eastAsia="宋体" w:hAnsi="宋体" w:cs="宋体" w:hint="eastAsia"/>
          <w:sz w:val="24"/>
          <w:szCs w:val="24"/>
          <w:lang w:eastAsia="zh-CN"/>
        </w:rPr>
        <w:t>三等七衔</w:t>
      </w:r>
      <w:proofErr w:type="gramEnd"/>
      <w:r>
        <w:rPr>
          <w:rFonts w:ascii="宋体" w:eastAsia="宋体" w:hAnsi="宋体" w:cs="宋体" w:hint="eastAsia"/>
          <w:sz w:val="24"/>
          <w:szCs w:val="24"/>
          <w:lang w:eastAsia="zh-CN"/>
        </w:rPr>
        <w:t>：（一）预备役高级军士：预备役一级军士长、二级军士长、三级军士长；（二）预备役中级军士：预备役一级上士、二级上士；（三）预备役初级军士：预备役中士、下士。</w:t>
      </w:r>
    </w:p>
    <w:p w14:paraId="0F71DFFB" w14:textId="77777777" w:rsidR="00505089" w:rsidRDefault="00505089">
      <w:pPr>
        <w:rPr>
          <w:rFonts w:ascii="宋体" w:eastAsia="宋体" w:hAnsi="宋体" w:cs="宋体" w:hint="eastAsia"/>
          <w:sz w:val="24"/>
          <w:szCs w:val="24"/>
          <w:lang w:eastAsia="zh-CN"/>
        </w:rPr>
      </w:pPr>
    </w:p>
    <w:p w14:paraId="1EAA4E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857. 下列不属于预备役高级军士的是(   )。</w:t>
      </w:r>
    </w:p>
    <w:p w14:paraId="0680B5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A、预备役一级军士长</w:t>
      </w:r>
    </w:p>
    <w:p w14:paraId="12C9FB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B、预备役二级军士长</w:t>
      </w:r>
    </w:p>
    <w:p w14:paraId="69CC66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C、预备役三级军士长</w:t>
      </w:r>
    </w:p>
    <w:p w14:paraId="618C81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D、预备役四级军士长</w:t>
      </w:r>
    </w:p>
    <w:p w14:paraId="6663EA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22738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答案解析：《中华人民共和国预备役人员法》第二章第十二条：预备役军士军衔设</w:t>
      </w:r>
      <w:proofErr w:type="gramStart"/>
      <w:r>
        <w:rPr>
          <w:rFonts w:ascii="宋体" w:eastAsia="宋体" w:hAnsi="宋体" w:cs="宋体" w:hint="eastAsia"/>
          <w:sz w:val="24"/>
          <w:szCs w:val="24"/>
          <w:lang w:eastAsia="zh-CN"/>
        </w:rPr>
        <w:t>三等七衔</w:t>
      </w:r>
      <w:proofErr w:type="gramEnd"/>
      <w:r>
        <w:rPr>
          <w:rFonts w:ascii="宋体" w:eastAsia="宋体" w:hAnsi="宋体" w:cs="宋体" w:hint="eastAsia"/>
          <w:sz w:val="24"/>
          <w:szCs w:val="24"/>
          <w:lang w:eastAsia="zh-CN"/>
        </w:rPr>
        <w:t>：（一）预备役高级军士：预备役一级军士长、二级军士长、三级军士长；（二）预备役中级军士：预备役一级上士、二级上士；（三）预备役初级军士：预备役中士、下士。</w:t>
      </w:r>
    </w:p>
    <w:p w14:paraId="55A28809" w14:textId="77777777" w:rsidR="00505089" w:rsidRDefault="00505089">
      <w:pPr>
        <w:rPr>
          <w:rFonts w:ascii="宋体" w:eastAsia="宋体" w:hAnsi="宋体" w:cs="宋体" w:hint="eastAsia"/>
          <w:sz w:val="24"/>
          <w:szCs w:val="24"/>
          <w:lang w:eastAsia="zh-CN"/>
        </w:rPr>
      </w:pPr>
    </w:p>
    <w:p w14:paraId="5749A6D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858. 预备役人员主要从下列人员中选拔补充(   )。</w:t>
      </w:r>
    </w:p>
    <w:p w14:paraId="3F939E8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A、退役军人</w:t>
      </w:r>
    </w:p>
    <w:p w14:paraId="1D35F2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B、专业技术人才</w:t>
      </w:r>
    </w:p>
    <w:p w14:paraId="39AC52F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C、专业技能人才</w:t>
      </w:r>
    </w:p>
    <w:p w14:paraId="22F8497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2A28263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614FC6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答案解析：《中华人民共和国预备役人员法》第三章第十八条：预备役人员主要从符合服预备役条件、经过预备役登记的退役军人和专业技术人才、专业技能人才中选拔补充。</w:t>
      </w:r>
    </w:p>
    <w:p w14:paraId="4C7497A1" w14:textId="77777777" w:rsidR="00505089" w:rsidRDefault="00505089">
      <w:pPr>
        <w:rPr>
          <w:rFonts w:ascii="宋体" w:eastAsia="宋体" w:hAnsi="宋体" w:cs="宋体" w:hint="eastAsia"/>
          <w:sz w:val="24"/>
          <w:szCs w:val="24"/>
          <w:lang w:eastAsia="zh-CN"/>
        </w:rPr>
      </w:pPr>
    </w:p>
    <w:p w14:paraId="2FE9DF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859. 下列预备役人员经核实批准，可以暂缓征召的是（   ）。</w:t>
      </w:r>
    </w:p>
    <w:p w14:paraId="3A2817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A、患严重疾病处于治疗期间暂时无法履行预备役职责</w:t>
      </w:r>
    </w:p>
    <w:p w14:paraId="2F2D13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B、女性预备役人员在孕期、产假、哺乳期内</w:t>
      </w:r>
    </w:p>
    <w:p w14:paraId="6F49B1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C、家庭发生重大变故必须由本人亲自处理</w:t>
      </w:r>
    </w:p>
    <w:p w14:paraId="79202859"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61B8E65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0D68F2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六章第三十八条：预备役人员有下列情形之一的，经核实批准，可以暂缓征召：患严重疾病处于治疗期间暂时无法履行预备役职责；家庭成员生活不能自理，且本人为唯一监护人、赡养人、扶养人，或者家庭发生重大变故必须由本人亲自处理；女性预备役人员在孕期、产假、哺乳期内；涉嫌严重职务违法或者职务犯罪正在被监察机关调查，或者涉嫌犯罪正在被侦查、起诉、审判等。</w:t>
      </w:r>
    </w:p>
    <w:p w14:paraId="0E1B4FF1" w14:textId="77777777" w:rsidR="00505089" w:rsidRDefault="00505089">
      <w:pPr>
        <w:rPr>
          <w:rFonts w:ascii="宋体" w:eastAsia="宋体" w:hAnsi="宋体" w:cs="宋体" w:hint="eastAsia"/>
          <w:sz w:val="24"/>
          <w:szCs w:val="24"/>
          <w:lang w:eastAsia="zh-CN"/>
        </w:rPr>
      </w:pPr>
    </w:p>
    <w:p w14:paraId="48D69B4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860. 预备役军官、预备役军士在</w:t>
      </w:r>
      <w:proofErr w:type="gramStart"/>
      <w:r>
        <w:rPr>
          <w:rFonts w:ascii="宋体" w:eastAsia="宋体" w:hAnsi="宋体" w:cs="宋体" w:hint="eastAsia"/>
          <w:sz w:val="24"/>
          <w:szCs w:val="24"/>
          <w:lang w:eastAsia="zh-CN"/>
        </w:rPr>
        <w:t>本衔级服</w:t>
      </w:r>
      <w:proofErr w:type="gramEnd"/>
      <w:r>
        <w:rPr>
          <w:rFonts w:ascii="宋体" w:eastAsia="宋体" w:hAnsi="宋体" w:cs="宋体" w:hint="eastAsia"/>
          <w:sz w:val="24"/>
          <w:szCs w:val="24"/>
          <w:lang w:eastAsia="zh-CN"/>
        </w:rPr>
        <w:t>预备役的最低年限为（   ）年。</w:t>
      </w:r>
    </w:p>
    <w:p w14:paraId="6C0EEA1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w:t>
      </w:r>
    </w:p>
    <w:p w14:paraId="13389B7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w:t>
      </w:r>
    </w:p>
    <w:p w14:paraId="7DB166AA"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w:t>
      </w:r>
    </w:p>
    <w:p w14:paraId="19BC95A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D、5</w:t>
      </w:r>
    </w:p>
    <w:p w14:paraId="72C6C28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正确答案：C</w:t>
      </w:r>
      <w:proofErr w:type="spellEnd"/>
    </w:p>
    <w:p w14:paraId="4E215C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答案解析：《中华人民共和国预备役人员法》第八章第五十一条：预备役军官、预备役军士在</w:t>
      </w:r>
      <w:proofErr w:type="gramStart"/>
      <w:r>
        <w:rPr>
          <w:rFonts w:ascii="宋体" w:eastAsia="宋体" w:hAnsi="宋体" w:cs="宋体" w:hint="eastAsia"/>
          <w:sz w:val="24"/>
          <w:szCs w:val="24"/>
          <w:lang w:eastAsia="zh-CN"/>
        </w:rPr>
        <w:t>本衔级服</w:t>
      </w:r>
      <w:proofErr w:type="gramEnd"/>
      <w:r>
        <w:rPr>
          <w:rFonts w:ascii="宋体" w:eastAsia="宋体" w:hAnsi="宋体" w:cs="宋体" w:hint="eastAsia"/>
          <w:sz w:val="24"/>
          <w:szCs w:val="24"/>
          <w:lang w:eastAsia="zh-CN"/>
        </w:rPr>
        <w:t>预备役的最低年限为四年。预备役军官、预备役军士服预备役未满本衔级最低年限的，不得申请退出预备役；满最低年限的，本人提出申请、经批准可以退出预备役。</w:t>
      </w:r>
    </w:p>
    <w:p w14:paraId="70F03C71" w14:textId="77777777" w:rsidR="00505089" w:rsidRDefault="00505089">
      <w:pPr>
        <w:rPr>
          <w:rFonts w:ascii="宋体" w:eastAsia="宋体" w:hAnsi="宋体" w:cs="宋体" w:hint="eastAsia"/>
          <w:sz w:val="24"/>
          <w:szCs w:val="24"/>
          <w:lang w:eastAsia="zh-CN"/>
        </w:rPr>
      </w:pPr>
    </w:p>
    <w:p w14:paraId="4B4B9D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861. 下列关于预备役指挥管理军官服预备役的最高年龄，正确的是（   ）。</w:t>
      </w:r>
    </w:p>
    <w:p w14:paraId="2EDAD24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A、预备役尉官为45周岁，预备役校官为55周岁</w:t>
      </w:r>
    </w:p>
    <w:p w14:paraId="1BC271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B、预备役尉官为45周岁，预备役校官为60周岁</w:t>
      </w:r>
    </w:p>
    <w:p w14:paraId="0D88DE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C、预备役尉官为50周岁，预备役校官为55周岁</w:t>
      </w:r>
    </w:p>
    <w:p w14:paraId="56C69B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D、预备役尉官为50周岁，预备役校官为60周岁</w:t>
      </w:r>
    </w:p>
    <w:p w14:paraId="1C3CED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86DA9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八章第五十二条：预备役人员服预备役的最高年龄：预备役指挥管理军官：预备役尉官为四十五周岁，预备役校官为六十周岁；预备役专业技术军官：预备役尉官为五十周岁，预备役校官为六十周岁；预备役军士：预备役下士、中士、二级上士均为四十五周岁，预备役一级上士、三级军士长、二级军士长、一级军士长均为五十五周岁；预备役兵为三十周岁。</w:t>
      </w:r>
    </w:p>
    <w:p w14:paraId="520B3AE2" w14:textId="77777777" w:rsidR="00505089" w:rsidRDefault="00505089">
      <w:pPr>
        <w:rPr>
          <w:rFonts w:ascii="宋体" w:eastAsia="宋体" w:hAnsi="宋体" w:cs="宋体" w:hint="eastAsia"/>
          <w:sz w:val="24"/>
          <w:szCs w:val="24"/>
          <w:lang w:eastAsia="zh-CN"/>
        </w:rPr>
      </w:pPr>
    </w:p>
    <w:p w14:paraId="13DEC5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862. 下列关于预备役专业</w:t>
      </w:r>
      <w:proofErr w:type="gramStart"/>
      <w:r>
        <w:rPr>
          <w:rFonts w:ascii="宋体" w:eastAsia="宋体" w:hAnsi="宋体" w:cs="宋体" w:hint="eastAsia"/>
          <w:sz w:val="24"/>
          <w:szCs w:val="24"/>
          <w:lang w:eastAsia="zh-CN"/>
        </w:rPr>
        <w:t>技术军</w:t>
      </w:r>
      <w:proofErr w:type="gramEnd"/>
      <w:r>
        <w:rPr>
          <w:rFonts w:ascii="宋体" w:eastAsia="宋体" w:hAnsi="宋体" w:cs="宋体" w:hint="eastAsia"/>
          <w:sz w:val="24"/>
          <w:szCs w:val="24"/>
          <w:lang w:eastAsia="zh-CN"/>
        </w:rPr>
        <w:t>官服预备役的最高年龄，正确的是（   ）。</w:t>
      </w:r>
    </w:p>
    <w:p w14:paraId="6440DC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A、预备役尉官为45周岁，预备役校官为55周岁</w:t>
      </w:r>
    </w:p>
    <w:p w14:paraId="2752F8F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B、预备役尉官为45周岁，预备役校官为60周岁</w:t>
      </w:r>
    </w:p>
    <w:p w14:paraId="3526B8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C、预备役尉官为50周岁，预备役校官为55周岁</w:t>
      </w:r>
    </w:p>
    <w:p w14:paraId="298223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D、预备役尉官为50周岁，预备役校官为60周岁</w:t>
      </w:r>
    </w:p>
    <w:p w14:paraId="008D6E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CC247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八章第五十二条：预备役人员服预备役的最高年龄：预备役指挥管理军官：预备役尉官为四十五周岁，预备役校官为六十周岁；预备役专业技术军官：预备役尉官为五十周岁，预备役校官为六十周岁；</w:t>
      </w:r>
      <w:r>
        <w:rPr>
          <w:rFonts w:ascii="宋体" w:eastAsia="宋体" w:hAnsi="宋体" w:cs="宋体" w:hint="eastAsia"/>
          <w:sz w:val="24"/>
          <w:szCs w:val="24"/>
          <w:lang w:eastAsia="zh-CN"/>
        </w:rPr>
        <w:lastRenderedPageBreak/>
        <w:t>预备役军士：预备役下士、中士、二级上士均为四十五周岁，预备役一级上士、三级军士长、二级军士长、一级军士长均为五十五周岁；预备役兵为三十周岁。</w:t>
      </w:r>
    </w:p>
    <w:p w14:paraId="542C8F05" w14:textId="77777777" w:rsidR="00505089" w:rsidRDefault="00505089">
      <w:pPr>
        <w:rPr>
          <w:rFonts w:ascii="宋体" w:eastAsia="宋体" w:hAnsi="宋体" w:cs="宋体" w:hint="eastAsia"/>
          <w:sz w:val="24"/>
          <w:szCs w:val="24"/>
          <w:lang w:eastAsia="zh-CN"/>
        </w:rPr>
      </w:pPr>
    </w:p>
    <w:p w14:paraId="4C779B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863. 下列关于预备役军士服预备役的最高年龄，正确的是（   ）。</w:t>
      </w:r>
    </w:p>
    <w:p w14:paraId="238981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A、预备役初级军士为45周岁</w:t>
      </w:r>
    </w:p>
    <w:p w14:paraId="6D3E43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B、预备役二级上士为45周岁，预备役一级上士为55周岁</w:t>
      </w:r>
    </w:p>
    <w:p w14:paraId="08B302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C、预备役高级军士为55周岁</w:t>
      </w:r>
    </w:p>
    <w:p w14:paraId="5668F19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1309002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5B56B6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八章第五十二条：预备役人员服预备役的最高年龄：预备役指挥管理军官：预备役尉官为四十五周岁，预备役校官为六十周岁；预备役专业技术军官：预备役尉官为五十周岁，预备役校官为六十周岁；预备役军士：预备役下士、中士、二级上士均为四十五周岁，预备役一级上士、三级军士长、二级军士长、一级军士长均为五十五周岁；预备役兵为三十周岁。</w:t>
      </w:r>
    </w:p>
    <w:p w14:paraId="28A03AAD" w14:textId="77777777" w:rsidR="00505089" w:rsidRDefault="00505089">
      <w:pPr>
        <w:rPr>
          <w:rFonts w:ascii="宋体" w:eastAsia="宋体" w:hAnsi="宋体" w:cs="宋体" w:hint="eastAsia"/>
          <w:sz w:val="24"/>
          <w:szCs w:val="24"/>
          <w:lang w:eastAsia="zh-CN"/>
        </w:rPr>
      </w:pPr>
    </w:p>
    <w:p w14:paraId="25F7CD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864. </w:t>
      </w:r>
      <w:proofErr w:type="gramStart"/>
      <w:r>
        <w:rPr>
          <w:rFonts w:ascii="宋体" w:eastAsia="宋体" w:hAnsi="宋体" w:cs="宋体" w:hint="eastAsia"/>
          <w:sz w:val="24"/>
          <w:szCs w:val="24"/>
          <w:lang w:eastAsia="zh-CN"/>
        </w:rPr>
        <w:t>预备役兵服预备役</w:t>
      </w:r>
      <w:proofErr w:type="gramEnd"/>
      <w:r>
        <w:rPr>
          <w:rFonts w:ascii="宋体" w:eastAsia="宋体" w:hAnsi="宋体" w:cs="宋体" w:hint="eastAsia"/>
          <w:sz w:val="24"/>
          <w:szCs w:val="24"/>
          <w:lang w:eastAsia="zh-CN"/>
        </w:rPr>
        <w:t>的最高年龄是（   ）周岁。</w:t>
      </w:r>
    </w:p>
    <w:p w14:paraId="2E973CC0"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A、30</w:t>
      </w:r>
    </w:p>
    <w:p w14:paraId="7B02673D"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B、35</w:t>
      </w:r>
    </w:p>
    <w:p w14:paraId="263F9908"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C、40</w:t>
      </w:r>
    </w:p>
    <w:p w14:paraId="70DE83C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D、45</w:t>
      </w:r>
    </w:p>
    <w:p w14:paraId="237221C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正确答案：A</w:t>
      </w:r>
      <w:proofErr w:type="spellEnd"/>
    </w:p>
    <w:p w14:paraId="6C871A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八章第五十二条：预备役人员服预备役的最高年龄：预备役指挥管理军官：预备役尉官为四十五周岁，预备役校官为六十周岁；预备役专业技术军官：预备役尉官为五十周岁，预备役校官为六十周岁；预备役军士：预备役下士、中士、二级上士均为四十五周岁，预备役一级上士、三级军士长、二级军士长、一级军士长均为五十五周岁；预备役兵为三十周岁。</w:t>
      </w:r>
    </w:p>
    <w:p w14:paraId="16190AF8" w14:textId="77777777" w:rsidR="00505089" w:rsidRDefault="00505089">
      <w:pPr>
        <w:rPr>
          <w:rFonts w:ascii="宋体" w:eastAsia="宋体" w:hAnsi="宋体" w:cs="宋体" w:hint="eastAsia"/>
          <w:sz w:val="24"/>
          <w:szCs w:val="24"/>
          <w:lang w:eastAsia="zh-CN"/>
        </w:rPr>
      </w:pPr>
    </w:p>
    <w:p w14:paraId="59C684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865. 达到服预备役最高年龄的预备役人员有下列(   )情形的，不得退出预备役。</w:t>
      </w:r>
    </w:p>
    <w:p w14:paraId="2FE7CC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A、国家发布动员令或国务院、中央军事委员会依法采取国防动员措施要求</w:t>
      </w:r>
    </w:p>
    <w:p w14:paraId="6A9948A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B、正在参战或者担负战备勤务、执行非战争军事行动任务</w:t>
      </w:r>
    </w:p>
    <w:p w14:paraId="1584580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C、涉嫌违反军队纪律正在接受审查或者调查、尚未</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结论</w:t>
      </w:r>
    </w:p>
    <w:p w14:paraId="1132C57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63CE186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48C289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答案解析：《中华人民共和国预备役人员法》第八章第五十四条：预备役军官、预备役军士服预备役满本衔级最低年限或者达到最高年龄，</w:t>
      </w:r>
      <w:proofErr w:type="gramStart"/>
      <w:r>
        <w:rPr>
          <w:rFonts w:ascii="宋体" w:eastAsia="宋体" w:hAnsi="宋体" w:cs="宋体" w:hint="eastAsia"/>
          <w:sz w:val="24"/>
          <w:szCs w:val="24"/>
          <w:lang w:eastAsia="zh-CN"/>
        </w:rPr>
        <w:t>预备役兵服预备役</w:t>
      </w:r>
      <w:proofErr w:type="gramEnd"/>
      <w:r>
        <w:rPr>
          <w:rFonts w:ascii="宋体" w:eastAsia="宋体" w:hAnsi="宋体" w:cs="宋体" w:hint="eastAsia"/>
          <w:sz w:val="24"/>
          <w:szCs w:val="24"/>
          <w:lang w:eastAsia="zh-CN"/>
        </w:rPr>
        <w:t>满规定年限或者达到最高年龄，有下列情形之一的，不得退出预备役：国家发布动员令或者国务院、中央军事委员会依法采取国防动员措施要求的；正在参战或者担负战备勤务、执行非战争军事行动任务的；涉嫌违反军队纪律正在接受审查或者调查、尚未</w:t>
      </w:r>
      <w:proofErr w:type="gramStart"/>
      <w:r>
        <w:rPr>
          <w:rFonts w:ascii="宋体" w:eastAsia="宋体" w:hAnsi="宋体" w:cs="宋体" w:hint="eastAsia"/>
          <w:sz w:val="24"/>
          <w:szCs w:val="24"/>
          <w:lang w:eastAsia="zh-CN"/>
        </w:rPr>
        <w:t>作出</w:t>
      </w:r>
      <w:proofErr w:type="gramEnd"/>
      <w:r>
        <w:rPr>
          <w:rFonts w:ascii="宋体" w:eastAsia="宋体" w:hAnsi="宋体" w:cs="宋体" w:hint="eastAsia"/>
          <w:sz w:val="24"/>
          <w:szCs w:val="24"/>
          <w:lang w:eastAsia="zh-CN"/>
        </w:rPr>
        <w:t>结论的；法律法规规定的其他情形。</w:t>
      </w:r>
    </w:p>
    <w:p w14:paraId="3FFF54D9" w14:textId="77777777" w:rsidR="00505089" w:rsidRDefault="00505089">
      <w:pPr>
        <w:rPr>
          <w:rFonts w:ascii="宋体" w:eastAsia="宋体" w:hAnsi="宋体" w:cs="宋体" w:hint="eastAsia"/>
          <w:sz w:val="24"/>
          <w:szCs w:val="24"/>
          <w:lang w:eastAsia="zh-CN"/>
        </w:rPr>
      </w:pPr>
    </w:p>
    <w:p w14:paraId="4166D0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866. 《中华人民共和国军事设施保护法》是哪年开始颁布实施的（   ）。</w:t>
      </w:r>
    </w:p>
    <w:p w14:paraId="2060D13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A、1990年</w:t>
      </w:r>
    </w:p>
    <w:p w14:paraId="3D463C29"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B、1998年</w:t>
      </w:r>
    </w:p>
    <w:p w14:paraId="4A7ED84C"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C、2008年</w:t>
      </w:r>
    </w:p>
    <w:p w14:paraId="7F3CA88F"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D、2014年</w:t>
      </w:r>
    </w:p>
    <w:p w14:paraId="551B64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6F2C6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答案解析：1990年2月23日，《中华人民共和国军事设施保护法》由第七届全国人民代表大会常务委员会第十二次会议通过，自1990年8月1日起施行。</w:t>
      </w:r>
    </w:p>
    <w:p w14:paraId="7AA77BB5" w14:textId="77777777" w:rsidR="00505089" w:rsidRDefault="00505089">
      <w:pPr>
        <w:rPr>
          <w:rFonts w:ascii="宋体" w:eastAsia="宋体" w:hAnsi="宋体" w:cs="宋体" w:hint="eastAsia"/>
          <w:sz w:val="24"/>
          <w:szCs w:val="24"/>
          <w:lang w:eastAsia="zh-CN"/>
        </w:rPr>
      </w:pPr>
    </w:p>
    <w:p w14:paraId="0641D6E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867. 下列不属于军事设施的是(   )。</w:t>
      </w:r>
    </w:p>
    <w:p w14:paraId="26DE11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A、军用机场</w:t>
      </w:r>
    </w:p>
    <w:p w14:paraId="3040A4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B、营区</w:t>
      </w:r>
    </w:p>
    <w:p w14:paraId="3AF44D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C、军人</w:t>
      </w:r>
    </w:p>
    <w:p w14:paraId="495855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D、军用输电线路</w:t>
      </w:r>
    </w:p>
    <w:p w14:paraId="5CC305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40AE217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军事设施保护法》第一章第二条：本法所称军事设施，是指：指挥机关，地上和地下的指挥工程、作战工程；军用机场、港口、码头；营区、训练场、试验场；军用洞库、仓库；军用信息基础设施，军用侦察、导航、观测台站，军用测量、导航、助航标志；军用公路、铁路专用线，军用输电线路，军用输油、输水、输气管道；边防、海防管控设施；国务院和中央军事委员会规定的其他军事设施。</w:t>
      </w:r>
    </w:p>
    <w:p w14:paraId="73461C81" w14:textId="77777777" w:rsidR="00505089" w:rsidRDefault="00505089">
      <w:pPr>
        <w:rPr>
          <w:rFonts w:ascii="宋体" w:eastAsia="宋体" w:hAnsi="宋体" w:cs="宋体" w:hint="eastAsia"/>
          <w:sz w:val="24"/>
          <w:szCs w:val="24"/>
          <w:lang w:eastAsia="zh-CN"/>
        </w:rPr>
      </w:pPr>
    </w:p>
    <w:p w14:paraId="63C077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868. 《中华人民共和国军事设施保护法》根据下列哪部法律制定（   ）。</w:t>
      </w:r>
    </w:p>
    <w:p w14:paraId="69C86A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A、宪法</w:t>
      </w:r>
    </w:p>
    <w:p w14:paraId="48B0233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B、国防法</w:t>
      </w:r>
    </w:p>
    <w:p w14:paraId="2842F4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C、民法</w:t>
      </w:r>
    </w:p>
    <w:p w14:paraId="2B9E59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D、刑法</w:t>
      </w:r>
    </w:p>
    <w:p w14:paraId="74D5FC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050260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答案解析：《中华人民共和国军事设施保护法》第一章第一条：为了保护军事设施的安全，保障军事设施的使用效能和军事活动的正常进行，加强国防现代化建设，巩固国防，抵御侵略，根据宪法，制定本法。</w:t>
      </w:r>
    </w:p>
    <w:p w14:paraId="2DCFC791" w14:textId="77777777" w:rsidR="00505089" w:rsidRDefault="00505089">
      <w:pPr>
        <w:rPr>
          <w:rFonts w:ascii="宋体" w:eastAsia="宋体" w:hAnsi="宋体" w:cs="宋体" w:hint="eastAsia"/>
          <w:sz w:val="24"/>
          <w:szCs w:val="24"/>
          <w:lang w:eastAsia="zh-CN"/>
        </w:rPr>
      </w:pPr>
    </w:p>
    <w:p w14:paraId="1727C42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869. 军事设施，是指国家直接用于（   ）目的的建筑、场地和设备。</w:t>
      </w:r>
    </w:p>
    <w:p w14:paraId="6B9D6B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A、训练</w:t>
      </w:r>
    </w:p>
    <w:p w14:paraId="113E85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B、作战</w:t>
      </w:r>
    </w:p>
    <w:p w14:paraId="26915F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w:t>
      </w:r>
    </w:p>
    <w:p w14:paraId="31FCD3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D、军事</w:t>
      </w:r>
    </w:p>
    <w:p w14:paraId="4B556D5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正确答案：D</w:t>
      </w:r>
    </w:p>
    <w:p w14:paraId="275123C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答案解析：《中华人民共和国军事设施保护法》第一章第二条：本法所称军事设施，是指国家直接用于军事目的的下列建筑、场地和设备。</w:t>
      </w:r>
    </w:p>
    <w:p w14:paraId="6ED5B24C" w14:textId="77777777" w:rsidR="00505089" w:rsidRDefault="00505089">
      <w:pPr>
        <w:rPr>
          <w:rFonts w:ascii="宋体" w:eastAsia="宋体" w:hAnsi="宋体" w:cs="宋体" w:hint="eastAsia"/>
          <w:sz w:val="24"/>
          <w:szCs w:val="24"/>
          <w:lang w:eastAsia="zh-CN"/>
        </w:rPr>
      </w:pPr>
    </w:p>
    <w:p w14:paraId="172612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870. 《中华人民共和国军事设施保护法》规定我国的组织和公民都有（   ）的义务。</w:t>
      </w:r>
    </w:p>
    <w:p w14:paraId="2A964E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A、建设军事设施</w:t>
      </w:r>
    </w:p>
    <w:p w14:paraId="63581C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B、保护军事设施</w:t>
      </w:r>
    </w:p>
    <w:p w14:paraId="464950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C、管理军事设施</w:t>
      </w:r>
    </w:p>
    <w:p w14:paraId="059E88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D、维修军事设施</w:t>
      </w:r>
    </w:p>
    <w:p w14:paraId="2DEE98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56830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答案解析：《中华人民共和国军事设施保护法》第一章第四条：中华人民共和国的组织和公民都有保护军事设施的义务。</w:t>
      </w:r>
    </w:p>
    <w:p w14:paraId="7918DA3D" w14:textId="77777777" w:rsidR="00505089" w:rsidRDefault="00505089">
      <w:pPr>
        <w:rPr>
          <w:rFonts w:ascii="宋体" w:eastAsia="宋体" w:hAnsi="宋体" w:cs="宋体" w:hint="eastAsia"/>
          <w:sz w:val="24"/>
          <w:szCs w:val="24"/>
          <w:lang w:eastAsia="zh-CN"/>
        </w:rPr>
      </w:pPr>
    </w:p>
    <w:p w14:paraId="497944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871. （   ）管理全国的人民防空工作。</w:t>
      </w:r>
    </w:p>
    <w:p w14:paraId="4C387E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A、国务院</w:t>
      </w:r>
    </w:p>
    <w:p w14:paraId="2E6881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B、中央军事委员会</w:t>
      </w:r>
    </w:p>
    <w:p w14:paraId="7A3B722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C、国家人民防空主管部门</w:t>
      </w:r>
    </w:p>
    <w:p w14:paraId="5596CC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D、国家安全部</w:t>
      </w:r>
    </w:p>
    <w:p w14:paraId="1541B2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476A1C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答案解析：《中华人民共和国人民防空法》第一章第七条：国家人民防空主管部门管理全国的人民防空工作。</w:t>
      </w:r>
    </w:p>
    <w:p w14:paraId="2629D1B9" w14:textId="77777777" w:rsidR="00505089" w:rsidRDefault="00505089">
      <w:pPr>
        <w:rPr>
          <w:rFonts w:ascii="宋体" w:eastAsia="宋体" w:hAnsi="宋体" w:cs="宋体" w:hint="eastAsia"/>
          <w:sz w:val="24"/>
          <w:szCs w:val="24"/>
          <w:lang w:eastAsia="zh-CN"/>
        </w:rPr>
      </w:pPr>
    </w:p>
    <w:p w14:paraId="2D5F6C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872. （   ）是人民防空的重点。</w:t>
      </w:r>
    </w:p>
    <w:p w14:paraId="40C0A0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A、农村</w:t>
      </w:r>
    </w:p>
    <w:p w14:paraId="38DC81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B、城市</w:t>
      </w:r>
    </w:p>
    <w:p w14:paraId="7E6075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C、学校</w:t>
      </w:r>
    </w:p>
    <w:p w14:paraId="55900C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D、部队</w:t>
      </w:r>
    </w:p>
    <w:p w14:paraId="124E88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9C7E0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答案解析：《中华人民共和国人民防空法》第二章第十一条：城市是人民防空的重点。国家对城市实行分类防护。</w:t>
      </w:r>
    </w:p>
    <w:p w14:paraId="33F007EC" w14:textId="77777777" w:rsidR="00505089" w:rsidRDefault="00505089">
      <w:pPr>
        <w:rPr>
          <w:rFonts w:ascii="宋体" w:eastAsia="宋体" w:hAnsi="宋体" w:cs="宋体" w:hint="eastAsia"/>
          <w:sz w:val="24"/>
          <w:szCs w:val="24"/>
          <w:lang w:eastAsia="zh-CN"/>
        </w:rPr>
      </w:pPr>
    </w:p>
    <w:p w14:paraId="1A6CBFF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873. 人民防空疏散由县级以上人民政府（   ）组织。</w:t>
      </w:r>
    </w:p>
    <w:p w14:paraId="590CB7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A、分批</w:t>
      </w:r>
    </w:p>
    <w:p w14:paraId="57EC5F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B、分类</w:t>
      </w:r>
    </w:p>
    <w:p w14:paraId="2209E9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C、分级</w:t>
      </w:r>
    </w:p>
    <w:p w14:paraId="714ADBC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D、统一</w:t>
      </w:r>
    </w:p>
    <w:p w14:paraId="5FDEE5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512334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答案解析：《中华人民共和国人民防空法》第五章第三十七条：人民防空疏散由县级以上人民政府统一组织。人民防空疏散必须根据国家发布的命令实施，任何组织不得擅自行动。</w:t>
      </w:r>
    </w:p>
    <w:p w14:paraId="2645BC07" w14:textId="77777777" w:rsidR="00505089" w:rsidRDefault="00505089">
      <w:pPr>
        <w:rPr>
          <w:rFonts w:ascii="宋体" w:eastAsia="宋体" w:hAnsi="宋体" w:cs="宋体" w:hint="eastAsia"/>
          <w:sz w:val="24"/>
          <w:szCs w:val="24"/>
          <w:lang w:eastAsia="zh-CN"/>
        </w:rPr>
      </w:pPr>
    </w:p>
    <w:p w14:paraId="5C4B29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874. 下列关于群众防空组织的组建，正确的是（   ）。</w:t>
      </w:r>
    </w:p>
    <w:p w14:paraId="4A90FA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A、城建、公用、电力等部门组建抢险抢修队</w:t>
      </w:r>
    </w:p>
    <w:p w14:paraId="36D44E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B、卫生、医药部门组建医疗救护队</w:t>
      </w:r>
    </w:p>
    <w:p w14:paraId="09CC106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C、邮电部门组建通信队</w:t>
      </w:r>
    </w:p>
    <w:p w14:paraId="749DF6A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6B0BC66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3DC702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答案解析：《中华人民共和国人民防空法》第六章第四十二条：群众防空组织由下列部门负责组建：城建、公用、电力等部门组建抢险抢修队；卫生、医药部门组建</w:t>
      </w:r>
      <w:r>
        <w:rPr>
          <w:rFonts w:ascii="宋体" w:eastAsia="宋体" w:hAnsi="宋体" w:cs="宋体" w:hint="eastAsia"/>
          <w:sz w:val="24"/>
          <w:szCs w:val="24"/>
          <w:lang w:eastAsia="zh-CN"/>
        </w:rPr>
        <w:lastRenderedPageBreak/>
        <w:t>医疗救护队；公安部门组建消防队、治安队；卫生、化工、环保等部门组建防化防疫队；邮电部门组建通信队；交通运输部门组建运输队。</w:t>
      </w:r>
    </w:p>
    <w:p w14:paraId="16AC8C4A" w14:textId="77777777" w:rsidR="00505089" w:rsidRDefault="00505089">
      <w:pPr>
        <w:rPr>
          <w:rFonts w:ascii="宋体" w:eastAsia="宋体" w:hAnsi="宋体" w:cs="宋体" w:hint="eastAsia"/>
          <w:sz w:val="24"/>
          <w:szCs w:val="24"/>
          <w:lang w:eastAsia="zh-CN"/>
        </w:rPr>
      </w:pPr>
    </w:p>
    <w:p w14:paraId="748EAE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875. 下列哪项不是人民防空实行的方针（   ）。</w:t>
      </w:r>
    </w:p>
    <w:p w14:paraId="20DB7A3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A、全面发展</w:t>
      </w:r>
    </w:p>
    <w:p w14:paraId="1EECA8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B、长期准备</w:t>
      </w:r>
    </w:p>
    <w:p w14:paraId="780D42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C、重点建设</w:t>
      </w:r>
    </w:p>
    <w:p w14:paraId="2FC04D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D、平战结合</w:t>
      </w:r>
    </w:p>
    <w:p w14:paraId="7F5BE6B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3AE103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一章第二条：人民防空是国防的组成部分。国家根据国防需要，动员和组织群众采取防护措施，防范和减轻空袭危害。人民防空实行长期准备、重点建设、平战结合的方针，贯彻与经济建设协调发展、与城市建设相结合的原则。</w:t>
      </w:r>
    </w:p>
    <w:p w14:paraId="47B1920E" w14:textId="77777777" w:rsidR="00505089" w:rsidRDefault="00505089">
      <w:pPr>
        <w:rPr>
          <w:rFonts w:ascii="宋体" w:eastAsia="宋体" w:hAnsi="宋体" w:cs="宋体" w:hint="eastAsia"/>
          <w:sz w:val="24"/>
          <w:szCs w:val="24"/>
          <w:lang w:eastAsia="zh-CN"/>
        </w:rPr>
      </w:pPr>
    </w:p>
    <w:p w14:paraId="023D0F2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876. 人民防空贯彻的原则是（   ）。</w:t>
      </w:r>
    </w:p>
    <w:p w14:paraId="7B7A62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A、与经济建设协调发展、与城市建设相结合</w:t>
      </w:r>
    </w:p>
    <w:p w14:paraId="211B9F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B、与经济建设协调发展、与乡村振兴相结合</w:t>
      </w:r>
    </w:p>
    <w:p w14:paraId="3BBE8C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C、与经济建设同步发展、与城市建设相结合</w:t>
      </w:r>
    </w:p>
    <w:p w14:paraId="1823EE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D、与经济建设同步发展、与乡村振兴相结合</w:t>
      </w:r>
    </w:p>
    <w:p w14:paraId="356F11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00EC2F6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一章第二条：人民防空是国防的组成部分。国家根据国防需要，动员和组织群众采取防护措施，防范和减轻空袭危害。人民防空实行长期准备、重点建设、平战结合的方针，贯彻与经济建设协调发展、与城市建设相结合的原则。</w:t>
      </w:r>
    </w:p>
    <w:p w14:paraId="7FE251CF" w14:textId="77777777" w:rsidR="00505089" w:rsidRDefault="00505089">
      <w:pPr>
        <w:rPr>
          <w:rFonts w:ascii="宋体" w:eastAsia="宋体" w:hAnsi="宋体" w:cs="宋体" w:hint="eastAsia"/>
          <w:sz w:val="24"/>
          <w:szCs w:val="24"/>
          <w:lang w:eastAsia="zh-CN"/>
        </w:rPr>
      </w:pPr>
    </w:p>
    <w:p w14:paraId="28696D8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877. 建设人民防空工程，应当在保证战时使用效能的前提下，有利于（   ）。</w:t>
      </w:r>
    </w:p>
    <w:p w14:paraId="6F9BDF0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A、平时的经济建设</w:t>
      </w:r>
    </w:p>
    <w:p w14:paraId="49C833E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B、群众的生产生活</w:t>
      </w:r>
    </w:p>
    <w:p w14:paraId="207D45B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C、工程的开发利用</w:t>
      </w:r>
    </w:p>
    <w:p w14:paraId="00E975C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1757E80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26DFA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答案解析：《中华人民共和国人民防空法》第三章第二十条：建设人民防空工程，应当在保证战时使用效能的前提下，有利于平时的经济建设、群众的生产生活和工程的开发利用。</w:t>
      </w:r>
    </w:p>
    <w:p w14:paraId="7026C2E0" w14:textId="77777777" w:rsidR="00505089" w:rsidRDefault="00505089">
      <w:pPr>
        <w:rPr>
          <w:rFonts w:ascii="宋体" w:eastAsia="宋体" w:hAnsi="宋体" w:cs="宋体" w:hint="eastAsia"/>
          <w:sz w:val="24"/>
          <w:szCs w:val="24"/>
          <w:lang w:eastAsia="zh-CN"/>
        </w:rPr>
      </w:pPr>
    </w:p>
    <w:p w14:paraId="1A0F0E7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878. 下列工程由人民防空主管部门负责组织修建的是（   ）。</w:t>
      </w:r>
    </w:p>
    <w:p w14:paraId="4EAAA97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A、人民防空指挥工程</w:t>
      </w:r>
    </w:p>
    <w:p w14:paraId="043544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B、公用的人员掩蔽工程</w:t>
      </w:r>
    </w:p>
    <w:p w14:paraId="0A9D5A3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C、疏散干道工程</w:t>
      </w:r>
      <w:proofErr w:type="spellEnd"/>
    </w:p>
    <w:p w14:paraId="519BDA55"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6313D89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B6971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三章第二十一条：人民防空指挥工程、公用的人员掩蔽工程和疏散干道工程由人民防空主管部门负责组织修建；医疗救护、物资储备等专用工程由其他有关部门负责组织修建。</w:t>
      </w:r>
    </w:p>
    <w:p w14:paraId="6724AE29" w14:textId="77777777" w:rsidR="00505089" w:rsidRDefault="00505089">
      <w:pPr>
        <w:rPr>
          <w:rFonts w:ascii="宋体" w:eastAsia="宋体" w:hAnsi="宋体" w:cs="宋体" w:hint="eastAsia"/>
          <w:sz w:val="24"/>
          <w:szCs w:val="24"/>
          <w:lang w:eastAsia="zh-CN"/>
        </w:rPr>
      </w:pPr>
    </w:p>
    <w:p w14:paraId="053A52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879. 城市新建民用建筑，按照国家有关规定修建战时可用于防空的（   ）。</w:t>
      </w:r>
    </w:p>
    <w:p w14:paraId="296F8F2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A、地面仓库</w:t>
      </w:r>
    </w:p>
    <w:p w14:paraId="37D34F8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B、地下室</w:t>
      </w:r>
    </w:p>
    <w:p w14:paraId="409E42F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C、雷达室</w:t>
      </w:r>
    </w:p>
    <w:p w14:paraId="127BA03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D、地下急救室</w:t>
      </w:r>
    </w:p>
    <w:p w14:paraId="2BBD8D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1E1EB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答案解析：《中华人民共和国人民防空法》第三章第二十二条：城市新建民用建筑，按照国家有关规定修建战时可用于防空的地下室。</w:t>
      </w:r>
    </w:p>
    <w:p w14:paraId="730CFB9B" w14:textId="77777777" w:rsidR="00505089" w:rsidRDefault="00505089">
      <w:pPr>
        <w:rPr>
          <w:rFonts w:ascii="宋体" w:eastAsia="宋体" w:hAnsi="宋体" w:cs="宋体" w:hint="eastAsia"/>
          <w:sz w:val="24"/>
          <w:szCs w:val="24"/>
          <w:lang w:eastAsia="zh-CN"/>
        </w:rPr>
      </w:pPr>
    </w:p>
    <w:p w14:paraId="541D553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880. （   ）系统，战时必须优先传递、发放防空警报信号。</w:t>
      </w:r>
    </w:p>
    <w:p w14:paraId="045A9B5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A、通信</w:t>
      </w:r>
    </w:p>
    <w:p w14:paraId="230503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B、广播</w:t>
      </w:r>
    </w:p>
    <w:p w14:paraId="125EBC3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C、电视</w:t>
      </w:r>
    </w:p>
    <w:p w14:paraId="57672AA6"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2BDC03A3"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32845C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答案解析：《中华人民共和国人民防空法》第四章第三十三条：通信、广播、电视系统，战时必须优先传递、发放防空警报信号。</w:t>
      </w:r>
    </w:p>
    <w:p w14:paraId="1AD133FE" w14:textId="77777777" w:rsidR="00505089" w:rsidRDefault="00505089">
      <w:pPr>
        <w:rPr>
          <w:rFonts w:ascii="宋体" w:eastAsia="宋体" w:hAnsi="宋体" w:cs="宋体" w:hint="eastAsia"/>
          <w:sz w:val="24"/>
          <w:szCs w:val="24"/>
          <w:lang w:eastAsia="zh-CN"/>
        </w:rPr>
      </w:pPr>
    </w:p>
    <w:p w14:paraId="66C4649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881. 人民防空疏散必须根据（   ）发布的命令实施，任何组织不得擅自行动。</w:t>
      </w:r>
    </w:p>
    <w:p w14:paraId="17542C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w:t>
      </w:r>
    </w:p>
    <w:p w14:paraId="1347B1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B、公安部</w:t>
      </w:r>
    </w:p>
    <w:p w14:paraId="4080C7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w:t>
      </w:r>
    </w:p>
    <w:p w14:paraId="276AD3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D、国家安全部</w:t>
      </w:r>
    </w:p>
    <w:p w14:paraId="484A53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66714A4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答案解析：《中华人民共和国人民防空法》第五章第三十七条：人民防空疏散由县级以上人民政府统一组织。人民防空疏散必须根据国家发布的命令实施，任何组织不得擅自行动。</w:t>
      </w:r>
    </w:p>
    <w:p w14:paraId="233B99A1" w14:textId="77777777" w:rsidR="00505089" w:rsidRDefault="00505089">
      <w:pPr>
        <w:rPr>
          <w:rFonts w:ascii="宋体" w:eastAsia="宋体" w:hAnsi="宋体" w:cs="宋体" w:hint="eastAsia"/>
          <w:sz w:val="24"/>
          <w:szCs w:val="24"/>
          <w:lang w:eastAsia="zh-CN"/>
        </w:rPr>
      </w:pPr>
    </w:p>
    <w:p w14:paraId="408177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882. 在校学生的人民防空教育，由（   ）组织实施。</w:t>
      </w:r>
    </w:p>
    <w:p w14:paraId="41CF647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A、学校</w:t>
      </w:r>
    </w:p>
    <w:p w14:paraId="4C4D26B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B、各级教育主管部门</w:t>
      </w:r>
    </w:p>
    <w:p w14:paraId="46D2B78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C、人民防空主管部门</w:t>
      </w:r>
    </w:p>
    <w:p w14:paraId="1CD8BF9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D、各级教育主管部门和人民防空主管部门</w:t>
      </w:r>
    </w:p>
    <w:p w14:paraId="4239F69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4B6D6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答案解析：《中华人民共和国人民防空法》第七章第四十六条：在校学生的人民防空教育，由各级教育主管部门和人民防空主管部门组织实施。</w:t>
      </w:r>
    </w:p>
    <w:p w14:paraId="354360D4" w14:textId="77777777" w:rsidR="00505089" w:rsidRDefault="00505089">
      <w:pPr>
        <w:rPr>
          <w:rFonts w:ascii="宋体" w:eastAsia="宋体" w:hAnsi="宋体" w:cs="宋体" w:hint="eastAsia"/>
          <w:sz w:val="24"/>
          <w:szCs w:val="24"/>
          <w:lang w:eastAsia="zh-CN"/>
        </w:rPr>
      </w:pPr>
    </w:p>
    <w:p w14:paraId="74E66E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883. 下列单位人员的人民防空教育由所在单位组织实施的是（   ）。</w:t>
      </w:r>
    </w:p>
    <w:p w14:paraId="473365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A、国家机关</w:t>
      </w:r>
    </w:p>
    <w:p w14:paraId="19B7E7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B、社会团体</w:t>
      </w:r>
    </w:p>
    <w:p w14:paraId="3F3552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C、企业事业组织</w:t>
      </w:r>
    </w:p>
    <w:p w14:paraId="7B9D860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652C591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161D1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答案解析：《中华人民共和国人民防空法》第七章第四十六条：国家机关、社会团体、企业事业组织人员的人民防空教育，由所在单位组织实施；其他人员的人民防空教育，由城乡基层人民政府组织实施。</w:t>
      </w:r>
    </w:p>
    <w:p w14:paraId="50BA32CF" w14:textId="77777777" w:rsidR="00505089" w:rsidRDefault="00505089">
      <w:pPr>
        <w:rPr>
          <w:rFonts w:ascii="宋体" w:eastAsia="宋体" w:hAnsi="宋体" w:cs="宋体" w:hint="eastAsia"/>
          <w:sz w:val="24"/>
          <w:szCs w:val="24"/>
          <w:lang w:eastAsia="zh-CN"/>
        </w:rPr>
      </w:pPr>
    </w:p>
    <w:p w14:paraId="123C15E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884. 下列哪些部门应当协助开展人民防空教育（   ）。</w:t>
      </w:r>
    </w:p>
    <w:p w14:paraId="262200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A、新闻、出版</w:t>
      </w:r>
    </w:p>
    <w:p w14:paraId="01692CE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B、电影、电视</w:t>
      </w:r>
    </w:p>
    <w:p w14:paraId="3AED1B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C、广播、文化</w:t>
      </w:r>
    </w:p>
    <w:p w14:paraId="354B69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2914AA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8E2F1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答案解析：《中华人民共和国人民防空法》第七章第四十七条：新闻、出版、广播、电影、电视、文化等有关部门应当协助开展人民防空教育。</w:t>
      </w:r>
    </w:p>
    <w:p w14:paraId="55447945" w14:textId="77777777" w:rsidR="00505089" w:rsidRDefault="00505089">
      <w:pPr>
        <w:rPr>
          <w:rFonts w:ascii="宋体" w:eastAsia="宋体" w:hAnsi="宋体" w:cs="宋体" w:hint="eastAsia"/>
          <w:sz w:val="24"/>
          <w:szCs w:val="24"/>
          <w:lang w:eastAsia="zh-CN"/>
        </w:rPr>
      </w:pPr>
    </w:p>
    <w:p w14:paraId="3EED37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885. 烈士（   ）标准为烈士牺牲时上一年度全国城镇居民人均可支配收入的30倍。</w:t>
      </w:r>
    </w:p>
    <w:p w14:paraId="2D88C7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A、褒扬金</w:t>
      </w:r>
    </w:p>
    <w:p w14:paraId="736547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B、抚恤金</w:t>
      </w:r>
    </w:p>
    <w:p w14:paraId="0F7BBA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C、优待金</w:t>
      </w:r>
    </w:p>
    <w:p w14:paraId="189B59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D、工亡补助金</w:t>
      </w:r>
    </w:p>
    <w:p w14:paraId="1AB6491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E1F8B0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答案解析：《烈士褒扬条例》第三章第十四条：国家建立烈士</w:t>
      </w:r>
      <w:proofErr w:type="gramStart"/>
      <w:r>
        <w:rPr>
          <w:rFonts w:ascii="宋体" w:eastAsia="宋体" w:hAnsi="宋体" w:cs="宋体" w:hint="eastAsia"/>
          <w:sz w:val="24"/>
          <w:szCs w:val="24"/>
          <w:lang w:eastAsia="zh-CN"/>
        </w:rPr>
        <w:t>褒扬金</w:t>
      </w:r>
      <w:proofErr w:type="gramEnd"/>
      <w:r>
        <w:rPr>
          <w:rFonts w:ascii="宋体" w:eastAsia="宋体" w:hAnsi="宋体" w:cs="宋体" w:hint="eastAsia"/>
          <w:sz w:val="24"/>
          <w:szCs w:val="24"/>
          <w:lang w:eastAsia="zh-CN"/>
        </w:rPr>
        <w:t>制度。烈士</w:t>
      </w:r>
      <w:proofErr w:type="gramStart"/>
      <w:r>
        <w:rPr>
          <w:rFonts w:ascii="宋体" w:eastAsia="宋体" w:hAnsi="宋体" w:cs="宋体" w:hint="eastAsia"/>
          <w:sz w:val="24"/>
          <w:szCs w:val="24"/>
          <w:lang w:eastAsia="zh-CN"/>
        </w:rPr>
        <w:t>褒扬金</w:t>
      </w:r>
      <w:proofErr w:type="gramEnd"/>
      <w:r>
        <w:rPr>
          <w:rFonts w:ascii="宋体" w:eastAsia="宋体" w:hAnsi="宋体" w:cs="宋体" w:hint="eastAsia"/>
          <w:sz w:val="24"/>
          <w:szCs w:val="24"/>
          <w:lang w:eastAsia="zh-CN"/>
        </w:rPr>
        <w:t>标准为烈士牺牲时上一年度全国城镇居民人均可支配收入的30倍。战时，参战牺牲的烈士</w:t>
      </w:r>
      <w:proofErr w:type="gramStart"/>
      <w:r>
        <w:rPr>
          <w:rFonts w:ascii="宋体" w:eastAsia="宋体" w:hAnsi="宋体" w:cs="宋体" w:hint="eastAsia"/>
          <w:sz w:val="24"/>
          <w:szCs w:val="24"/>
          <w:lang w:eastAsia="zh-CN"/>
        </w:rPr>
        <w:t>褒扬金</w:t>
      </w:r>
      <w:proofErr w:type="gramEnd"/>
      <w:r>
        <w:rPr>
          <w:rFonts w:ascii="宋体" w:eastAsia="宋体" w:hAnsi="宋体" w:cs="宋体" w:hint="eastAsia"/>
          <w:sz w:val="24"/>
          <w:szCs w:val="24"/>
          <w:lang w:eastAsia="zh-CN"/>
        </w:rPr>
        <w:t>标准可以适当提高。</w:t>
      </w:r>
    </w:p>
    <w:p w14:paraId="7B24FC1B" w14:textId="77777777" w:rsidR="00505089" w:rsidRDefault="00505089">
      <w:pPr>
        <w:rPr>
          <w:rFonts w:ascii="宋体" w:eastAsia="宋体" w:hAnsi="宋体" w:cs="宋体" w:hint="eastAsia"/>
          <w:sz w:val="24"/>
          <w:szCs w:val="24"/>
          <w:lang w:eastAsia="zh-CN"/>
        </w:rPr>
      </w:pPr>
    </w:p>
    <w:p w14:paraId="54E887F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886. 下列关于烈士子女教育的优待，不正确的是(   )。</w:t>
      </w:r>
    </w:p>
    <w:p w14:paraId="77B558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A、在公办幼儿园接受学前教育的，免交保教费和伙食费</w:t>
      </w:r>
    </w:p>
    <w:p w14:paraId="031179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B、报考普通高中、中等职业学校、高等学校研究生的，在同等条件下优先录取</w:t>
      </w:r>
    </w:p>
    <w:p w14:paraId="506EEA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C、报考高等学校本、专科的，可以按照国家有关规定降低分数要求投档</w:t>
      </w:r>
    </w:p>
    <w:p w14:paraId="4A19E56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D、在公办学校就读的，免交学费、杂费，并享受国家规定的各项助学政策</w:t>
      </w:r>
    </w:p>
    <w:p w14:paraId="5E81E4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381B6AB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烈士褒扬条例》第三章第二十二条：烈士子女接受学前教育和义务教育的，应当按照国家有关规定予以优待；在公办幼儿园接受学前教育的，免交保教费。烈士子女报考普通高中、中等职业学校、高等学校研究生的，在同等条件下优先录取；报考高等学校本、专科的，可以按照国家有关规定降低分数要求投档；在公办学校就读的，免交学费、杂费，并享受国家规定的各项助学政策。</w:t>
      </w:r>
    </w:p>
    <w:p w14:paraId="0ED8C1B3" w14:textId="77777777" w:rsidR="00505089" w:rsidRDefault="00505089">
      <w:pPr>
        <w:rPr>
          <w:rFonts w:ascii="宋体" w:eastAsia="宋体" w:hAnsi="宋体" w:cs="宋体" w:hint="eastAsia"/>
          <w:sz w:val="24"/>
          <w:szCs w:val="24"/>
          <w:lang w:eastAsia="zh-CN"/>
        </w:rPr>
      </w:pPr>
    </w:p>
    <w:p w14:paraId="2C8BA8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887. 烈士纪念设施应当（   ）向社会开放。</w:t>
      </w:r>
    </w:p>
    <w:p w14:paraId="04D5947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A、优惠或免费</w:t>
      </w:r>
    </w:p>
    <w:p w14:paraId="10AE1E8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B、优惠</w:t>
      </w:r>
    </w:p>
    <w:p w14:paraId="02D5235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C、免费</w:t>
      </w:r>
    </w:p>
    <w:p w14:paraId="45B895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D、有偿</w:t>
      </w:r>
    </w:p>
    <w:p w14:paraId="55595AE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00071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答案解析：《烈士褒扬条例》第四章第二十八条：烈士纪念设施应当免费向社会开放。</w:t>
      </w:r>
    </w:p>
    <w:p w14:paraId="0C1526E8" w14:textId="77777777" w:rsidR="00505089" w:rsidRDefault="00505089">
      <w:pPr>
        <w:rPr>
          <w:rFonts w:ascii="宋体" w:eastAsia="宋体" w:hAnsi="宋体" w:cs="宋体" w:hint="eastAsia"/>
          <w:sz w:val="24"/>
          <w:szCs w:val="24"/>
          <w:lang w:eastAsia="zh-CN"/>
        </w:rPr>
      </w:pPr>
    </w:p>
    <w:p w14:paraId="228242D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888. 下列哪些人员依照《军人抚恤优待条例》规定可享受抚恤优待（   ）。</w:t>
      </w:r>
    </w:p>
    <w:p w14:paraId="7A4ADA3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A、现役军人、复员军人、退伍军人</w:t>
      </w:r>
    </w:p>
    <w:p w14:paraId="24A16A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B、服现役或者退出现役的残疾军人</w:t>
      </w:r>
    </w:p>
    <w:p w14:paraId="5F7DF0A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C、现役军人家属、烈士遗属、因公牺牲军人遗属、病故军人遗属</w:t>
      </w:r>
    </w:p>
    <w:p w14:paraId="7D85406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7C05A408"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7F72D2A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一章第二条：中国人民解放军现役军人（以下简称现役军人）、服现役或者退出现役的残疾军人以及复员军人、退伍军人、烈士遗属、因公牺牲军人遗属、病故军人遗属、现役军人家属，是本条例规定的抚恤优待对象，依照本条例的规定享受抚恤优待。</w:t>
      </w:r>
    </w:p>
    <w:p w14:paraId="7307FB00" w14:textId="77777777" w:rsidR="00505089" w:rsidRDefault="00505089">
      <w:pPr>
        <w:rPr>
          <w:rFonts w:ascii="宋体" w:eastAsia="宋体" w:hAnsi="宋体" w:cs="宋体" w:hint="eastAsia"/>
          <w:sz w:val="24"/>
          <w:szCs w:val="24"/>
          <w:lang w:eastAsia="zh-CN"/>
        </w:rPr>
      </w:pPr>
    </w:p>
    <w:p w14:paraId="143520F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889. 烈士遗属因犯罪被司法机关通缉期间，（   ）其享受的抚恤和优待。</w:t>
      </w:r>
    </w:p>
    <w:p w14:paraId="553E883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A、终止</w:t>
      </w:r>
    </w:p>
    <w:p w14:paraId="5AFC495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B、中止</w:t>
      </w:r>
    </w:p>
    <w:p w14:paraId="1B96AAF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C、继续</w:t>
      </w:r>
    </w:p>
    <w:p w14:paraId="7E2A3C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D、延续</w:t>
      </w:r>
    </w:p>
    <w:p w14:paraId="3556074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406289F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烈士褒扬条例》第四章第二十五条：烈士遗属因犯罪被判处有期徒刑、剥夺政治权利或者被司法机关通缉期间，中止其享受的抚恤和优待；被判处死刑、无期徒刑的，取消其烈士遗属抚恤和优待资格。</w:t>
      </w:r>
    </w:p>
    <w:p w14:paraId="1F53614F" w14:textId="77777777" w:rsidR="00505089" w:rsidRDefault="00505089">
      <w:pPr>
        <w:rPr>
          <w:rFonts w:ascii="宋体" w:eastAsia="宋体" w:hAnsi="宋体" w:cs="宋体" w:hint="eastAsia"/>
          <w:sz w:val="24"/>
          <w:szCs w:val="24"/>
          <w:lang w:eastAsia="zh-CN"/>
        </w:rPr>
      </w:pPr>
    </w:p>
    <w:p w14:paraId="5CC8DD5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890. 《军人抚恤优待条例》规定，（   ）军人的遗属可享受抚恤。</w:t>
      </w:r>
    </w:p>
    <w:p w14:paraId="20E0B4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A、烈士</w:t>
      </w:r>
    </w:p>
    <w:p w14:paraId="678297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B、因公牺牲</w:t>
      </w:r>
    </w:p>
    <w:p w14:paraId="1808038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C、病故</w:t>
      </w:r>
    </w:p>
    <w:p w14:paraId="067B0AA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3954C1F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03A239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答案解析：《军人抚恤优待条例》第二章第七条：现役军人死亡被批准为烈士、被确认为因公牺牲或者病故的，其遗属依照本条例的规定享受抚恤。</w:t>
      </w:r>
    </w:p>
    <w:p w14:paraId="017F5857" w14:textId="77777777" w:rsidR="00505089" w:rsidRDefault="00505089">
      <w:pPr>
        <w:rPr>
          <w:rFonts w:ascii="宋体" w:eastAsia="宋体" w:hAnsi="宋体" w:cs="宋体" w:hint="eastAsia"/>
          <w:sz w:val="24"/>
          <w:szCs w:val="24"/>
          <w:lang w:eastAsia="zh-CN"/>
        </w:rPr>
      </w:pPr>
    </w:p>
    <w:p w14:paraId="0D6CB3E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891. 下列被认定为（   ）现役军人依照《军人抚恤优待条例》规定可享受抚恤。</w:t>
      </w:r>
    </w:p>
    <w:p w14:paraId="1E3DBA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A、因战致残的</w:t>
      </w:r>
    </w:p>
    <w:p w14:paraId="4123A8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B、因公致残的</w:t>
      </w:r>
    </w:p>
    <w:p w14:paraId="100865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C、因病致残的</w:t>
      </w:r>
    </w:p>
    <w:p w14:paraId="2D3AA01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D、以上均是</w:t>
      </w:r>
    </w:p>
    <w:p w14:paraId="3D1D7E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2F7CB30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答案解析：《军人抚恤优待条例》第三章第二十一条：现役军人残疾被认定为因战致残、因公致残或者因病致残的，依照本条例的规定享受抚恤。</w:t>
      </w:r>
    </w:p>
    <w:p w14:paraId="5DECAA65" w14:textId="77777777" w:rsidR="00505089" w:rsidRDefault="00505089">
      <w:pPr>
        <w:rPr>
          <w:rFonts w:ascii="宋体" w:eastAsia="宋体" w:hAnsi="宋体" w:cs="宋体" w:hint="eastAsia"/>
          <w:sz w:val="24"/>
          <w:szCs w:val="24"/>
          <w:lang w:eastAsia="zh-CN"/>
        </w:rPr>
      </w:pPr>
    </w:p>
    <w:p w14:paraId="5B51CDE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892. 全社会应当关怀、尊重抚恤优待对象，开展（   ）的拥军优属活动。</w:t>
      </w:r>
    </w:p>
    <w:p w14:paraId="6C547E9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A、单一形式</w:t>
      </w:r>
    </w:p>
    <w:p w14:paraId="0088593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B、特殊形式</w:t>
      </w:r>
    </w:p>
    <w:p w14:paraId="09D46DFA"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lastRenderedPageBreak/>
        <w:t>C、各种形式</w:t>
      </w:r>
      <w:proofErr w:type="spellEnd"/>
    </w:p>
    <w:p w14:paraId="358BCA1E"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D、集体形式</w:t>
      </w:r>
      <w:proofErr w:type="spellEnd"/>
    </w:p>
    <w:p w14:paraId="4ED5AC0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7634DF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一章第三条：军人的抚恤优待，实行国家和社会相结合的方针，保障军人的抚恤优待与国民经济和社会发展相适应，保障抚恤优待对象的生活不低于当地的平均生活水平。全社会应当关怀、尊重抚恤优待对象，开展各种形式的拥军优属活动。国家鼓励社会组织和个人对军人抚恤优待事业提供捐助。</w:t>
      </w:r>
    </w:p>
    <w:p w14:paraId="6579DCB0" w14:textId="77777777" w:rsidR="00505089" w:rsidRDefault="00505089">
      <w:pPr>
        <w:rPr>
          <w:rFonts w:ascii="宋体" w:eastAsia="宋体" w:hAnsi="宋体" w:cs="宋体" w:hint="eastAsia"/>
          <w:sz w:val="24"/>
          <w:szCs w:val="24"/>
          <w:lang w:eastAsia="zh-CN"/>
        </w:rPr>
      </w:pPr>
    </w:p>
    <w:p w14:paraId="0F142E7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893. 《军人抚恤优待条例》规定，抚恤优待对象的生活（   ）当地的平均生活水平。</w:t>
      </w:r>
    </w:p>
    <w:p w14:paraId="144785F7"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A、不低于</w:t>
      </w:r>
      <w:proofErr w:type="spellEnd"/>
    </w:p>
    <w:p w14:paraId="16EB1C71"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B、等同于</w:t>
      </w:r>
      <w:proofErr w:type="spellEnd"/>
    </w:p>
    <w:p w14:paraId="54AEC802"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C、不高于</w:t>
      </w:r>
      <w:proofErr w:type="spellEnd"/>
    </w:p>
    <w:p w14:paraId="503BCD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D、高于</w:t>
      </w:r>
    </w:p>
    <w:p w14:paraId="2159636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7D467A9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一章第三条：军人的抚恤优待，实行国家和社会相结合的方针，保障军人的抚恤优待与国民经济和社会发展相适应，保障抚恤优待对象的生活不低于当地的平均生活水平。全社会应当关怀、尊重抚恤优待对象，开展各种形式的拥军优属活动。国家鼓励社会组织和个人对军人抚恤优待事业提供捐助。</w:t>
      </w:r>
    </w:p>
    <w:p w14:paraId="13DA0AD0" w14:textId="77777777" w:rsidR="00505089" w:rsidRDefault="00505089">
      <w:pPr>
        <w:rPr>
          <w:rFonts w:ascii="宋体" w:eastAsia="宋体" w:hAnsi="宋体" w:cs="宋体" w:hint="eastAsia"/>
          <w:sz w:val="24"/>
          <w:szCs w:val="24"/>
          <w:lang w:eastAsia="zh-CN"/>
        </w:rPr>
      </w:pPr>
    </w:p>
    <w:p w14:paraId="2EDD8F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894. 下列关于军人的抚恤优待，不正确的是（   ）。</w:t>
      </w:r>
    </w:p>
    <w:p w14:paraId="04C895F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A、军人的抚恤优待，实行国家和社会相结合的方针</w:t>
      </w:r>
    </w:p>
    <w:p w14:paraId="1E2F032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B、军人的抚恤优待所需经费由全社会共同负担</w:t>
      </w:r>
    </w:p>
    <w:p w14:paraId="0C9976E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C、国务院退役军人事务部门主管全国的军人抚恤优待工作</w:t>
      </w:r>
    </w:p>
    <w:p w14:paraId="7673D73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D、国家鼓励社会组织和个人对军人抚恤优待事业提供捐助</w:t>
      </w:r>
    </w:p>
    <w:p w14:paraId="5514E5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1DBBDF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军人抚恤优待条例》第一章第四条：国家和社会应当重视和加强军人抚恤优待工作。军人抚恤优待所需经费由国务院和地方各级人民政府分级负担。中央和地方财政安排的军人抚恤优待经费，专款专用，并接受财政、审计部门的监督。</w:t>
      </w:r>
    </w:p>
    <w:p w14:paraId="4B769683" w14:textId="77777777" w:rsidR="00505089" w:rsidRDefault="00505089">
      <w:pPr>
        <w:rPr>
          <w:rFonts w:ascii="宋体" w:eastAsia="宋体" w:hAnsi="宋体" w:cs="宋体" w:hint="eastAsia"/>
          <w:sz w:val="24"/>
          <w:szCs w:val="24"/>
          <w:lang w:eastAsia="zh-CN"/>
        </w:rPr>
      </w:pPr>
    </w:p>
    <w:p w14:paraId="1F78F1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895. 新入伍的士兵，必须经入伍训练，专业技术</w:t>
      </w:r>
      <w:proofErr w:type="gramStart"/>
      <w:r>
        <w:rPr>
          <w:rFonts w:ascii="宋体" w:eastAsia="宋体" w:hAnsi="宋体" w:cs="宋体" w:hint="eastAsia"/>
          <w:sz w:val="24"/>
          <w:szCs w:val="24"/>
          <w:lang w:eastAsia="zh-CN"/>
        </w:rPr>
        <w:t>兵必须</w:t>
      </w:r>
      <w:proofErr w:type="gramEnd"/>
      <w:r>
        <w:rPr>
          <w:rFonts w:ascii="宋体" w:eastAsia="宋体" w:hAnsi="宋体" w:cs="宋体" w:hint="eastAsia"/>
          <w:sz w:val="24"/>
          <w:szCs w:val="24"/>
          <w:lang w:eastAsia="zh-CN"/>
        </w:rPr>
        <w:t>经（   ）的专业技术培训。</w:t>
      </w:r>
    </w:p>
    <w:p w14:paraId="7DD5105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A、3个月以上</w:t>
      </w:r>
    </w:p>
    <w:p w14:paraId="71E0C1D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B、4个月以上</w:t>
      </w:r>
    </w:p>
    <w:p w14:paraId="5678D55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C、5个月以上</w:t>
      </w:r>
    </w:p>
    <w:p w14:paraId="749CE65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D、6个月以上</w:t>
      </w:r>
    </w:p>
    <w:p w14:paraId="423D3D8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426DED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答案解析：《中国人民解放军现役士兵服役条例》第二章第十三条：新入伍的士兵，必须经入伍训练；专业技术</w:t>
      </w:r>
      <w:proofErr w:type="gramStart"/>
      <w:r>
        <w:rPr>
          <w:rFonts w:ascii="宋体" w:eastAsia="宋体" w:hAnsi="宋体" w:cs="宋体" w:hint="eastAsia"/>
          <w:sz w:val="24"/>
          <w:szCs w:val="24"/>
          <w:lang w:eastAsia="zh-CN"/>
        </w:rPr>
        <w:t>兵必须</w:t>
      </w:r>
      <w:proofErr w:type="gramEnd"/>
      <w:r>
        <w:rPr>
          <w:rFonts w:ascii="宋体" w:eastAsia="宋体" w:hAnsi="宋体" w:cs="宋体" w:hint="eastAsia"/>
          <w:sz w:val="24"/>
          <w:szCs w:val="24"/>
          <w:lang w:eastAsia="zh-CN"/>
        </w:rPr>
        <w:t>经3个月以上的专业技术培训；班长必须经3个月以上的集训。</w:t>
      </w:r>
    </w:p>
    <w:p w14:paraId="0E4AE2E6" w14:textId="77777777" w:rsidR="00505089" w:rsidRDefault="00505089">
      <w:pPr>
        <w:rPr>
          <w:rFonts w:ascii="宋体" w:eastAsia="宋体" w:hAnsi="宋体" w:cs="宋体" w:hint="eastAsia"/>
          <w:sz w:val="24"/>
          <w:szCs w:val="24"/>
          <w:lang w:eastAsia="zh-CN"/>
        </w:rPr>
      </w:pPr>
    </w:p>
    <w:p w14:paraId="69EF3A1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896. 新入伍的士兵，必须经入伍训练，班长必须经（   ）的集训。</w:t>
      </w:r>
    </w:p>
    <w:p w14:paraId="1994687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A、3个月以上</w:t>
      </w:r>
    </w:p>
    <w:p w14:paraId="6D78441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B、4个月以上</w:t>
      </w:r>
    </w:p>
    <w:p w14:paraId="39DA172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C、5个月以上</w:t>
      </w:r>
    </w:p>
    <w:p w14:paraId="7EB70E8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D、6个月以上</w:t>
      </w:r>
    </w:p>
    <w:p w14:paraId="4FB454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5426836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答案解析：《中国人民解放军现役士兵服役条例》第二章第十三条：新入伍的士兵，必须经入伍训练；专业技术</w:t>
      </w:r>
      <w:proofErr w:type="gramStart"/>
      <w:r>
        <w:rPr>
          <w:rFonts w:ascii="宋体" w:eastAsia="宋体" w:hAnsi="宋体" w:cs="宋体" w:hint="eastAsia"/>
          <w:sz w:val="24"/>
          <w:szCs w:val="24"/>
          <w:lang w:eastAsia="zh-CN"/>
        </w:rPr>
        <w:t>兵必须</w:t>
      </w:r>
      <w:proofErr w:type="gramEnd"/>
      <w:r>
        <w:rPr>
          <w:rFonts w:ascii="宋体" w:eastAsia="宋体" w:hAnsi="宋体" w:cs="宋体" w:hint="eastAsia"/>
          <w:sz w:val="24"/>
          <w:szCs w:val="24"/>
          <w:lang w:eastAsia="zh-CN"/>
        </w:rPr>
        <w:t>经3个月以上的专业技术培训；班长必须经3个月以上的集训。</w:t>
      </w:r>
    </w:p>
    <w:p w14:paraId="648C106F" w14:textId="77777777" w:rsidR="00505089" w:rsidRDefault="00505089">
      <w:pPr>
        <w:rPr>
          <w:rFonts w:ascii="宋体" w:eastAsia="宋体" w:hAnsi="宋体" w:cs="宋体" w:hint="eastAsia"/>
          <w:sz w:val="24"/>
          <w:szCs w:val="24"/>
          <w:lang w:eastAsia="zh-CN"/>
        </w:rPr>
      </w:pPr>
    </w:p>
    <w:p w14:paraId="6C5F627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897. 按照士兵军衔授予、晋升的批准权限，三级军士长由（   ）单位的主官批准。</w:t>
      </w:r>
    </w:p>
    <w:p w14:paraId="2252526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A、营级</w:t>
      </w:r>
    </w:p>
    <w:p w14:paraId="4B2F9F4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B、团（旅）级</w:t>
      </w:r>
    </w:p>
    <w:p w14:paraId="7CFDE4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C、师（旅）级</w:t>
      </w:r>
    </w:p>
    <w:p w14:paraId="334116F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D、军级</w:t>
      </w:r>
    </w:p>
    <w:p w14:paraId="631A321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7F00263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三章第二十一条：士兵军衔授予、晋升的批准权限：一级军士长、二级军士长由军区级单位司令机关批准；三级军士长由军级单位的主官批准；四级军士长、上士由师（旅）级单位的主官批准；中士、下士由团（旅）级单位的主官批准。兵的军衔由连级单位的主官批准；服现役第一年的列兵担任班长职务晋升为上等兵军衔的，由营级单位的主官批准。</w:t>
      </w:r>
    </w:p>
    <w:p w14:paraId="43C817D4" w14:textId="77777777" w:rsidR="00505089" w:rsidRDefault="00505089">
      <w:pPr>
        <w:rPr>
          <w:rFonts w:ascii="宋体" w:eastAsia="宋体" w:hAnsi="宋体" w:cs="宋体" w:hint="eastAsia"/>
          <w:sz w:val="24"/>
          <w:szCs w:val="24"/>
          <w:lang w:eastAsia="zh-CN"/>
        </w:rPr>
      </w:pPr>
    </w:p>
    <w:p w14:paraId="6E46EAD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898. 按照士兵军衔授予、晋升的批准权限，上士由（   ）单位的主官批准。</w:t>
      </w:r>
    </w:p>
    <w:p w14:paraId="31AD321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A、营级</w:t>
      </w:r>
    </w:p>
    <w:p w14:paraId="5C67AED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B、团（旅）级</w:t>
      </w:r>
    </w:p>
    <w:p w14:paraId="10AB4C1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C、师（旅）级</w:t>
      </w:r>
    </w:p>
    <w:p w14:paraId="1691F9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D、军级</w:t>
      </w:r>
    </w:p>
    <w:p w14:paraId="791C73D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395EE7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三章第二十一条：士兵军衔授予、晋升的批准权限：一级军士长、二级军士长由军区级单位司令机关批准；三级军士长由军级单位的主官批准；四级军士长、上士由师（旅）级单位的主官批准；中士、下士由团（旅）级单位的主官批准。兵的军衔由连级单位的主官批准；服现役第一年的列兵担任班长职务晋升为上等兵军衔的，由营级单位的主官批准。</w:t>
      </w:r>
    </w:p>
    <w:p w14:paraId="39EAAEA3" w14:textId="77777777" w:rsidR="00505089" w:rsidRDefault="00505089">
      <w:pPr>
        <w:rPr>
          <w:rFonts w:ascii="宋体" w:eastAsia="宋体" w:hAnsi="宋体" w:cs="宋体" w:hint="eastAsia"/>
          <w:sz w:val="24"/>
          <w:szCs w:val="24"/>
          <w:lang w:eastAsia="zh-CN"/>
        </w:rPr>
      </w:pPr>
    </w:p>
    <w:p w14:paraId="7B3A87C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899. 按照士兵军衔授予、晋升的批准权限，中士、下士由（   ）单位的主官批准。</w:t>
      </w:r>
    </w:p>
    <w:p w14:paraId="0F77614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A、营级</w:t>
      </w:r>
    </w:p>
    <w:p w14:paraId="71DB394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B、团（旅）级</w:t>
      </w:r>
    </w:p>
    <w:p w14:paraId="023249B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C、师（旅）级</w:t>
      </w:r>
    </w:p>
    <w:p w14:paraId="5E43C0C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D、军级</w:t>
      </w:r>
    </w:p>
    <w:p w14:paraId="6847B2C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21A2E31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三章第二十一条：士兵军衔授予、晋升的批准权限：一级军士长、二级军士长由军区级单位司令机关批准；三级军士长由军级单位的主官批准；四级军士长、上士由师（旅）级单位的主官批准；中士、下士由团（旅）级单位的主官批准。兵的军衔由连级单位的主官批准；服现役第一年的列兵担任班长职务晋升为上等兵军衔的，由营级单位的主官批准。</w:t>
      </w:r>
    </w:p>
    <w:p w14:paraId="00EE14C4" w14:textId="77777777" w:rsidR="00505089" w:rsidRDefault="00505089">
      <w:pPr>
        <w:rPr>
          <w:rFonts w:ascii="宋体" w:eastAsia="宋体" w:hAnsi="宋体" w:cs="宋体" w:hint="eastAsia"/>
          <w:sz w:val="24"/>
          <w:szCs w:val="24"/>
          <w:lang w:eastAsia="zh-CN"/>
        </w:rPr>
      </w:pPr>
    </w:p>
    <w:p w14:paraId="489F53E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900. 下列关于士兵军衔的授予、晋升，不正确的是（   ）。</w:t>
      </w:r>
    </w:p>
    <w:p w14:paraId="2362C7A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A、士兵军衔的授予、晋升办法，由中国人民解放军总政治部规定</w:t>
      </w:r>
    </w:p>
    <w:p w14:paraId="1F92CF0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B、兵的军衔的授予、晋升，由连级单位的主官队前宣布</w:t>
      </w:r>
    </w:p>
    <w:p w14:paraId="5E1C11B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C、士官军衔的授予、晋升，由批准单位的主官以命令下达</w:t>
      </w:r>
    </w:p>
    <w:p w14:paraId="75E03D5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D、士兵在院校和训练机构学习期间军衔的晋升，由本人隶属单位办理</w:t>
      </w:r>
    </w:p>
    <w:p w14:paraId="369F3F9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656D12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答案解析：《中国人民解放军现役士兵服役条例》第三章第二十七条：士兵军衔的授予、晋升办法，由中国人民解放军总参谋部规定。</w:t>
      </w:r>
    </w:p>
    <w:p w14:paraId="1BA1B9F4" w14:textId="77777777" w:rsidR="00505089" w:rsidRDefault="00505089">
      <w:pPr>
        <w:rPr>
          <w:rFonts w:ascii="宋体" w:eastAsia="宋体" w:hAnsi="宋体" w:cs="宋体" w:hint="eastAsia"/>
          <w:sz w:val="24"/>
          <w:szCs w:val="24"/>
          <w:lang w:eastAsia="zh-CN"/>
        </w:rPr>
      </w:pPr>
    </w:p>
    <w:p w14:paraId="26678CC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901. 人民解放军实行经（   ）提拔军官的制度。</w:t>
      </w:r>
    </w:p>
    <w:p w14:paraId="6D8F63A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A、院校培训</w:t>
      </w:r>
    </w:p>
    <w:p w14:paraId="30F02AC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B、社会培训</w:t>
      </w:r>
    </w:p>
    <w:p w14:paraId="08A61E6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C、社区培训</w:t>
      </w:r>
    </w:p>
    <w:p w14:paraId="67E88CB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D、专业培训</w:t>
      </w:r>
    </w:p>
    <w:p w14:paraId="5F6C01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正确答案：A</w:t>
      </w:r>
    </w:p>
    <w:p w14:paraId="4D7534D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二章第十条：人民解放军实行经院校培训提拔军官的制度。军事、政治、后勤、装备军官每晋升一级指挥职务，应当经过相应的院校或者其他训练机构培训。担任营级以下指挥职务的军官，应当经过初级指挥院校培训；担任团级和师级指挥职务的军官，应当经过中级指挥院校培训；担任军级以上指挥职务的军官，应当经过高级指挥院校培训。</w:t>
      </w:r>
    </w:p>
    <w:p w14:paraId="24793017" w14:textId="77777777" w:rsidR="00505089" w:rsidRDefault="00505089">
      <w:pPr>
        <w:rPr>
          <w:rFonts w:ascii="宋体" w:eastAsia="宋体" w:hAnsi="宋体" w:cs="宋体" w:hint="eastAsia"/>
          <w:sz w:val="24"/>
          <w:szCs w:val="24"/>
          <w:lang w:eastAsia="zh-CN"/>
        </w:rPr>
      </w:pPr>
    </w:p>
    <w:p w14:paraId="5836B23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902. 担任营级以下指挥职务的军官，应当经过（   ）指挥院校培训。</w:t>
      </w:r>
    </w:p>
    <w:p w14:paraId="45604D0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A、助理级</w:t>
      </w:r>
    </w:p>
    <w:p w14:paraId="1A7836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B、初级</w:t>
      </w:r>
    </w:p>
    <w:p w14:paraId="10D64D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C、中级</w:t>
      </w:r>
    </w:p>
    <w:p w14:paraId="086C2D7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D、高级</w:t>
      </w:r>
    </w:p>
    <w:p w14:paraId="391824B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6E4634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二章第十条：人民解放军实行经院校培训提拔军官的制度。军事、政治、后勤、装备军官每晋升一级指挥职务，应当经过相应的院校或者其他训练机构培训。担任营级以下指挥职务的军官，应当经过初级指挥院校培训；担任团级和师级指挥职务的军官，应当经过中级指挥院校培训；担任军级以上指挥职务的军官，应当经过高级指挥院校培训。</w:t>
      </w:r>
    </w:p>
    <w:p w14:paraId="165C34BD" w14:textId="77777777" w:rsidR="00505089" w:rsidRDefault="00505089">
      <w:pPr>
        <w:rPr>
          <w:rFonts w:ascii="宋体" w:eastAsia="宋体" w:hAnsi="宋体" w:cs="宋体" w:hint="eastAsia"/>
          <w:sz w:val="24"/>
          <w:szCs w:val="24"/>
          <w:lang w:eastAsia="zh-CN"/>
        </w:rPr>
      </w:pPr>
    </w:p>
    <w:p w14:paraId="6A5FECD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903. 担任团级和师级指挥职务的军官，应当经过（   ）指挥院校培训。</w:t>
      </w:r>
    </w:p>
    <w:p w14:paraId="7D0D8DB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A、助理级</w:t>
      </w:r>
    </w:p>
    <w:p w14:paraId="0C031D6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B、初级</w:t>
      </w:r>
    </w:p>
    <w:p w14:paraId="6E8C6DA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C、中级</w:t>
      </w:r>
    </w:p>
    <w:p w14:paraId="1C57B36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D、高级</w:t>
      </w:r>
    </w:p>
    <w:p w14:paraId="6B8B3DE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57D3AB6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答案解析：《中华人民共和国现役军官法》第二章第十条：第十条 人民解放军实行经院校培训提拔军官的制度。军事、政治、后勤、装备军官每晋升一级指挥职务，应当经过相应的院校或者其他训练机构培训。担任营级以下指挥职务的军官，应当经过初级指挥院校培训；担任团级和师级指挥职务的军官，应当经过中级指挥院校培训；担任军级以上指挥职务的军官，应当经过高级指挥院校培训。</w:t>
      </w:r>
    </w:p>
    <w:p w14:paraId="6E645806" w14:textId="77777777" w:rsidR="00505089" w:rsidRDefault="00505089">
      <w:pPr>
        <w:rPr>
          <w:rFonts w:ascii="宋体" w:eastAsia="宋体" w:hAnsi="宋体" w:cs="宋体" w:hint="eastAsia"/>
          <w:sz w:val="24"/>
          <w:szCs w:val="24"/>
          <w:lang w:eastAsia="zh-CN"/>
        </w:rPr>
      </w:pPr>
    </w:p>
    <w:p w14:paraId="1A91DFC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904. 担任军级以上指挥职务的军官，应当经过（   ）指挥院校培训。</w:t>
      </w:r>
    </w:p>
    <w:p w14:paraId="6943C4F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A、助理级</w:t>
      </w:r>
    </w:p>
    <w:p w14:paraId="67E81D7B"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B、初级</w:t>
      </w:r>
    </w:p>
    <w:p w14:paraId="4EBFEB26"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C、中级</w:t>
      </w:r>
    </w:p>
    <w:p w14:paraId="33ACE72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D、高级</w:t>
      </w:r>
    </w:p>
    <w:p w14:paraId="0B2B73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1D02289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答案解析：《中华人民共和国现役军官法》第二章第十条：第十条 人民解放军实行经院校培训提拔军官的制度。军事、政治、后勤、装备军官每晋升一级指挥职务，应当经过相应的院校或者其他训练机构培训。担任营级以下指挥职务的军官，应当经过初级指挥院校培训；担任团级和师级指挥职务的军官，应当经过中级指挥院校培训；担任军级以上指挥职务的军官，应当经过高级指挥院校培训。</w:t>
      </w:r>
    </w:p>
    <w:p w14:paraId="76DAFF4A" w14:textId="77777777" w:rsidR="00505089" w:rsidRDefault="00505089">
      <w:pPr>
        <w:rPr>
          <w:rFonts w:ascii="宋体" w:eastAsia="宋体" w:hAnsi="宋体" w:cs="宋体" w:hint="eastAsia"/>
          <w:sz w:val="24"/>
          <w:szCs w:val="24"/>
          <w:lang w:eastAsia="zh-CN"/>
        </w:rPr>
      </w:pPr>
    </w:p>
    <w:p w14:paraId="4A80B81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905. 下列关于军事、政治、后勤、装备军官平时服现役的最低年限，不正确的是(   )。</w:t>
      </w:r>
    </w:p>
    <w:p w14:paraId="4722132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A、担任排级职务的，8年</w:t>
      </w:r>
    </w:p>
    <w:p w14:paraId="0145BB1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B、担任连级职务的，副职10年，正职12年</w:t>
      </w:r>
    </w:p>
    <w:p w14:paraId="6B27988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C、担任营级职务的，副职14年，正职16年</w:t>
      </w:r>
    </w:p>
    <w:p w14:paraId="69145D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D、担任团级职务的，副职20年，正职22年</w:t>
      </w:r>
    </w:p>
    <w:p w14:paraId="4D5B607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正确答案：D</w:t>
      </w:r>
    </w:p>
    <w:p w14:paraId="458F7C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答案解析：《中华人民共和国现役军官法》第七章第四十三条：军事、政治、后勤、装备军官平时服现役的最低年限分别为：担任排级职务的，八年；担任连级职务的，</w:t>
      </w:r>
      <w:r>
        <w:rPr>
          <w:rFonts w:ascii="宋体" w:eastAsia="宋体" w:hAnsi="宋体" w:cs="宋体" w:hint="eastAsia"/>
          <w:sz w:val="24"/>
          <w:szCs w:val="24"/>
          <w:lang w:eastAsia="zh-CN"/>
        </w:rPr>
        <w:lastRenderedPageBreak/>
        <w:t>副职十年，正职十二年；担任营级职务的，副职十四年，正职十六年；担任团级职务的，副职十八年，正职二十年。</w:t>
      </w:r>
    </w:p>
    <w:p w14:paraId="2CA0B173" w14:textId="77777777" w:rsidR="00505089" w:rsidRDefault="00505089">
      <w:pPr>
        <w:rPr>
          <w:rFonts w:ascii="宋体" w:eastAsia="宋体" w:hAnsi="宋体" w:cs="宋体" w:hint="eastAsia"/>
          <w:sz w:val="24"/>
          <w:szCs w:val="24"/>
          <w:lang w:eastAsia="zh-CN"/>
        </w:rPr>
      </w:pPr>
    </w:p>
    <w:p w14:paraId="2BC45EF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906. 下列关于专业技术军官平时服现役的最低年限，不正确的是(   )。</w:t>
      </w:r>
    </w:p>
    <w:p w14:paraId="277B3F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A、担任助理级专业技术职务的，8年</w:t>
      </w:r>
    </w:p>
    <w:p w14:paraId="3E3C5C4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B、担任初级专业技术职务的，12年</w:t>
      </w:r>
    </w:p>
    <w:p w14:paraId="2CAD3EC1"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C、担任中级专业技术职务的，16年</w:t>
      </w:r>
    </w:p>
    <w:p w14:paraId="0D4D2A9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D、担任高级专业技术职务的，20年</w:t>
      </w:r>
    </w:p>
    <w:p w14:paraId="64687AD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正确答案：A</w:t>
      </w:r>
    </w:p>
    <w:p w14:paraId="173E421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七章第四十四条：专业技术军官平时服现役的最低年限分别为：担任初级专业技术职务的，十二年；担任中级专业技术职务的，十六年；担任高级专业技术职务的，二十年。</w:t>
      </w:r>
    </w:p>
    <w:p w14:paraId="4A7AED22" w14:textId="77777777" w:rsidR="00505089" w:rsidRDefault="00505089">
      <w:pPr>
        <w:rPr>
          <w:rFonts w:ascii="宋体" w:eastAsia="宋体" w:hAnsi="宋体" w:cs="宋体" w:hint="eastAsia"/>
          <w:sz w:val="24"/>
          <w:szCs w:val="24"/>
          <w:lang w:eastAsia="zh-CN"/>
        </w:rPr>
      </w:pPr>
    </w:p>
    <w:p w14:paraId="68E81DB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907. 下列关于军官平时服现役的最高年龄，不正确的是(   )。</w:t>
      </w:r>
    </w:p>
    <w:p w14:paraId="2BC82888"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A、担任正团职职务的，50岁</w:t>
      </w:r>
    </w:p>
    <w:p w14:paraId="38C7AE5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B、担任师级职务的，55岁；</w:t>
      </w:r>
    </w:p>
    <w:p w14:paraId="5F781DA4"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C、担任军级职务的，副职60岁，正职65岁</w:t>
      </w:r>
    </w:p>
    <w:p w14:paraId="1E15F4D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D、担任其他职务的，服现役的最高年龄与任职的最高年龄相同</w:t>
      </w:r>
    </w:p>
    <w:p w14:paraId="4B5EDB4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110E562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现役军官法》第七章第四十六条：军官达到平时服现役的最高年龄的，应当退出现役。军官平时服现役的最高年龄分别为：担任正团职职务的，五十岁；担任师级职务的，五十五岁；担任军级职务的，副职五十八岁，正职六十岁；担任其他职务的，服现役的最高年龄与任职的最高年龄相同。</w:t>
      </w:r>
    </w:p>
    <w:p w14:paraId="6E0D0F6E" w14:textId="77777777" w:rsidR="00505089" w:rsidRDefault="00505089">
      <w:pPr>
        <w:rPr>
          <w:rFonts w:ascii="宋体" w:eastAsia="宋体" w:hAnsi="宋体" w:cs="宋体" w:hint="eastAsia"/>
          <w:sz w:val="24"/>
          <w:szCs w:val="24"/>
          <w:lang w:eastAsia="zh-CN"/>
        </w:rPr>
      </w:pPr>
    </w:p>
    <w:p w14:paraId="0615DE4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908. 人民武装警察部队由（   ）集中统一领导。</w:t>
      </w:r>
    </w:p>
    <w:p w14:paraId="0FFE2D2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A、国务院和中央军事委员会</w:t>
      </w:r>
    </w:p>
    <w:p w14:paraId="25180532"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B、党中央和中央军事委员会</w:t>
      </w:r>
    </w:p>
    <w:p w14:paraId="258C0D9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C、国防部和中央军事委员会</w:t>
      </w:r>
    </w:p>
    <w:p w14:paraId="08F1CC5F"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D、公安部和中央军事委员会</w:t>
      </w:r>
    </w:p>
    <w:p w14:paraId="3F3A17A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正确答案：B</w:t>
      </w:r>
    </w:p>
    <w:p w14:paraId="32AB266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答案解析：《中华人民共和国人民武装警察法》第一章第二条：人民武装警察部队是中华人民共和国武装力量的重要组成部分，由党中央、中央军事委员会集中统一领导。</w:t>
      </w:r>
    </w:p>
    <w:p w14:paraId="6AED4676" w14:textId="77777777" w:rsidR="00505089" w:rsidRDefault="00505089">
      <w:pPr>
        <w:rPr>
          <w:rFonts w:ascii="宋体" w:eastAsia="宋体" w:hAnsi="宋体" w:cs="宋体" w:hint="eastAsia"/>
          <w:sz w:val="24"/>
          <w:szCs w:val="24"/>
          <w:lang w:eastAsia="zh-CN"/>
        </w:rPr>
      </w:pPr>
    </w:p>
    <w:p w14:paraId="2BB4FF2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909. 人民武装警察享有法律、法规规定的（   ）的权益。</w:t>
      </w:r>
    </w:p>
    <w:p w14:paraId="59AE20D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A、民兵</w:t>
      </w:r>
    </w:p>
    <w:p w14:paraId="082D9FA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B、预备役军人</w:t>
      </w:r>
    </w:p>
    <w:p w14:paraId="5951DC0C"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C、现役军人</w:t>
      </w:r>
    </w:p>
    <w:p w14:paraId="34739C2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D、退伍军人</w:t>
      </w:r>
    </w:p>
    <w:p w14:paraId="523ACF0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35240160"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答案解析：《中华人民共和国人民武装警察法》第一章第八条：人民武装警察享有法律、法规规定的现役军人的权益。</w:t>
      </w:r>
    </w:p>
    <w:p w14:paraId="41559990" w14:textId="77777777" w:rsidR="00505089" w:rsidRDefault="00505089">
      <w:pPr>
        <w:rPr>
          <w:rFonts w:ascii="宋体" w:eastAsia="宋体" w:hAnsi="宋体" w:cs="宋体" w:hint="eastAsia"/>
          <w:sz w:val="24"/>
          <w:szCs w:val="24"/>
          <w:lang w:eastAsia="zh-CN"/>
        </w:rPr>
      </w:pPr>
    </w:p>
    <w:p w14:paraId="0BF1136A"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910. 下列关于人民武装警察执行任务的纪律，正确的是（   ）。</w:t>
      </w:r>
    </w:p>
    <w:p w14:paraId="3A8284C7"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A、按照规定着装</w:t>
      </w:r>
    </w:p>
    <w:p w14:paraId="3C2C93C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B、持有人民武装警察证件</w:t>
      </w:r>
    </w:p>
    <w:p w14:paraId="152DBF5D"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C、按照规定使用摄录器材录像取证、出示证件</w:t>
      </w:r>
    </w:p>
    <w:p w14:paraId="1713219D"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D、以上均是</w:t>
      </w:r>
      <w:proofErr w:type="spellEnd"/>
    </w:p>
    <w:p w14:paraId="53FD3ACF" w14:textId="77777777" w:rsidR="00505089" w:rsidRDefault="00000000">
      <w:pPr>
        <w:rPr>
          <w:rFonts w:ascii="宋体" w:eastAsia="宋体" w:hAnsi="宋体" w:cs="宋体" w:hint="eastAsia"/>
          <w:sz w:val="24"/>
          <w:szCs w:val="24"/>
        </w:rPr>
      </w:pPr>
      <w:proofErr w:type="spellStart"/>
      <w:r>
        <w:rPr>
          <w:rFonts w:ascii="宋体" w:eastAsia="宋体" w:hAnsi="宋体" w:cs="宋体" w:hint="eastAsia"/>
          <w:sz w:val="24"/>
          <w:szCs w:val="24"/>
        </w:rPr>
        <w:t>正确答案：D</w:t>
      </w:r>
      <w:proofErr w:type="spellEnd"/>
    </w:p>
    <w:p w14:paraId="34C5E893"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答案解析：《中华人民共和国人民武装警察法》第四章第三十条：人民武装警察执行任务，应当按照规定着装，持有人民武装警察证件，按照规定使用摄录器材录像取证、出示证件。</w:t>
      </w:r>
    </w:p>
    <w:p w14:paraId="27780CEC" w14:textId="77777777" w:rsidR="00505089" w:rsidRDefault="00505089">
      <w:pPr>
        <w:rPr>
          <w:rFonts w:ascii="宋体" w:eastAsia="宋体" w:hAnsi="宋体" w:cs="宋体" w:hint="eastAsia"/>
          <w:sz w:val="24"/>
          <w:szCs w:val="24"/>
          <w:lang w:eastAsia="zh-CN"/>
        </w:rPr>
      </w:pPr>
    </w:p>
    <w:p w14:paraId="43947215"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911. 《中华人民共和国人民武装警察法》是哪年开始颁布实施的（   ）。</w:t>
      </w:r>
    </w:p>
    <w:p w14:paraId="30E959E2"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A、2007年</w:t>
      </w:r>
    </w:p>
    <w:p w14:paraId="032A0D2B"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B、2008年</w:t>
      </w:r>
    </w:p>
    <w:p w14:paraId="7F47EAD5"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C、2009年</w:t>
      </w:r>
    </w:p>
    <w:p w14:paraId="0508E0C6" w14:textId="77777777" w:rsidR="00505089" w:rsidRDefault="00000000">
      <w:pPr>
        <w:rPr>
          <w:rFonts w:ascii="宋体" w:eastAsia="宋体" w:hAnsi="宋体" w:cs="宋体" w:hint="eastAsia"/>
          <w:sz w:val="24"/>
          <w:szCs w:val="24"/>
        </w:rPr>
      </w:pPr>
      <w:r>
        <w:rPr>
          <w:rFonts w:ascii="宋体" w:eastAsia="宋体" w:hAnsi="宋体" w:cs="宋体" w:hint="eastAsia"/>
          <w:sz w:val="24"/>
          <w:szCs w:val="24"/>
        </w:rPr>
        <w:t>D、2010年</w:t>
      </w:r>
    </w:p>
    <w:p w14:paraId="40A3CBFE"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正确答案：C</w:t>
      </w:r>
    </w:p>
    <w:p w14:paraId="66D5B4B9" w14:textId="77777777" w:rsidR="00505089" w:rsidRDefault="00000000">
      <w:pPr>
        <w:rPr>
          <w:rFonts w:ascii="宋体" w:eastAsia="宋体" w:hAnsi="宋体" w:cs="宋体" w:hint="eastAsia"/>
          <w:sz w:val="24"/>
          <w:szCs w:val="24"/>
          <w:lang w:eastAsia="zh-CN"/>
        </w:rPr>
      </w:pPr>
      <w:r>
        <w:rPr>
          <w:rFonts w:ascii="宋体" w:eastAsia="宋体" w:hAnsi="宋体" w:cs="宋体" w:hint="eastAsia"/>
          <w:sz w:val="24"/>
          <w:szCs w:val="24"/>
          <w:lang w:eastAsia="zh-CN"/>
        </w:rPr>
        <w:t>答案解析：2009年8月27日，《中华人民共和国人民武装警察法》由中华人民共和国第十一届全国人民代表大会常务委员会第十次会议于通过，同日中华人民共和国主席第十七号令予以公布，自公布之日起施行。</w:t>
      </w:r>
    </w:p>
    <w:p w14:paraId="2F831B2A" w14:textId="77777777" w:rsidR="00505089" w:rsidRDefault="00505089">
      <w:pPr>
        <w:rPr>
          <w:rFonts w:ascii="宋体" w:eastAsia="宋体" w:hAnsi="宋体" w:cs="宋体" w:hint="eastAsia"/>
          <w:sz w:val="24"/>
          <w:szCs w:val="24"/>
          <w:lang w:eastAsia="zh-CN"/>
        </w:rPr>
      </w:pPr>
    </w:p>
    <w:sectPr w:rsidR="0050508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51A1" w14:textId="77777777" w:rsidR="00CD34A2" w:rsidRDefault="00CD34A2">
      <w:pPr>
        <w:spacing w:line="240" w:lineRule="auto"/>
      </w:pPr>
      <w:r>
        <w:separator/>
      </w:r>
    </w:p>
  </w:endnote>
  <w:endnote w:type="continuationSeparator" w:id="0">
    <w:p w14:paraId="1A89E8DC" w14:textId="77777777" w:rsidR="00CD34A2" w:rsidRDefault="00CD34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7E36" w14:textId="77777777" w:rsidR="00CD34A2" w:rsidRDefault="00CD34A2">
      <w:pPr>
        <w:spacing w:after="0"/>
      </w:pPr>
      <w:r>
        <w:separator/>
      </w:r>
    </w:p>
  </w:footnote>
  <w:footnote w:type="continuationSeparator" w:id="0">
    <w:p w14:paraId="0F723F24" w14:textId="77777777" w:rsidR="00CD34A2" w:rsidRDefault="00CD34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48162920">
    <w:abstractNumId w:val="1"/>
  </w:num>
  <w:num w:numId="2" w16cid:durableId="1272128277">
    <w:abstractNumId w:val="4"/>
  </w:num>
  <w:num w:numId="3" w16cid:durableId="1423798540">
    <w:abstractNumId w:val="5"/>
  </w:num>
  <w:num w:numId="4" w16cid:durableId="1971546217">
    <w:abstractNumId w:val="2"/>
  </w:num>
  <w:num w:numId="5" w16cid:durableId="2065710449">
    <w:abstractNumId w:val="0"/>
  </w:num>
  <w:num w:numId="6" w16cid:durableId="1308901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4C"/>
    <w:rsid w:val="0015074B"/>
    <w:rsid w:val="0029639D"/>
    <w:rsid w:val="00326F90"/>
    <w:rsid w:val="00505089"/>
    <w:rsid w:val="005E3879"/>
    <w:rsid w:val="00652BAA"/>
    <w:rsid w:val="00AA1D8D"/>
    <w:rsid w:val="00AA55CD"/>
    <w:rsid w:val="00B30ADA"/>
    <w:rsid w:val="00B47730"/>
    <w:rsid w:val="00CB0664"/>
    <w:rsid w:val="00CD34A2"/>
    <w:rsid w:val="00F354C8"/>
    <w:rsid w:val="00FC693F"/>
    <w:rsid w:val="38431A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B9AB0B"/>
  <w14:defaultImageDpi w14:val="300"/>
  <w15:docId w15:val="{D49EBE71-8EBA-41FE-A90E-8CDC9EA24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332</Pages>
  <Words>58497</Words>
  <Characters>60252</Characters>
  <Application>Microsoft Office Word</Application>
  <DocSecurity>0</DocSecurity>
  <Lines>4634</Lines>
  <Paragraphs>6597</Paragraphs>
  <ScaleCrop>false</ScaleCrop>
  <Company/>
  <LinksUpToDate>false</LinksUpToDate>
  <CharactersWithSpaces>112152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6</cp:revision>
  <dcterms:created xsi:type="dcterms:W3CDTF">2013-12-23T23:15:00Z</dcterms:created>
  <dcterms:modified xsi:type="dcterms:W3CDTF">2025-10-23T03:33:00Z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eyJoZGlkIjoiMzEwNTM5NzYwMDRjMzkwZTVkZjY2ODkwMGIxNGU0OTUiLCJ1c2VySWQiOiI1ODcxOTAzODkifQ==</vt:lpwstr>
  </property>
  <property fmtid="{D5CDD505-2E9C-101B-9397-08002B2CF9AE}" pid="3" name="KSOProductBuildVer">
    <vt:lpwstr>2052-12.1.0.23125</vt:lpwstr>
  </property>
  <property fmtid="{D5CDD505-2E9C-101B-9397-08002B2CF9AE}" pid="4" name="ICV">
    <vt:lpwstr>6B06689B02A34930BEB851E4CC3513CC_12</vt:lpwstr>
  </property>
</Properties>
</file>