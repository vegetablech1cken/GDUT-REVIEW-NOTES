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4D4E4">
      <w:pPr>
        <w:jc w:val="center"/>
      </w:pPr>
      <w:r>
        <w:rPr>
          <w:color w:val="000000"/>
          <w:sz w:val="40"/>
        </w:rPr>
        <w:t>多选2（党史军史、军事思想、中国国防、国家安全等）</w:t>
      </w:r>
    </w:p>
    <w:p w14:paraId="5431AE89"/>
    <w:p w14:paraId="2E44E53B">
      <w:r>
        <w:t>1. 中国人民解放军主要战略原则有哪些？(     )</w:t>
      </w:r>
    </w:p>
    <w:p w14:paraId="373E7807">
      <w:r>
        <w:t>A、精兵简政</w:t>
      </w:r>
    </w:p>
    <w:p w14:paraId="0A2B9D55">
      <w:r>
        <w:t>B、人民战争</w:t>
      </w:r>
    </w:p>
    <w:p w14:paraId="1A9F110D">
      <w:r>
        <w:t>C、战区合一</w:t>
      </w:r>
    </w:p>
    <w:p w14:paraId="4741E160">
      <w:r>
        <w:t>D、武装夺取政权</w:t>
      </w:r>
    </w:p>
    <w:p w14:paraId="4F14D2D4">
      <w:r>
        <w:t>正确答案：AD</w:t>
      </w:r>
    </w:p>
    <w:p w14:paraId="12DE0441">
      <w:r>
        <w:t>答案解析：中国人民解放军的主要战略原则包括精兵简政和武装夺取政权，人民战争的理念在抗日战争时期更为突出。</w:t>
      </w:r>
    </w:p>
    <w:p w14:paraId="26E3092A"/>
    <w:p w14:paraId="4964A144">
      <w:r>
        <w:t>2. 以下哪些战役被认为对中国人民解放军的胜利产生重要影响？(      )</w:t>
      </w:r>
    </w:p>
    <w:p w14:paraId="051607BB">
      <w:r>
        <w:t>A、平型关大捷</w:t>
      </w:r>
    </w:p>
    <w:p w14:paraId="7BE63DE2">
      <w:r>
        <w:t>B、淮海战役</w:t>
      </w:r>
    </w:p>
    <w:p w14:paraId="2EA8E829">
      <w:r>
        <w:t>C、长津湖战役</w:t>
      </w:r>
    </w:p>
    <w:p w14:paraId="5AC16AA0">
      <w:r>
        <w:t>D、嘉兴保卫战</w:t>
      </w:r>
    </w:p>
    <w:p w14:paraId="2F979802">
      <w:r>
        <w:t>E、辽沈战役</w:t>
      </w:r>
    </w:p>
    <w:p w14:paraId="4209BDDC">
      <w:r>
        <w:t>正确答案：BE</w:t>
      </w:r>
    </w:p>
    <w:p w14:paraId="3676F856">
      <w:r>
        <w:t>答案解析：淮海战役和辽沈战役被认为对中国人民解放军的胜利产生重要影响，长津湖战役发生在朝鲜，嘉兴保卫战并未对解放战争产生相同影响。</w:t>
      </w:r>
    </w:p>
    <w:p w14:paraId="4563DF5C"/>
    <w:p w14:paraId="4DEE2A0D">
      <w:r>
        <w:t>3. 下列哪些因素有助于中国人民解放军取得战争胜利？(      )</w:t>
      </w:r>
    </w:p>
    <w:p w14:paraId="54EF50C3">
      <w:r>
        <w:t>A、领导层稳定</w:t>
      </w:r>
    </w:p>
    <w:p w14:paraId="5E816C5D">
      <w:r>
        <w:t>B、经济支持</w:t>
      </w:r>
    </w:p>
    <w:p w14:paraId="49F84BDA">
      <w:r>
        <w:t>C、军事援助</w:t>
      </w:r>
    </w:p>
    <w:p w14:paraId="097BDDCC">
      <w:r>
        <w:t>D、科技优势</w:t>
      </w:r>
    </w:p>
    <w:p w14:paraId="5B211F75">
      <w:r>
        <w:t>E、民众支持</w:t>
      </w:r>
    </w:p>
    <w:p w14:paraId="30BCE885">
      <w:r>
        <w:t>正确答案：ACE</w:t>
      </w:r>
    </w:p>
    <w:p w14:paraId="14618274">
      <w:r>
        <w:t>答案解析：领导层的稳定、军事援助和民众支持都对中国人民解放军的战争胜利产生了积极影响，经济支持和科技优势也重要，但不是主要影响因素。</w:t>
      </w:r>
    </w:p>
    <w:p w14:paraId="2FE83B90"/>
    <w:p w14:paraId="176659D2">
      <w:r>
        <w:t>4. 解放战争期间，中国人民解放军主要采用了哪些战术？(      )</w:t>
      </w:r>
    </w:p>
    <w:p w14:paraId="03DE63A1">
      <w:r>
        <w:t>A、游击战</w:t>
      </w:r>
    </w:p>
    <w:p w14:paraId="53D2C1DF">
      <w:r>
        <w:t>B、阵地战</w:t>
      </w:r>
    </w:p>
    <w:p w14:paraId="245DAC79">
      <w:r>
        <w:t>C、突围战</w:t>
      </w:r>
    </w:p>
    <w:p w14:paraId="7402FF94">
      <w:r>
        <w:t>D、海战</w:t>
      </w:r>
    </w:p>
    <w:p w14:paraId="2CAC85E4">
      <w:r>
        <w:t>E、空袭战</w:t>
      </w:r>
    </w:p>
    <w:p w14:paraId="6C50F7D7">
      <w:r>
        <w:t>正确答案：ABC</w:t>
      </w:r>
    </w:p>
    <w:p w14:paraId="12090369">
      <w:r>
        <w:t>答案解析：中国人民解放军在战斗中主要采用了游击战、阵地战和突围战等多种战术，但并没有大规模进行海战和空袭战。</w:t>
      </w:r>
    </w:p>
    <w:p w14:paraId="10586D35"/>
    <w:p w14:paraId="3B2FF0AD">
      <w:r>
        <w:t>5. 以下哪些事件影响了国共内战的爆发？(      )</w:t>
      </w:r>
    </w:p>
    <w:p w14:paraId="14F65222">
      <w:r>
        <w:t>A、九一八事变</w:t>
      </w:r>
    </w:p>
    <w:p w14:paraId="273388AE">
      <w:r>
        <w:t>B、五四运动</w:t>
      </w:r>
    </w:p>
    <w:p w14:paraId="479A4B22">
      <w:r>
        <w:t>C、七七事变</w:t>
      </w:r>
    </w:p>
    <w:p w14:paraId="6D1CA2F4">
      <w:r>
        <w:t>D、一二九运动</w:t>
      </w:r>
    </w:p>
    <w:p w14:paraId="1C618746">
      <w:r>
        <w:t>E、辛亥革命</w:t>
      </w:r>
    </w:p>
    <w:p w14:paraId="06AE2403">
      <w:r>
        <w:t>正确答案：CD</w:t>
      </w:r>
    </w:p>
    <w:p w14:paraId="53C8FB88">
      <w:r>
        <w:t>答案解析：七七事变和一二九运动是影响国共内战爆发的事件，其他选项与国共内战关系较小。</w:t>
      </w:r>
    </w:p>
    <w:p w14:paraId="284CF0F4"/>
    <w:p w14:paraId="7262BF7D">
      <w:r>
        <w:t>6. 以下哪些城市发生了保卫战？(      )</w:t>
      </w:r>
    </w:p>
    <w:p w14:paraId="630DC759">
      <w:r>
        <w:t>A、上海</w:t>
      </w:r>
    </w:p>
    <w:p w14:paraId="14BC223A">
      <w:r>
        <w:t>B、南京</w:t>
      </w:r>
    </w:p>
    <w:p w14:paraId="5D8B4DFD">
      <w:r>
        <w:t>C、广州</w:t>
      </w:r>
    </w:p>
    <w:p w14:paraId="25366A53">
      <w:r>
        <w:t>D、成都</w:t>
      </w:r>
    </w:p>
    <w:p w14:paraId="09B59CD6">
      <w:r>
        <w:t>E、重庆</w:t>
      </w:r>
    </w:p>
    <w:p w14:paraId="77FB84EA">
      <w:r>
        <w:t>正确答案：ABCDE</w:t>
      </w:r>
    </w:p>
    <w:p w14:paraId="7DBD7DCF">
      <w:r>
        <w:t>答案解析：上海、南京、广州、成都和重庆等城市在解放战争中都发生了保卫战。</w:t>
      </w:r>
    </w:p>
    <w:p w14:paraId="2273EC59"/>
    <w:p w14:paraId="50427FB8">
      <w:r>
        <w:t>7. 以下哪些人物对中国解放战争的胜利产生了重要影响？(      )</w:t>
      </w:r>
    </w:p>
    <w:p w14:paraId="02B30071">
      <w:r>
        <w:t>A、刘少奇</w:t>
      </w:r>
    </w:p>
    <w:p w14:paraId="02A31725">
      <w:r>
        <w:t>B、陈赓</w:t>
      </w:r>
    </w:p>
    <w:p w14:paraId="16E3A575">
      <w:r>
        <w:t>C、彭德怀</w:t>
      </w:r>
    </w:p>
    <w:p w14:paraId="085F96B2">
      <w:r>
        <w:t>D、董必武</w:t>
      </w:r>
    </w:p>
    <w:p w14:paraId="4B59C0DF">
      <w:r>
        <w:t>E、杨成武</w:t>
      </w:r>
    </w:p>
    <w:p w14:paraId="1B1D10DF">
      <w:r>
        <w:t>正确答案：BCD</w:t>
      </w:r>
    </w:p>
    <w:p w14:paraId="27A587C2">
      <w:r>
        <w:t>答案解析：陈赓、彭德怀和董必武等人对中国解放战争的胜利产生了重要影响，刘少奇在战争中并没有起到直接影响战局的角色，杨成武不是一个历史上重要的人物。</w:t>
      </w:r>
    </w:p>
    <w:p w14:paraId="68AFAFC8"/>
    <w:p w14:paraId="2F8D898B">
      <w:r>
        <w:t>8. 中国解放战争时期，以下哪些领导人在军事和政治方面发挥了重要作用？</w:t>
      </w:r>
    </w:p>
    <w:p w14:paraId="3449D402">
      <w:r>
        <w:t>A、周恩来</w:t>
      </w:r>
    </w:p>
    <w:p w14:paraId="64741E27">
      <w:r>
        <w:t>B、瞿秋白</w:t>
      </w:r>
    </w:p>
    <w:p w14:paraId="6E26F6AC">
      <w:r>
        <w:t>C、林彪</w:t>
      </w:r>
    </w:p>
    <w:p w14:paraId="22EF7672">
      <w:r>
        <w:t>D、陈毅</w:t>
      </w:r>
    </w:p>
    <w:p w14:paraId="28D9D375">
      <w:r>
        <w:t>E、刘伯承</w:t>
      </w:r>
    </w:p>
    <w:p w14:paraId="726D90C2">
      <w:r>
        <w:t>正确答案：ACDE</w:t>
      </w:r>
    </w:p>
    <w:p w14:paraId="01BB19D5">
      <w:r>
        <w:t>答案解析：周恩来、林彪、陈毅和刘伯承在中国解放战争时期都发挥了重要作用，瞿秋白在解放战争前夕牺牲。</w:t>
      </w:r>
    </w:p>
    <w:p w14:paraId="168033B4"/>
    <w:p w14:paraId="76ACB251">
      <w:r>
        <w:t>9. 以下哪些战役标志着中国解放战争的胜利？(      )</w:t>
      </w:r>
    </w:p>
    <w:p w14:paraId="2F7A8128">
      <w:r>
        <w:t>A、平型关大捷</w:t>
      </w:r>
    </w:p>
    <w:p w14:paraId="5B49191D">
      <w:r>
        <w:t>B、淮海战役</w:t>
      </w:r>
    </w:p>
    <w:p w14:paraId="0B254C65">
      <w:r>
        <w:t>C、野三坡战役</w:t>
      </w:r>
    </w:p>
    <w:p w14:paraId="768A1381">
      <w:r>
        <w:t>D、辽沈战役</w:t>
      </w:r>
    </w:p>
    <w:p w14:paraId="699FA6BC">
      <w:r>
        <w:t>正确答案：BD</w:t>
      </w:r>
    </w:p>
    <w:p w14:paraId="285C884C">
      <w:r>
        <w:t>答案解析：淮海战役和辽沈战役都标志着中国解放战争的胜利，平型关大捷、野三坡战役并没有对胜利产生相同影响。</w:t>
      </w:r>
    </w:p>
    <w:p w14:paraId="63DC2709"/>
    <w:p w14:paraId="12D380C7">
      <w:r>
        <w:t>10. 抗日战争胜利前后，围绕未来如何建设国家问题，中国面临着两种命运的抉择。这两种命运是(      )</w:t>
      </w:r>
    </w:p>
    <w:p w14:paraId="53803A85">
      <w:r>
        <w:t>A、民主与专制</w:t>
      </w:r>
    </w:p>
    <w:p w14:paraId="4A6CAF65">
      <w:r>
        <w:t>B、联合政府与多党执政</w:t>
      </w:r>
    </w:p>
    <w:p w14:paraId="5151D64D">
      <w:r>
        <w:t>C、和平与内战</w:t>
      </w:r>
    </w:p>
    <w:p w14:paraId="26FB57B0">
      <w:r>
        <w:t>D、君主立宪与民主共和</w:t>
      </w:r>
    </w:p>
    <w:p w14:paraId="6AADA7BE">
      <w:r>
        <w:t>正确答案：AC</w:t>
      </w:r>
    </w:p>
    <w:p w14:paraId="06B6E804">
      <w:r>
        <w:t>答案解析：本题是单类型单项选择题。据本题主题干设问词，可知这是推断题，时空是抗战胜利后的中国。根据所学可知，抗日成争胜利前后，围绕未来如何建设国家问题，中国面临着两种命运的抉择，即建立民主政治与专制独裁统治的斗争，A项正确；维护国内和平与国共两党内战的斗争，C项正确；当时面临的是联合政府与一党独裁的抉择，并不是多党执政，排除B项；“君主立宪与民主共和”属于资产阶级维新派与革命派的追求，不是抗战胜利后面临的抉择，排除D项。故本题选AC项。</w:t>
      </w:r>
    </w:p>
    <w:p w14:paraId="0314D51B"/>
    <w:p w14:paraId="01C68C04">
      <w:r>
        <w:t>11. 人民英雄纪念碑记录着我们中华民族的荣与辱。碑身背面刻有碑文“三十年（1919~1949）以来，在人民解放战争和人民革命中牺牲的人民英雄们永垂不朽！”碑文中“三十年以来”的抗争包括(      )</w:t>
      </w:r>
    </w:p>
    <w:p w14:paraId="4ADEA07A">
      <w:r>
        <w:t>A、太平天国运动</w:t>
      </w:r>
    </w:p>
    <w:p w14:paraId="60CCBF8D">
      <w:r>
        <w:t>B、国民革命</w:t>
      </w:r>
    </w:p>
    <w:p w14:paraId="33537607">
      <w:r>
        <w:t>C、人民解放战争</w:t>
      </w:r>
    </w:p>
    <w:p w14:paraId="78716350">
      <w:r>
        <w:t>D、抗日战争</w:t>
      </w:r>
    </w:p>
    <w:p w14:paraId="214D8115">
      <w:r>
        <w:t>正确答案：BCD</w:t>
      </w:r>
    </w:p>
    <w:p w14:paraId="2EC5ED2E">
      <w:r>
        <w:t>答案解析：依据材料“三十年（1919~1949）以来，在人民解放战争和人民革命中牺牲的人民英雄们永垂不朽！”，结合所学可知，国民革命运动是1924-1927年，人民解放战争是1946-1949年，抗日战争是1931-1945年，符合材料时间，BCD项正确；太平天国运动时间是1851-1864年，时间与材料不符，排除A项。故选BCD项。</w:t>
      </w:r>
    </w:p>
    <w:p w14:paraId="642E762B"/>
    <w:p w14:paraId="75F2D044">
      <w:r>
        <w:t>12. 有人形象地说南京既是中国近代史的起点，也是中国近代史的终点。下列能够反映这种说法的两个历史片断是(      )</w:t>
      </w:r>
    </w:p>
    <w:p w14:paraId="347E3889">
      <w:r>
        <w:t>A、《南京条约》的签订</w:t>
      </w:r>
    </w:p>
    <w:p w14:paraId="1D5D4D51">
      <w:r>
        <w:t>B、太平天国定都天京</w:t>
      </w:r>
    </w:p>
    <w:p w14:paraId="789DAB95">
      <w:r>
        <w:t>C、中华民国临时政府成立</w:t>
      </w:r>
    </w:p>
    <w:p w14:paraId="0A19342B">
      <w:r>
        <w:t>D、人民解放军占领南京</w:t>
      </w:r>
    </w:p>
    <w:p w14:paraId="6A10C1B3">
      <w:r>
        <w:t>正确答案：AD</w:t>
      </w:r>
    </w:p>
    <w:p w14:paraId="2EBAB539">
      <w:r>
        <w:t>答案解析：1842年《南京条约》签订，标志中国近代史的开端，而1949年4月23日南京的解放，标志新民主主义革命基本胜利，近代史结束，A、D正确；太平天国定都南京、中华民国临时政府成立都不能作为近代史开端或者终结的标志，排除B、C项。故选A、D项。</w:t>
      </w:r>
    </w:p>
    <w:p w14:paraId="718B32B5"/>
    <w:p w14:paraId="26602590">
      <w:r>
        <w:t>13. 庆祝中华人民共和国成立70周年大会上群众游行有“裕血奇战方阵（如图），以三辆并行彩车为主，彩车分别载有八一勋章，独立自由勋章和解放勋章，分别寓意在反对国民党、抗日、解放等三次革命战净中所取得的胜利。下列属于上述革命战净的是(      )</w:t>
      </w:r>
    </w:p>
    <w:p w14:paraId="77F63A5C">
      <w:r>
        <w:t>A、北伐战争</w:t>
      </w:r>
    </w:p>
    <w:p w14:paraId="22CAE08A">
      <w:r>
        <w:t>B、飞夺泸定桥</w:t>
      </w:r>
    </w:p>
    <w:p w14:paraId="37FFCC29">
      <w:r>
        <w:t>C、百团大战</w:t>
      </w:r>
    </w:p>
    <w:p w14:paraId="1185BAAD">
      <w:r>
        <w:t>D、准海战役</w:t>
      </w:r>
    </w:p>
    <w:p w14:paraId="4B2F1332">
      <w:r>
        <w:t>正确答案：BCD</w:t>
      </w:r>
    </w:p>
    <w:p w14:paraId="559DA76D">
      <w:r>
        <w:t>答案解析：根据材料中“彩车分别载有八一勋章，独立自由勋章和解放勋章，分别寓意在反对国民党、抗日、解放等三次革命战净中所取得的胜利”，结合所学可知，材料三次革命战净分别是国共第一次内战、抗日战净、解放战净，与三者相对应的战役分别是飞夺泸定桥、百团大战、准海战役，故选BCD；北伐战净属于第一次国共合作时期的事件，故排除A。</w:t>
      </w:r>
    </w:p>
    <w:p w14:paraId="71A0E684"/>
    <w:p w14:paraId="575743EB">
      <w:r>
        <w:t>14. 为了完成统一祖国大陆的伟大事业，中共中央于1950年1月上旬决定，以谁为主于4月开始组织向西藏进军，10月以前占领全藏。(      )</w:t>
      </w:r>
    </w:p>
    <w:p w14:paraId="16E3BA5F">
      <w:r>
        <w:t>A、西南局</w:t>
      </w:r>
    </w:p>
    <w:p w14:paraId="53917A9A">
      <w:r>
        <w:t>B、第二野战军</w:t>
      </w:r>
    </w:p>
    <w:p w14:paraId="76765B21">
      <w:r>
        <w:t>C、西北局</w:t>
      </w:r>
    </w:p>
    <w:p w14:paraId="43CDF167">
      <w:r>
        <w:t>D、第一野战军</w:t>
      </w:r>
    </w:p>
    <w:p w14:paraId="53722FA7">
      <w:r>
        <w:t>正确答案：AB</w:t>
      </w:r>
    </w:p>
    <w:p w14:paraId="440BB6E9">
      <w:r>
        <w:t>答案解析：为了完成统一祖国大陆的伟大事业，中共中央于1950年1月上旬决定：以西南局和第二野战军为主，在西北局和第一野战军的配合下，于4月开始组织向西戴进军，10月以前占领全藏。</w:t>
      </w:r>
    </w:p>
    <w:p w14:paraId="66A987EA"/>
    <w:p w14:paraId="7EBABB0B">
      <w:r>
        <w:t>15. 解放战争期间，我军实行大迂回大包围，通过哪几场战役歼灭了白崇禧、余汉谋两集团。</w:t>
      </w:r>
    </w:p>
    <w:p w14:paraId="3297D942">
      <w:r>
        <w:t>A、衡宝战役</w:t>
      </w:r>
    </w:p>
    <w:p w14:paraId="7ECB695D">
      <w:r>
        <w:t>B、广东战役</w:t>
      </w:r>
    </w:p>
    <w:p w14:paraId="4C3DDCFE">
      <w:r>
        <w:t>C、广西战役</w:t>
      </w:r>
    </w:p>
    <w:p w14:paraId="501A3E20">
      <w:r>
        <w:t>D、太原战役</w:t>
      </w:r>
    </w:p>
    <w:p w14:paraId="5719A218">
      <w:r>
        <w:t>正确答案：ABC</w:t>
      </w:r>
    </w:p>
    <w:p w14:paraId="5C77419C">
      <w:r>
        <w:t>答案解析：解放战争期间，我军通过衡宝战役、广东战役、广西战役歼灭了白崇禧、余汉谋两集团，太原战役是歼灭阎锡山集团。</w:t>
      </w:r>
    </w:p>
    <w:p w14:paraId="377E7310"/>
    <w:p w14:paraId="6C095971">
      <w:r>
        <w:t>16. 海南岛战役，是我军以木船为主、配以部分机帆船作为航渡工具，突破敌中陆梅空军组成的“立体防御”的一次成功的岛屿进攻战役。战役顺利发展的原因是。(      )</w:t>
      </w:r>
    </w:p>
    <w:p w14:paraId="4358EBB0">
      <w:r>
        <w:t>A、有效运用琼崖纵队这支有力的接应力量</w:t>
      </w:r>
    </w:p>
    <w:p w14:paraId="5DF9CF36">
      <w:r>
        <w:t>B、明确树立了独力攻进不靠后授的思想</w:t>
      </w:r>
    </w:p>
    <w:p w14:paraId="0897716A">
      <w:r>
        <w:t>C、加强了战前准备和战役的组织指挥</w:t>
      </w:r>
    </w:p>
    <w:p w14:paraId="3AAD727B">
      <w:r>
        <w:t>D、适应大兵团作战和战略性决战战役的特点</w:t>
      </w:r>
    </w:p>
    <w:p w14:paraId="03FC0AE4">
      <w:r>
        <w:t>正确答案：ABC</w:t>
      </w:r>
    </w:p>
    <w:p w14:paraId="7D1E663C">
      <w:r>
        <w:t>答案解析：适应大兵团作战和战略性决战战役的特点属于辽沈战役胜利的原因，而非海南岛战役顺利发展的原因。</w:t>
      </w:r>
    </w:p>
    <w:p w14:paraId="45EEDAB6"/>
    <w:p w14:paraId="5A626B6C">
      <w:r>
        <w:t>17. 下列哪些事件属于我军主力转入战略进攻，将战争引向国民党统治区域的。(      )</w:t>
      </w:r>
    </w:p>
    <w:p w14:paraId="3E665A50">
      <w:r>
        <w:t>A、三路大军挺近中原</w:t>
      </w:r>
    </w:p>
    <w:p w14:paraId="71D313A9">
      <w:r>
        <w:t>B、辽沈战役</w:t>
      </w:r>
    </w:p>
    <w:p w14:paraId="1B3490DB">
      <w:r>
        <w:t>C、西北、华东战场我军举行反攻作战</w:t>
      </w:r>
    </w:p>
    <w:p w14:paraId="7823563E">
      <w:r>
        <w:t>D、淮海战役</w:t>
      </w:r>
    </w:p>
    <w:p w14:paraId="7A9D11A5">
      <w:r>
        <w:t>正确答案：AC</w:t>
      </w:r>
    </w:p>
    <w:p w14:paraId="6364B959">
      <w:r>
        <w:t>答案解析：辽沈战役和淮海战役属于战略决战时期，而非我军主力转入战略进攻时期。</w:t>
      </w:r>
    </w:p>
    <w:p w14:paraId="1B5A1CFC"/>
    <w:p w14:paraId="099F39F5">
      <w:r>
        <w:t>18. 新中国成立后，为了保卫人民政权，我军在短期内取得剿匪斗争的巨大胜利，主要的原因在于（     ）</w:t>
      </w:r>
    </w:p>
    <w:p w14:paraId="17E6B344">
      <w:r>
        <w:t>A、党中央抽调大批正规部队执行工作队任务</w:t>
      </w:r>
    </w:p>
    <w:p w14:paraId="37F1E0C8">
      <w:r>
        <w:t>B、建立以地方党委为核心的一元化领导</w:t>
      </w:r>
    </w:p>
    <w:p w14:paraId="4B41D1DA">
      <w:r>
        <w:t>C、贯彻以歼灭敌人有生力量为主的方针</w:t>
      </w:r>
    </w:p>
    <w:p w14:paraId="135BDB42">
      <w:r>
        <w:t>D、坚决发动群众，武装群众，依靠群众开展对匪特的斗争</w:t>
      </w:r>
    </w:p>
    <w:p w14:paraId="64AA6CF0">
      <w:r>
        <w:t>正确答案：ABD</w:t>
      </w:r>
    </w:p>
    <w:p w14:paraId="4354A031">
      <w:r>
        <w:t>答案解析：在剿匪斗争中，我军坚持军事打击与政治瓦解相结合，坚决贯彻首恶者必办，胁从者不问，立功者受奖的政策，分化瓦解匪特，并未执行以歼灭敌人有生力量为主的方针。</w:t>
      </w:r>
    </w:p>
    <w:p w14:paraId="67C0A417"/>
    <w:p w14:paraId="63286D2E">
      <w:r>
        <w:t>19. 下列哪些特点是属于解放战争所具有的。（     ）</w:t>
      </w:r>
    </w:p>
    <w:p w14:paraId="6DCF1E8D">
      <w:r>
        <w:t>A、是一次国内革命战争</w:t>
      </w:r>
    </w:p>
    <w:p w14:paraId="0ADD3CE1">
      <w:r>
        <w:t>B、是一次大规模的正规战争</w:t>
      </w:r>
    </w:p>
    <w:p w14:paraId="2B53C527">
      <w:r>
        <w:t>C、是中华民族由灾难深重走向伟大复兴的历史转折点</w:t>
      </w:r>
    </w:p>
    <w:p w14:paraId="03CAFB5A">
      <w:r>
        <w:t>D、具有全民性、艰苦性、长期性、国际性特点</w:t>
      </w:r>
    </w:p>
    <w:p w14:paraId="2425A079">
      <w:r>
        <w:t>正确答案：AB</w:t>
      </w:r>
    </w:p>
    <w:p w14:paraId="6F8A7B0C">
      <w:r>
        <w:t>答案解析：全民性、艰苦性、长期性、国际性特点以及是中华民族由灾难深重走向伟大复兴的历史转折点都是描述抗日战争，而非解放战争。</w:t>
      </w:r>
    </w:p>
    <w:p w14:paraId="21EFF9C1"/>
    <w:p w14:paraId="735D9EAF">
      <w:r>
        <w:t>20. 解放战争期间三路大军挺进中原，这三路大军分别是（     ）</w:t>
      </w:r>
    </w:p>
    <w:p w14:paraId="128EF332">
      <w:r>
        <w:t>A、刘邓大军</w:t>
      </w:r>
    </w:p>
    <w:p w14:paraId="35265761">
      <w:r>
        <w:t>B、陈谢大军</w:t>
      </w:r>
    </w:p>
    <w:p w14:paraId="32D79494">
      <w:r>
        <w:t>C、许谭大军</w:t>
      </w:r>
    </w:p>
    <w:p w14:paraId="00E60F40">
      <w:r>
        <w:t>D、陈粟大军</w:t>
      </w:r>
    </w:p>
    <w:p w14:paraId="04DD1E1A">
      <w:r>
        <w:t>正确答案：ABD</w:t>
      </w:r>
    </w:p>
    <w:p w14:paraId="721415E2">
      <w:r>
        <w:t>答案解析：许谭大军不属于挺近中原的三路大军。</w:t>
      </w:r>
    </w:p>
    <w:p w14:paraId="2AB46EEA"/>
    <w:p w14:paraId="2FFF2297">
      <w:r>
        <w:t>21. 经过解放战争三大战役，敌人主力被歼灭，我军进入了向全国进军的新阶段。这三大战役包括(   )。</w:t>
      </w:r>
    </w:p>
    <w:p w14:paraId="1691A556">
      <w:r>
        <w:t>A、辽沈战役</w:t>
      </w:r>
    </w:p>
    <w:p w14:paraId="69287E5C">
      <w:r>
        <w:t>B、淮海战役</w:t>
      </w:r>
    </w:p>
    <w:p w14:paraId="60FE22E6">
      <w:r>
        <w:t>C、平津战役</w:t>
      </w:r>
    </w:p>
    <w:p w14:paraId="1F5EA703">
      <w:r>
        <w:t>D、渡江战役</w:t>
      </w:r>
    </w:p>
    <w:p w14:paraId="730C79B7">
      <w:r>
        <w:t>正确答案：ABC</w:t>
      </w:r>
    </w:p>
    <w:p w14:paraId="373CEFBF">
      <w:r>
        <w:t>答案解析：1949年4月渡江战役是在三大战役之后的，排除D项。</w:t>
      </w:r>
    </w:p>
    <w:p w14:paraId="459C65B2"/>
    <w:p w14:paraId="11F7370C">
      <w:r>
        <w:t>22. 毛泽东高度重视人民军队在夺取政权和保卫政权中的作用，他从中国革命战争的实际出发，系统地创立了人民军队的建军原则，成功地解决了如何把以农民为主要成分的革命军队建设成为一支（    ）的新型人民军队的问题。</w:t>
      </w:r>
    </w:p>
    <w:p w14:paraId="010DF986">
      <w:r>
        <w:t>A、无产阶级性质的</w:t>
      </w:r>
    </w:p>
    <w:p w14:paraId="545F95BF">
      <w:r>
        <w:t>B、公平正义</w:t>
      </w:r>
    </w:p>
    <w:p w14:paraId="56F78202">
      <w:r>
        <w:t>C、具有严格纪律的</w:t>
      </w:r>
    </w:p>
    <w:p w14:paraId="7A82AA3D">
      <w:r>
        <w:t>D、同群众保持紧密联系</w:t>
      </w:r>
    </w:p>
    <w:p w14:paraId="69EBD5CA">
      <w:r>
        <w:t>正确答案：ACD</w:t>
      </w:r>
    </w:p>
    <w:p w14:paraId="5F960552">
      <w:r>
        <w:t>答案解析：新型人民军队是无产阶级性质的、具有严格纪律的、同群众保持紧密联系的，B项不正确。</w:t>
      </w:r>
    </w:p>
    <w:p w14:paraId="42F9A0F2"/>
    <w:p w14:paraId="419EF304">
      <w:r>
        <w:t>23. 人民军队在新民主主义革命时期，除了担负作战这项主要任务外，还要担负（   ）等项工作。</w:t>
      </w:r>
    </w:p>
    <w:p w14:paraId="66597C9D">
      <w:r>
        <w:t>A、宣传、组织、武装群众</w:t>
      </w:r>
    </w:p>
    <w:p w14:paraId="100E0368">
      <w:r>
        <w:t>B、帮助群众建设政权</w:t>
      </w:r>
    </w:p>
    <w:p w14:paraId="1CD93F40">
      <w:r>
        <w:t>C、建立共产党的组织</w:t>
      </w:r>
    </w:p>
    <w:p w14:paraId="72540C82">
      <w:r>
        <w:t>D、利用作战间隙进行生产</w:t>
      </w:r>
    </w:p>
    <w:p w14:paraId="3211DE48">
      <w:r>
        <w:t>正确答案：ABCD</w:t>
      </w:r>
    </w:p>
    <w:p w14:paraId="510722BB">
      <w:r>
        <w:t>答案解析：这支军队是执行革命政治任务的武装集团，它永远是一支战斗队，同时也执行工作队、生产队等革命政治所要求的其他任务。新民主主义革命时期，除了担负作战这项主要任务外，还要担负宣传群众、组织群众、武装群众、帮助群众建设政权以至于建立共产党的组织等多项工作，并利用作战间隙进行生产。</w:t>
      </w:r>
    </w:p>
    <w:p w14:paraId="324C3183"/>
    <w:p w14:paraId="62CF0BC8">
      <w:r>
        <w:t>24. 解放战争时期，在共产党领导下，国民党统治区人民进行（   ）的民主爱国运动也逐步高涨，形成反对国民党反动统治的第二条战线，使国民党政府处于全民包围之中。</w:t>
      </w:r>
    </w:p>
    <w:p w14:paraId="773753F9">
      <w:r>
        <w:t>A、反斗争</w:t>
      </w:r>
    </w:p>
    <w:p w14:paraId="5D8A298A">
      <w:r>
        <w:t>B、反饥饿</w:t>
      </w:r>
    </w:p>
    <w:p w14:paraId="6E152EDD">
      <w:r>
        <w:t>C、反内战</w:t>
      </w:r>
    </w:p>
    <w:p w14:paraId="037DA987">
      <w:r>
        <w:t>D、反迫害</w:t>
      </w:r>
    </w:p>
    <w:p w14:paraId="4BAB669B">
      <w:r>
        <w:t>正确答案：BCD</w:t>
      </w:r>
    </w:p>
    <w:p w14:paraId="5D781F44">
      <w:r>
        <w:t>答案解析：反斗争不是解放战争时期国统区民主爱国运动的内容，故不选A。</w:t>
      </w:r>
    </w:p>
    <w:p w14:paraId="1029D41E"/>
    <w:p w14:paraId="4B18CB35">
      <w:r>
        <w:t>25. 毛泽东在《解放战争第二年的战略方针》中提出：“我军第二年作战的基本任务是：举行全国性的反攻，即以主力打到外线去，将战争引向国民党区域，在外线大量歼敌。”依据这一方针，中国共产党采取了重大军事行动，以下不属于这次重大军事行动的是（   ）</w:t>
      </w:r>
    </w:p>
    <w:p w14:paraId="3B6C812C">
      <w:r>
        <w:t>A、孟良箇战役</w:t>
      </w:r>
    </w:p>
    <w:p w14:paraId="6BE4DCA2">
      <w:r>
        <w:t>B、千里跃进大别山</w:t>
      </w:r>
    </w:p>
    <w:p w14:paraId="4871017C">
      <w:r>
        <w:t>C、辽沈战役</w:t>
      </w:r>
    </w:p>
    <w:p w14:paraId="0A5CDED6">
      <w:r>
        <w:t>D、渡江战役</w:t>
      </w:r>
    </w:p>
    <w:p w14:paraId="4820A655">
      <w:r>
        <w:t>正确答案：ACD</w:t>
      </w:r>
    </w:p>
    <w:p w14:paraId="2C252490">
      <w:r>
        <w:t>答案解析：1947年刘邓千里跃进大别山，直接威胁到国民党统治区，揭开战略进攻的序幕，B项不符合题意；A项孟良崮战役是解放军战略防御阶段，C项辽沈战役是解放军战略决战，D项渡江战役是突破长江防线，故选ACD项。</w:t>
      </w:r>
    </w:p>
    <w:p w14:paraId="1DAC849F"/>
    <w:p w14:paraId="3C043AEF">
      <w:r>
        <w:t>26. 《古城新情调》一文写道：解放就是光明的到来，解放亦是生活的向上，王府百货店挂起了庆祝和平解放的大标语。文中情景不可能发生于（  ）</w:t>
      </w:r>
    </w:p>
    <w:p w14:paraId="3C8680A4">
      <w:r>
        <w:t>A、平津战役胜利后</w:t>
      </w:r>
    </w:p>
    <w:p w14:paraId="5D4A3696">
      <w:r>
        <w:t>B、辽沈战役胜利后</w:t>
      </w:r>
    </w:p>
    <w:p w14:paraId="324FEF14">
      <w:r>
        <w:t>C、渡江战役胜利后</w:t>
      </w:r>
    </w:p>
    <w:p w14:paraId="0BEAFB40">
      <w:r>
        <w:t>D、淮海战役胜利后</w:t>
      </w:r>
    </w:p>
    <w:p w14:paraId="6C9E7372">
      <w:r>
        <w:t>正确答案：BCD</w:t>
      </w:r>
    </w:p>
    <w:p w14:paraId="0B46E9FF">
      <w:r>
        <w:t>答案解析：王府百货就是现在的王府井大街，是北京的一景，因此确定是平津战役，故A项不选。</w:t>
      </w:r>
    </w:p>
    <w:p w14:paraId="38B019F3"/>
    <w:p w14:paraId="7D126B22">
      <w:r>
        <w:t>27. 1946年，解放战争爆发，解放区各部队由（ ）、（ ）、（ ）等改称为中国人民解放军。</w:t>
      </w:r>
    </w:p>
    <w:p w14:paraId="2E4CF81B">
      <w:r>
        <w:t>A、八路军</w:t>
      </w:r>
    </w:p>
    <w:p w14:paraId="238FE8A1">
      <w:r>
        <w:t>B、新四军</w:t>
      </w:r>
    </w:p>
    <w:p w14:paraId="186B746F">
      <w:r>
        <w:t>C、东北民主联军</w:t>
      </w:r>
    </w:p>
    <w:p w14:paraId="50E37075">
      <w:r>
        <w:t>D、红军</w:t>
      </w:r>
    </w:p>
    <w:p w14:paraId="007759CA">
      <w:r>
        <w:t>正确答案：ABC</w:t>
      </w:r>
    </w:p>
    <w:p w14:paraId="65BCECE2">
      <w:r>
        <w:t>答案解析：解放战争初期，当时的八路军、新四军和东北民主联军改称为中国人民解放军。</w:t>
      </w:r>
    </w:p>
    <w:p w14:paraId="30E64C1C"/>
    <w:p w14:paraId="52F10BB4">
      <w:r>
        <w:t>28. 解放战争初期，人民解放军在各战略区先后组建野战军，逐步统编为（  ）和华北野战军等五大野战军。</w:t>
      </w:r>
    </w:p>
    <w:p w14:paraId="66933F38">
      <w:r>
        <w:t>A、西北野战军</w:t>
      </w:r>
    </w:p>
    <w:p w14:paraId="104B90EE">
      <w:r>
        <w:t>B、中原野战军</w:t>
      </w:r>
    </w:p>
    <w:p w14:paraId="1F69CB15">
      <w:r>
        <w:t>C、华东野战军</w:t>
      </w:r>
    </w:p>
    <w:p w14:paraId="3C7F0D74">
      <w:r>
        <w:t>D、东北野战军</w:t>
      </w:r>
    </w:p>
    <w:p w14:paraId="07F6D218">
      <w:r>
        <w:t>正确答案：ABCD</w:t>
      </w:r>
    </w:p>
    <w:p w14:paraId="714D8F9A">
      <w:r>
        <w:t>答案解析：中国人民解放军五大野战军分别是西北野战军、中原野战军、华东野战军、东北野战军和华北野战军。</w:t>
      </w:r>
    </w:p>
    <w:p w14:paraId="681D65E4"/>
    <w:p w14:paraId="776610FA">
      <w:r>
        <w:t>29. 中国人民解放军的军种构成除了陆军外，还包括（   ）</w:t>
      </w:r>
    </w:p>
    <w:p w14:paraId="1D513C6E">
      <w:r>
        <w:t>A、海军</w:t>
      </w:r>
    </w:p>
    <w:p w14:paraId="06410EAD">
      <w:r>
        <w:t>B、空军</w:t>
      </w:r>
    </w:p>
    <w:p w14:paraId="322022ED">
      <w:r>
        <w:t>C、火箭军</w:t>
      </w:r>
    </w:p>
    <w:p w14:paraId="5F9C69A8">
      <w:r>
        <w:t>D、战略支援部队</w:t>
      </w:r>
    </w:p>
    <w:p w14:paraId="0724468B">
      <w:r>
        <w:t>E、联勤保障部队</w:t>
      </w:r>
    </w:p>
    <w:p w14:paraId="2B572FEB">
      <w:r>
        <w:t>正确答案：ABCDE</w:t>
      </w:r>
    </w:p>
    <w:p w14:paraId="02715CDF">
      <w:r>
        <w:t>答案解析：中国人民解放军的军种构成共5类</w:t>
      </w:r>
    </w:p>
    <w:p w14:paraId="10C23F44"/>
    <w:p w14:paraId="1BCBBF7F">
      <w:r>
        <w:t>30. 1949年6月15日，中国人民革命军事委员会主席（   ）、副主席朱德、刘少奇、（   ）、彭德怀，发布命令确立了“中国人民解放军军徽样式为镶有金黄色边之五角红星，中嵌金黄色“八一”两字，亦称“八一”军徽。”</w:t>
      </w:r>
    </w:p>
    <w:p w14:paraId="075E3BB4">
      <w:r>
        <w:t>A、毛泽东</w:t>
      </w:r>
    </w:p>
    <w:p w14:paraId="452E9666">
      <w:r>
        <w:t>B、陈毅</w:t>
      </w:r>
    </w:p>
    <w:p w14:paraId="16EA8107">
      <w:r>
        <w:t>C、周恩来</w:t>
      </w:r>
    </w:p>
    <w:p w14:paraId="5E33C3B1">
      <w:r>
        <w:t>D、习仲勋</w:t>
      </w:r>
    </w:p>
    <w:p w14:paraId="06D64991">
      <w:r>
        <w:t>正确答案：AC</w:t>
      </w:r>
    </w:p>
    <w:p w14:paraId="65CCB598">
      <w:r>
        <w:t>答案解析：时任中国人民革命军事委员会主席毛泽东、副主席朱德、刘少奇、周恩来、彭德怀。</w:t>
      </w:r>
    </w:p>
    <w:p w14:paraId="0BF03D48"/>
    <w:p w14:paraId="69365CE7">
      <w:r>
        <w:t>31. 延安整风的主要内容包括</w:t>
      </w:r>
    </w:p>
    <w:p w14:paraId="3839DD5B">
      <w:r>
        <w:t>A、反对主观主义</w:t>
      </w:r>
    </w:p>
    <w:p w14:paraId="2E6A7BBE">
      <w:r>
        <w:t>B、反对宗派主义</w:t>
      </w:r>
    </w:p>
    <w:p w14:paraId="635E7909">
      <w:r>
        <w:t>C、反对官僚主义</w:t>
      </w:r>
    </w:p>
    <w:p w14:paraId="0B79FD97">
      <w:r>
        <w:t>D、反对党八股</w:t>
      </w:r>
    </w:p>
    <w:p w14:paraId="540483B7">
      <w:r>
        <w:t>正确答案：ABD</w:t>
      </w:r>
    </w:p>
    <w:p w14:paraId="3F304949">
      <w:r>
        <w:t>答案解析：反对官僚主义是三反运动的主要内容，不是延安整风运动的主要内容，符合题意，答案为ABD。</w:t>
      </w:r>
    </w:p>
    <w:p w14:paraId="39CA9F90"/>
    <w:p w14:paraId="7C83A3B1">
      <w:r>
        <w:t>32. 1947年2月，全面进攻被粉碎后，国民党发起重点进攻，重点进攻的解放区是？(      )</w:t>
      </w:r>
    </w:p>
    <w:p w14:paraId="0DF96D38">
      <w:r>
        <w:t>A、陕北</w:t>
      </w:r>
    </w:p>
    <w:p w14:paraId="3DF578B3">
      <w:r>
        <w:t>B、山东</w:t>
      </w:r>
    </w:p>
    <w:p w14:paraId="6F16249B">
      <w:r>
        <w:t>C、华北</w:t>
      </w:r>
    </w:p>
    <w:p w14:paraId="65B30C21">
      <w:r>
        <w:t>D、西北</w:t>
      </w:r>
    </w:p>
    <w:p w14:paraId="2FBE69C3">
      <w:r>
        <w:t>正确答案：AB</w:t>
      </w:r>
    </w:p>
    <w:p w14:paraId="71E2A091">
      <w:r>
        <w:t>答案解析：1947年2月，全面进攻被粉碎后，国民党发起重点进攻的是陕北解放区和山东解放区，故选A、B项。</w:t>
      </w:r>
    </w:p>
    <w:p w14:paraId="29BBA326"/>
    <w:p w14:paraId="75335657">
      <w:r>
        <w:t>33. 为了对付蒋介石将要发动的全面内战，党中央采取了以下哪些措施？(      )</w:t>
      </w:r>
    </w:p>
    <w:p w14:paraId="6C194F16">
      <w:r>
        <w:t>A、进行精简整编</w:t>
      </w:r>
    </w:p>
    <w:p w14:paraId="03CE50C2">
      <w:r>
        <w:t>B、加强对干部和技术人员的培训</w:t>
      </w:r>
    </w:p>
    <w:p w14:paraId="5E7C9251">
      <w:r>
        <w:t>C、开展军政大练兵</w:t>
      </w:r>
    </w:p>
    <w:p w14:paraId="521B3FDC">
      <w:r>
        <w:t>D、加强农业生产建设</w:t>
      </w:r>
    </w:p>
    <w:p w14:paraId="2F6023C1">
      <w:r>
        <w:t>正确答案：ABC</w:t>
      </w:r>
    </w:p>
    <w:p w14:paraId="20A52131">
      <w:r>
        <w:t>答案解析：略。</w:t>
      </w:r>
    </w:p>
    <w:p w14:paraId="132412FF"/>
    <w:p w14:paraId="3106EFEF">
      <w:r>
        <w:t>34. 解放战争初期，党中央采取了哪些作战方式？(      )</w:t>
      </w:r>
    </w:p>
    <w:p w14:paraId="663AFE82">
      <w:r>
        <w:t>A、运动战</w:t>
      </w:r>
    </w:p>
    <w:p w14:paraId="413F4BE8">
      <w:r>
        <w:t>B、进攻战</w:t>
      </w:r>
    </w:p>
    <w:p w14:paraId="5F127335">
      <w:r>
        <w:t>C、歼灭战</w:t>
      </w:r>
    </w:p>
    <w:p w14:paraId="0FFD4F3C">
      <w:r>
        <w:t>D、特种作战</w:t>
      </w:r>
    </w:p>
    <w:p w14:paraId="6CC2C58E">
      <w:r>
        <w:t>正确答案：ABC</w:t>
      </w:r>
    </w:p>
    <w:p w14:paraId="5145297A">
      <w:r>
        <w:t>答案解析：略。</w:t>
      </w:r>
    </w:p>
    <w:p w14:paraId="5FA5DD69"/>
    <w:p w14:paraId="4F66D6B8">
      <w:r>
        <w:t>35. 1948年进行的辽沈战役中，产生了哪些重要影响？(      )</w:t>
      </w:r>
    </w:p>
    <w:p w14:paraId="1BAA17AD">
      <w:r>
        <w:t>A、国民党主力彻底覆灭</w:t>
      </w:r>
    </w:p>
    <w:p w14:paraId="3F33FEBD">
      <w:r>
        <w:t>B、解放东北全境</w:t>
      </w:r>
    </w:p>
    <w:p w14:paraId="7DFB3B3E">
      <w:r>
        <w:t>C、敌我力量发生根本变化</w:t>
      </w:r>
    </w:p>
    <w:p w14:paraId="52AEF054">
      <w:r>
        <w:t>D、工作重心从农村转向城市</w:t>
      </w:r>
    </w:p>
    <w:p w14:paraId="5784578C">
      <w:r>
        <w:t>正确答案：BC</w:t>
      </w:r>
    </w:p>
    <w:p w14:paraId="414D79E1">
      <w:r>
        <w:t>答案解析：略。</w:t>
      </w:r>
    </w:p>
    <w:p w14:paraId="1C0E81E4"/>
    <w:p w14:paraId="57D19277">
      <w:r>
        <w:t>36. 以下对于解放战争胜利发挥了巨大作用的因素是(      )</w:t>
      </w:r>
    </w:p>
    <w:p w14:paraId="6FD92D81">
      <w:r>
        <w:t>A、广泛而深入地发动和依靠群众</w:t>
      </w:r>
    </w:p>
    <w:p w14:paraId="162C976A">
      <w:r>
        <w:t>B、最大限度满足前线需要</w:t>
      </w:r>
    </w:p>
    <w:p w14:paraId="47F1EB32">
      <w:r>
        <w:t>C、军事战略的因时而变</w:t>
      </w:r>
    </w:p>
    <w:p w14:paraId="4DE33850">
      <w:r>
        <w:t>D、国民党军事实力薄弱</w:t>
      </w:r>
    </w:p>
    <w:p w14:paraId="28CD695F">
      <w:r>
        <w:t>正确答案：ABC</w:t>
      </w:r>
    </w:p>
    <w:p w14:paraId="16C47013">
      <w:r>
        <w:t>答案解析：国民党军队在解放战争期间接受了美国的援助，军事实力较强，故D项错误，选ABC。</w:t>
      </w:r>
    </w:p>
    <w:p w14:paraId="73CE910B"/>
    <w:p w14:paraId="718F0EDC">
      <w:r>
        <w:t>37. 解放战争时期的新式整军运动是指？(      )</w:t>
      </w:r>
    </w:p>
    <w:p w14:paraId="2E8E085A">
      <w:r>
        <w:t>A、整顿思想</w:t>
      </w:r>
    </w:p>
    <w:p w14:paraId="6339F7C3">
      <w:r>
        <w:t>B、整顿组织</w:t>
      </w:r>
    </w:p>
    <w:p w14:paraId="0A7A806C">
      <w:r>
        <w:t>C、整顿作风</w:t>
      </w:r>
    </w:p>
    <w:p w14:paraId="262E8697">
      <w:r>
        <w:t>D、整顿群众</w:t>
      </w:r>
    </w:p>
    <w:p w14:paraId="5F51520A">
      <w:r>
        <w:t>正确答案：ABC</w:t>
      </w:r>
    </w:p>
    <w:p w14:paraId="3566CDFA">
      <w:r>
        <w:t>答案解析：略。</w:t>
      </w:r>
    </w:p>
    <w:p w14:paraId="4E78B035"/>
    <w:p w14:paraId="0F315BA1">
      <w:r>
        <w:t>38. 以下哪些战役是解放战争后期较为重要的战役？(      )</w:t>
      </w:r>
    </w:p>
    <w:p w14:paraId="27C3E81A">
      <w:r>
        <w:t>A、辽沈战役</w:t>
      </w:r>
    </w:p>
    <w:p w14:paraId="40206A65">
      <w:r>
        <w:t>B、渡江战役</w:t>
      </w:r>
    </w:p>
    <w:p w14:paraId="1986B321">
      <w:r>
        <w:t>C、淮海战役</w:t>
      </w:r>
    </w:p>
    <w:p w14:paraId="5C13DDD0">
      <w:r>
        <w:t>D、平津战役</w:t>
      </w:r>
    </w:p>
    <w:p w14:paraId="70DFA687">
      <w:r>
        <w:t>正确答案：ABCD</w:t>
      </w:r>
    </w:p>
    <w:p w14:paraId="6D784280">
      <w:r>
        <w:t>答案解析：ABCD均为解放战争后期重要的战役。</w:t>
      </w:r>
    </w:p>
    <w:p w14:paraId="282C0A88"/>
    <w:p w14:paraId="30AB730C">
      <w:r>
        <w:t>39. 下列选项对中国新民主主义革命胜利的意义理解正确的是(      )</w:t>
      </w:r>
    </w:p>
    <w:p w14:paraId="0DE4CC6F">
      <w:r>
        <w:t>A、中国人民彻底地完成了反帝反封建的革命任务</w:t>
      </w:r>
    </w:p>
    <w:p w14:paraId="2DB789E8">
      <w:r>
        <w:t>B、完全改变了中国半殖民地半封建社会的性质</w:t>
      </w:r>
    </w:p>
    <w:p w14:paraId="4ECC0C3A">
      <w:r>
        <w:t>C、推翻了帝国主义、封建主义、官僚资本主义三座大山</w:t>
      </w:r>
    </w:p>
    <w:p w14:paraId="1C01C6DE">
      <w:r>
        <w:t>D、开始了由新民主主义向社会主义过渡时期</w:t>
      </w:r>
    </w:p>
    <w:p w14:paraId="187AC0EE">
      <w:r>
        <w:t>正确答案：BCD</w:t>
      </w:r>
    </w:p>
    <w:p w14:paraId="629ACA9A">
      <w:r>
        <w:t>答案解析：新民主主义革命胜利只是结束了半殖民地半封建社会，并没有彻底地完成了反帝反封建的革命任务，比如地主阶级还没有完全在中国消失，资产阶级的私有制经济还没有变为社会主义公有制经济，A排除；B、C、D符合题意。</w:t>
      </w:r>
    </w:p>
    <w:p w14:paraId="552E391E"/>
    <w:p w14:paraId="5791FD2C">
      <w:r>
        <w:t>40. 在新民主主义取得全面胜利之前，毛泽东在七届二中全会上提出“两个务必”，分别是(      )</w:t>
      </w:r>
    </w:p>
    <w:p w14:paraId="4C389DE4">
      <w:r>
        <w:t>A、务必一切从实际出发</w:t>
      </w:r>
    </w:p>
    <w:p w14:paraId="3D54C69D">
      <w:r>
        <w:t>B、务必坚持群众路线</w:t>
      </w:r>
    </w:p>
    <w:p w14:paraId="0D390A22">
      <w:r>
        <w:t>C、务必使同志们继续地保持谦虚、谨慎、不骄、不躁的作风</w:t>
      </w:r>
    </w:p>
    <w:p w14:paraId="3B277A87">
      <w:r>
        <w:t>D、务必使同志们继续地保持艰苦奋斗的作风</w:t>
      </w:r>
    </w:p>
    <w:p w14:paraId="1FE25883">
      <w:r>
        <w:t>正确答案：CD</w:t>
      </w:r>
    </w:p>
    <w:p w14:paraId="0BBD53CF">
      <w:r>
        <w:t>答案解析：毛泽东在七届二中全会上提出“两个务必”，即务必使同志们继续地保持谦虚、谨慎、不骄、不躁的作风，务必使同志们继续地保持艰苦奋斗的作风。故选CD项。</w:t>
      </w:r>
    </w:p>
    <w:p w14:paraId="78FD67DE"/>
    <w:p w14:paraId="0A69952F">
      <w:r>
        <w:t>41. 下列关于人民解放战争的说法正确的是（    ）。</w:t>
      </w:r>
    </w:p>
    <w:p w14:paraId="280A23C0">
      <w:r>
        <w:t>A、党中央决定转战陕北是为了粉碎敌人的重点进攻。</w:t>
      </w:r>
    </w:p>
    <w:p w14:paraId="38C336A9">
      <w:r>
        <w:t>B、千里跃进大别山掀开了人民解放军战略反攻序幕。</w:t>
      </w:r>
    </w:p>
    <w:p w14:paraId="1D3C83EA">
      <w:r>
        <w:t>C、邓小平思想是指导人民解放战争的主要思想之一。</w:t>
      </w:r>
    </w:p>
    <w:p w14:paraId="21B0325E">
      <w:r>
        <w:t>D、人民解放军发起的渡江战役解放了当时的全中国。</w:t>
      </w:r>
    </w:p>
    <w:p w14:paraId="669D7C78">
      <w:r>
        <w:t>正确答案：AB</w:t>
      </w:r>
    </w:p>
    <w:p w14:paraId="53A92A7D">
      <w:r>
        <w:t>答案解析：C：毛泽东思想是指导人民解放战争的主要思想之一。D：渡江战役并未解放中国全境。</w:t>
      </w:r>
    </w:p>
    <w:p w14:paraId="79129B32"/>
    <w:p w14:paraId="01F5A43C">
      <w:r>
        <w:t>42. 解放战争时期的土地改革原则包括（     ）。</w:t>
      </w:r>
    </w:p>
    <w:p w14:paraId="0A664BCF">
      <w:r>
        <w:t>A、团结中农</w:t>
      </w:r>
    </w:p>
    <w:p w14:paraId="08220763">
      <w:r>
        <w:t>B、排斥富农</w:t>
      </w:r>
    </w:p>
    <w:p w14:paraId="33D0761F">
      <w:r>
        <w:t>C、保护工商业者</w:t>
      </w:r>
    </w:p>
    <w:p w14:paraId="023C3A72">
      <w:r>
        <w:t>D、依靠贫雇农</w:t>
      </w:r>
    </w:p>
    <w:p w14:paraId="7FB35D50">
      <w:r>
        <w:t>正确答案：ACD</w:t>
      </w:r>
    </w:p>
    <w:p w14:paraId="6F6B614A">
      <w:r>
        <w:t>答案解析：.解放战争时期的土地改革原则是依靠贫雇农，团结中农，正确对待地主富农，保护工商业者。</w:t>
      </w:r>
    </w:p>
    <w:p w14:paraId="7C204662"/>
    <w:p w14:paraId="0DF964F4">
      <w:r>
        <w:t>43. 下列属于人民解放军军种的是（    ）。</w:t>
      </w:r>
    </w:p>
    <w:p w14:paraId="3DE5F362">
      <w:r>
        <w:t>A、陆军</w:t>
      </w:r>
    </w:p>
    <w:p w14:paraId="2738D2C8">
      <w:r>
        <w:t>B、海军</w:t>
      </w:r>
    </w:p>
    <w:p w14:paraId="6C67CE58">
      <w:r>
        <w:t>C、海岸警卫队</w:t>
      </w:r>
    </w:p>
    <w:p w14:paraId="3F4E282A">
      <w:r>
        <w:t>D、战略支援部队</w:t>
      </w:r>
    </w:p>
    <w:p w14:paraId="339F4C25">
      <w:r>
        <w:t>正确答案：ABD</w:t>
      </w:r>
    </w:p>
    <w:p w14:paraId="3D26D556">
      <w:r>
        <w:t>答案解析：我国人民解放军军种包括了陆军、海军、空军、火箭军、战略支援部队。</w:t>
      </w:r>
    </w:p>
    <w:p w14:paraId="201B4850"/>
    <w:p w14:paraId="0FEF43F7">
      <w:r>
        <w:t>44. 下列属于中国人民解放军海军舰队的是:（    ）。</w:t>
      </w:r>
    </w:p>
    <w:p w14:paraId="3A018F1E">
      <w:r>
        <w:t>A、北海舰队</w:t>
      </w:r>
    </w:p>
    <w:p w14:paraId="5C1930D8">
      <w:r>
        <w:t>B、东海舰队</w:t>
      </w:r>
    </w:p>
    <w:p w14:paraId="4E393DEC">
      <w:r>
        <w:t>C、南海舰队</w:t>
      </w:r>
    </w:p>
    <w:p w14:paraId="04C905B9">
      <w:r>
        <w:t>D、中海舰队</w:t>
      </w:r>
    </w:p>
    <w:p w14:paraId="2971D2D9">
      <w:r>
        <w:t>正确答案：ABC</w:t>
      </w:r>
    </w:p>
    <w:p w14:paraId="4F0589F0">
      <w:r>
        <w:t>答案解析：中国人民解放军海军舰队有三个现辖舰队，分别是北海舰队、东海舰队、南海舰队。</w:t>
      </w:r>
    </w:p>
    <w:p w14:paraId="52C11AB1"/>
    <w:p w14:paraId="4FE40E7B">
      <w:r>
        <w:t>45. 下列选项中属于解放战争的战役的是（    ）。</w:t>
      </w:r>
    </w:p>
    <w:p w14:paraId="11F19FDF">
      <w:r>
        <w:t>A、鲁西南战役</w:t>
      </w:r>
    </w:p>
    <w:p w14:paraId="12409011">
      <w:r>
        <w:t>B、苏中战役</w:t>
      </w:r>
    </w:p>
    <w:p w14:paraId="790A3123">
      <w:r>
        <w:t>C、平型关战役</w:t>
      </w:r>
    </w:p>
    <w:p w14:paraId="5C60065F">
      <w:r>
        <w:t>D、渡江战役</w:t>
      </w:r>
    </w:p>
    <w:p w14:paraId="3547DC78">
      <w:r>
        <w:t>正确答案：ABD</w:t>
      </w:r>
    </w:p>
    <w:p w14:paraId="7238A7B6">
      <w:r>
        <w:t>答案解析：鲁西南战役、苏中战役、渡江战役都是解放战争中的重要战役。</w:t>
      </w:r>
    </w:p>
    <w:p w14:paraId="30214BE1"/>
    <w:p w14:paraId="17AE0CA8">
      <w:r>
        <w:t>46. 下列属于解放军的经典战术是（     ）。</w:t>
      </w:r>
    </w:p>
    <w:p w14:paraId="63248A7B">
      <w:r>
        <w:t>A、围点打援</w:t>
      </w:r>
    </w:p>
    <w:p w14:paraId="785D374C">
      <w:r>
        <w:t>B、穿插迂回</w:t>
      </w:r>
    </w:p>
    <w:p w14:paraId="01FC8D4F">
      <w:r>
        <w:t>C、夺取城市</w:t>
      </w:r>
    </w:p>
    <w:p w14:paraId="742EEEC0">
      <w:r>
        <w:t>D、伏击战</w:t>
      </w:r>
    </w:p>
    <w:p w14:paraId="45F05A58">
      <w:r>
        <w:t>正确答案：ABD</w:t>
      </w:r>
    </w:p>
    <w:p w14:paraId="24770594">
      <w:r>
        <w:t>答案解析：解放军的经典战术有围点打援、重兵合围、穿插迂回、三三制、游击战、运动战、阵地战、伏击战、一点两面和四组一队。</w:t>
      </w:r>
    </w:p>
    <w:p w14:paraId="01DAE103"/>
    <w:p w14:paraId="4FA91B2F">
      <w:r>
        <w:t>47. 人民解放战争的三大战役是（）。</w:t>
      </w:r>
    </w:p>
    <w:p w14:paraId="53CF3B6A">
      <w:r>
        <w:t>A、淮海战役</w:t>
      </w:r>
    </w:p>
    <w:p w14:paraId="62C57948">
      <w:r>
        <w:t>B、平津战役</w:t>
      </w:r>
    </w:p>
    <w:p w14:paraId="02F98681">
      <w:r>
        <w:t>C、辽沈战役</w:t>
      </w:r>
    </w:p>
    <w:p w14:paraId="7F6491F3">
      <w:r>
        <w:t>D、四平战役</w:t>
      </w:r>
    </w:p>
    <w:p w14:paraId="588A7D23">
      <w:r>
        <w:t>正确答案：ABC</w:t>
      </w:r>
    </w:p>
    <w:p w14:paraId="1CA9E1B1">
      <w:r>
        <w:t>答案解析：人民解放战争的三大战役分别是辽沈战役、淮海战役和平津战役。</w:t>
      </w:r>
    </w:p>
    <w:p w14:paraId="73E737FF"/>
    <w:p w14:paraId="6828EDAA">
      <w:r>
        <w:t>48. 解放战争被称为“第三次国内革命战争”，是为推翻（），（）和（）的一场战争。</w:t>
      </w:r>
    </w:p>
    <w:p w14:paraId="631DF510">
      <w:r>
        <w:t>A、殖民主义</w:t>
      </w:r>
    </w:p>
    <w:p w14:paraId="4F59F36D">
      <w:r>
        <w:t>B、封建主义</w:t>
      </w:r>
    </w:p>
    <w:p w14:paraId="1FD6695C">
      <w:r>
        <w:t>C、帝国主义</w:t>
      </w:r>
    </w:p>
    <w:p w14:paraId="70CA3C24">
      <w:r>
        <w:t>D、官僚资本主义</w:t>
      </w:r>
    </w:p>
    <w:p w14:paraId="150DF00C">
      <w:r>
        <w:t>正确答案：BCD</w:t>
      </w:r>
    </w:p>
    <w:p w14:paraId="41EB8704">
      <w:r>
        <w:t>答案解析：解放战争是为推翻帝国主义、封建主义和官僚资本主义的一场战争。</w:t>
      </w:r>
    </w:p>
    <w:p w14:paraId="720FC8AC"/>
    <w:p w14:paraId="1684DD8F">
      <w:r>
        <w:t>49. 中国人民解放战争中的名将有（     ）。</w:t>
      </w:r>
    </w:p>
    <w:p w14:paraId="45D9E1A2">
      <w:r>
        <w:t>A、粟裕</w:t>
      </w:r>
    </w:p>
    <w:p w14:paraId="4AF777AC">
      <w:r>
        <w:t>B、徐海东</w:t>
      </w:r>
    </w:p>
    <w:p w14:paraId="2707067F">
      <w:r>
        <w:t>C、黄克诚</w:t>
      </w:r>
    </w:p>
    <w:p w14:paraId="77207722">
      <w:r>
        <w:t>D、陈赓</w:t>
      </w:r>
    </w:p>
    <w:p w14:paraId="6B4BF9DA">
      <w:r>
        <w:t>正确答案：ACD</w:t>
      </w:r>
    </w:p>
    <w:p w14:paraId="0EC8DFA2">
      <w:r>
        <w:t>答案解析：B：徐海东是唯一没有参加过解放战争的大将。</w:t>
      </w:r>
    </w:p>
    <w:p w14:paraId="33BB9491"/>
    <w:p w14:paraId="72658E88">
      <w:r>
        <w:t>50. 1919年，李大钊在《新青年》杂志发表了《我的马克思主义观》一文，系统地介绍了马克思主义的(   )基本原理。</w:t>
      </w:r>
    </w:p>
    <w:p w14:paraId="7C8B12CD">
      <w:r>
        <w:t>A、马克思主义的唯物史观</w:t>
      </w:r>
    </w:p>
    <w:p w14:paraId="4739F6C0">
      <w:r>
        <w:t>B、政治经济学</w:t>
      </w:r>
    </w:p>
    <w:p w14:paraId="2984696B">
      <w:r>
        <w:t>C、西方经济学</w:t>
      </w:r>
    </w:p>
    <w:p w14:paraId="31C1BE91">
      <w:r>
        <w:t>D、科学社会主义</w:t>
      </w:r>
    </w:p>
    <w:p w14:paraId="29630BA3">
      <w:r>
        <w:t>正确答案：ABD</w:t>
      </w:r>
    </w:p>
    <w:p w14:paraId="1943C66A">
      <w:r>
        <w:t>答案解析：1919年，李大钊在《新青年》杂志发表了《我的马克思主义观》一文，系统地介绍了马克思主义的唯物史观、政治经济学和科学社会主义的基本原理。</w:t>
      </w:r>
    </w:p>
    <w:p w14:paraId="39700EE6"/>
    <w:p w14:paraId="79180ECE">
      <w:r>
        <w:t>51. 红船精神包括(   )。</w:t>
      </w:r>
    </w:p>
    <w:p w14:paraId="3D268B78">
      <w:r>
        <w:t>A、开天辟地</w:t>
      </w:r>
    </w:p>
    <w:p w14:paraId="2BCA4CF4">
      <w:r>
        <w:t>B、敢为人先</w:t>
      </w:r>
    </w:p>
    <w:p w14:paraId="7798CA0F">
      <w:r>
        <w:t>C、革命英雄主义</w:t>
      </w:r>
    </w:p>
    <w:p w14:paraId="6EA5FE70">
      <w:r>
        <w:t>D、国际主义</w:t>
      </w:r>
    </w:p>
    <w:p w14:paraId="5F6D7F7B">
      <w:r>
        <w:t>正确答案：AB</w:t>
      </w:r>
    </w:p>
    <w:p w14:paraId="1A831D09">
      <w:r>
        <w:t>答案解析：红船精神：开天辟地、敢为人先。</w:t>
      </w:r>
    </w:p>
    <w:p w14:paraId="0775ECE0"/>
    <w:p w14:paraId="08B49032">
      <w:r>
        <w:t>52. 1923年中共“三大”决定：共产党员以个人身份加入国民党，实现国共合作，同时必须在(   )保持自己的独立性。</w:t>
      </w:r>
    </w:p>
    <w:p w14:paraId="78ED0D42">
      <w:r>
        <w:t>A、政治上</w:t>
      </w:r>
    </w:p>
    <w:p w14:paraId="7C47EAD7">
      <w:r>
        <w:t>B、思想上</w:t>
      </w:r>
    </w:p>
    <w:p w14:paraId="0436F671">
      <w:r>
        <w:t>C、组织上</w:t>
      </w:r>
    </w:p>
    <w:p w14:paraId="2D02D110">
      <w:r>
        <w:t>D、武装上</w:t>
      </w:r>
    </w:p>
    <w:p w14:paraId="5901EBB3">
      <w:r>
        <w:t>正确答案：ABC</w:t>
      </w:r>
    </w:p>
    <w:p w14:paraId="39B5DC15">
      <w:r>
        <w:t>答案解析：1923年中共“三大”决定：共产党员以个人身份加入国民党，实现国共合作，同时必须在政治上、思想上、组织上保持自己的独立性。</w:t>
      </w:r>
    </w:p>
    <w:p w14:paraId="6BFEA7F3"/>
    <w:p w14:paraId="6992528E">
      <w:r>
        <w:t>53. 南昌起义打响了武装反抗国民党反动派的第一枪，标志着中国共产党(   )的开始。</w:t>
      </w:r>
    </w:p>
    <w:p w14:paraId="7C8314C9">
      <w:r>
        <w:t>A、独立领导革命战争</w:t>
      </w:r>
    </w:p>
    <w:p w14:paraId="67891F41">
      <w:r>
        <w:t>B、创建人民军队</w:t>
      </w:r>
    </w:p>
    <w:p w14:paraId="52D62676">
      <w:r>
        <w:t>C、武装夺取政权</w:t>
      </w:r>
    </w:p>
    <w:p w14:paraId="177201C8">
      <w:r>
        <w:t>D、吹响民主共和的号角</w:t>
      </w:r>
    </w:p>
    <w:p w14:paraId="0D26D8DA">
      <w:r>
        <w:t>正确答案：ABC</w:t>
      </w:r>
    </w:p>
    <w:p w14:paraId="78F81EF1">
      <w:r>
        <w:t>答案解析：南昌起义打响了武装反抗国民党反动派的第一枪，标志着中国共产党独立领导革命战争、创建人民军队和武装夺取政权的开始。</w:t>
      </w:r>
    </w:p>
    <w:p w14:paraId="61B2A22B"/>
    <w:p w14:paraId="6B010F93">
      <w:r>
        <w:t>54. 党的“七大”提出的党的任务是：放手发动群众，壮大人民力量，领导人民打败日本侵略者，解放全国人民，建立一个(   )的新中国。</w:t>
      </w:r>
    </w:p>
    <w:p w14:paraId="31788D1F">
      <w:r>
        <w:t>A、独立</w:t>
      </w:r>
    </w:p>
    <w:p w14:paraId="7ADB0036">
      <w:r>
        <w:t>B、自由</w:t>
      </w:r>
    </w:p>
    <w:p w14:paraId="1F8FF77C">
      <w:r>
        <w:t>C、民主</w:t>
      </w:r>
    </w:p>
    <w:p w14:paraId="63A401D7">
      <w:r>
        <w:t>D、统一</w:t>
      </w:r>
    </w:p>
    <w:p w14:paraId="5DEB515A">
      <w:r>
        <w:t>E、富强</w:t>
      </w:r>
    </w:p>
    <w:p w14:paraId="0523DE3B">
      <w:r>
        <w:t>正确答案：ABCDE</w:t>
      </w:r>
    </w:p>
    <w:p w14:paraId="67664C81">
      <w:r>
        <w:t>答案解析：党的“七大”提出的党的任务是：放手发动群众，壮大人民力量，领导人民打败日本侵略者，解放全国人民，建立一个独立、自由、民主、统一、富强的新中国。</w:t>
      </w:r>
    </w:p>
    <w:p w14:paraId="7D63A7ED"/>
    <w:p w14:paraId="6E40CF44">
      <w:r>
        <w:t>55. 党的“七大”提出的党的七大提出的党的三大作风是(   )。</w:t>
      </w:r>
    </w:p>
    <w:p w14:paraId="0BCD9DA1">
      <w:r>
        <w:t>A、理论和实践相结合的作风</w:t>
      </w:r>
    </w:p>
    <w:p w14:paraId="5CD3E90F">
      <w:r>
        <w:t>B、和人民群众紧密联系在一起的作风</w:t>
      </w:r>
    </w:p>
    <w:p w14:paraId="10C25A60">
      <w:r>
        <w:t>C、自我批评的作风</w:t>
      </w:r>
    </w:p>
    <w:p w14:paraId="52FEB978">
      <w:r>
        <w:t>D、全心全意为人民服务的作风</w:t>
      </w:r>
    </w:p>
    <w:p w14:paraId="1ED20E78">
      <w:r>
        <w:t>正确答案：ABC</w:t>
      </w:r>
    </w:p>
    <w:p w14:paraId="6088F430">
      <w:r>
        <w:t>答案解析：党的七大提出的党的三大作风是：理论和实践相结合的作风、和人民群众紧密联系在一起的作风、自我批评的作风。</w:t>
      </w:r>
    </w:p>
    <w:p w14:paraId="42ACE306"/>
    <w:p w14:paraId="34066D2E">
      <w:r>
        <w:t>56. 党的八届九中全会正式决定对国民经济实行(   )方针。</w:t>
      </w:r>
    </w:p>
    <w:p w14:paraId="28A235CC">
      <w:r>
        <w:t>A、调整</w:t>
      </w:r>
    </w:p>
    <w:p w14:paraId="6E39546F">
      <w:r>
        <w:t>B、巩固</w:t>
      </w:r>
    </w:p>
    <w:p w14:paraId="79134700">
      <w:r>
        <w:t>C、充实</w:t>
      </w:r>
    </w:p>
    <w:p w14:paraId="4AC43F64">
      <w:r>
        <w:t>D、提高</w:t>
      </w:r>
    </w:p>
    <w:p w14:paraId="4B087A19">
      <w:r>
        <w:t>正确答案：ABCD</w:t>
      </w:r>
    </w:p>
    <w:p w14:paraId="26D08619">
      <w:r>
        <w:t>答案解析：党的八届九中全会正式决定对国民经济实行“调整、巩固、充实、提高”八字方针。</w:t>
      </w:r>
    </w:p>
    <w:p w14:paraId="4754EF66"/>
    <w:p w14:paraId="44AD1B6B">
      <w:r>
        <w:t>57. 邓小平提出的四项基本原则是(   )。</w:t>
      </w:r>
    </w:p>
    <w:p w14:paraId="309EBDB5">
      <w:r>
        <w:t>A、坚持社会主义道路</w:t>
      </w:r>
    </w:p>
    <w:p w14:paraId="45DA5D60">
      <w:r>
        <w:t>B、坚持无产阶级专政即人民民主专政</w:t>
      </w:r>
    </w:p>
    <w:p w14:paraId="7DAB4835">
      <w:r>
        <w:t>C、坚持共产党的领导</w:t>
      </w:r>
    </w:p>
    <w:p w14:paraId="1A4083D8">
      <w:r>
        <w:t>D、坚持马列主义、毛泽东思想</w:t>
      </w:r>
    </w:p>
    <w:p w14:paraId="57298E73">
      <w:r>
        <w:t>E、以人民为中心的发展思想</w:t>
      </w:r>
    </w:p>
    <w:p w14:paraId="4568A457">
      <w:r>
        <w:t>正确答案：ABCD</w:t>
      </w:r>
    </w:p>
    <w:p w14:paraId="0B6CA24A">
      <w:r>
        <w:t>答案解析：邓小平提出的四项基本原则是：坚持社会主义道路，坚持无产阶级专政即人民民主专政，坚持共产党的领导，坚持马列主义、毛泽东思想。</w:t>
      </w:r>
    </w:p>
    <w:p w14:paraId="2E5609F5"/>
    <w:p w14:paraId="1343D250">
      <w:r>
        <w:t>58. 党的十八届五中全会提出的新发展理念是指(   )。</w:t>
      </w:r>
    </w:p>
    <w:p w14:paraId="088CEF65">
      <w:r>
        <w:t>A、创新</w:t>
      </w:r>
    </w:p>
    <w:p w14:paraId="7421D253">
      <w:r>
        <w:t>B、协调</w:t>
      </w:r>
    </w:p>
    <w:p w14:paraId="3D4FE676">
      <w:r>
        <w:t>C、绿色</w:t>
      </w:r>
    </w:p>
    <w:p w14:paraId="6D784970">
      <w:r>
        <w:t>D、开放</w:t>
      </w:r>
    </w:p>
    <w:p w14:paraId="6833767C">
      <w:r>
        <w:t>E、共享</w:t>
      </w:r>
    </w:p>
    <w:p w14:paraId="77191D3C">
      <w:r>
        <w:t>正确答案：ABCDE</w:t>
      </w:r>
    </w:p>
    <w:p w14:paraId="068D5E06">
      <w:r>
        <w:t>答案解析：党的十八届五中全会提出了创新、协调、绿色、开放、共享的新发展理念。</w:t>
      </w:r>
    </w:p>
    <w:p w14:paraId="5E1E8EC1"/>
    <w:p w14:paraId="4D307E9A">
      <w:r>
        <w:t>59. 习近平总书记在庆祝中国共产党成立95周年大会上的讲话强调，全党同志要增强(   )，切实做到对党忠诚、为党分忧、为党担责、为党尽责。</w:t>
      </w:r>
    </w:p>
    <w:p w14:paraId="792EEDA7">
      <w:r>
        <w:t>A、政治意识</w:t>
      </w:r>
    </w:p>
    <w:p w14:paraId="2DB27F3B">
      <w:r>
        <w:t>B、大局意识</w:t>
      </w:r>
    </w:p>
    <w:p w14:paraId="2B5AF5E3">
      <w:r>
        <w:t>C、核心意识</w:t>
      </w:r>
    </w:p>
    <w:p w14:paraId="61F5B718">
      <w:r>
        <w:t>D、看齐意识</w:t>
      </w:r>
    </w:p>
    <w:p w14:paraId="4948B1E3">
      <w:r>
        <w:t>正确答案：ABCD</w:t>
      </w:r>
    </w:p>
    <w:p w14:paraId="42339A3C">
      <w:r>
        <w:t>答案解析：习近平总书记在庆祝中国共产党成立95周年大会上的讲话强调，全党同志要增强政治意识、大局意识、核心意识、看齐意识，切实做到对党忠诚、为党分忧、为党担责、为党尽责。</w:t>
      </w:r>
    </w:p>
    <w:p w14:paraId="0FE53066"/>
    <w:p w14:paraId="10EF8806">
      <w:r>
        <w:t>60. 1927年8月7日，中共中央在汉口秘密召开紧急会议，确定了(   )的方针。</w:t>
      </w:r>
    </w:p>
    <w:p w14:paraId="732F7E03">
      <w:r>
        <w:t>A、土地革命</w:t>
      </w:r>
    </w:p>
    <w:p w14:paraId="3FAF0844">
      <w:r>
        <w:t>B、武装起义</w:t>
      </w:r>
    </w:p>
    <w:p w14:paraId="5B767BBE">
      <w:r>
        <w:t>C、成立苏维埃</w:t>
      </w:r>
    </w:p>
    <w:p w14:paraId="77F5C029">
      <w:r>
        <w:t>D、国共合作</w:t>
      </w:r>
    </w:p>
    <w:p w14:paraId="4E594FC0">
      <w:r>
        <w:t>正确答案：AB</w:t>
      </w:r>
    </w:p>
    <w:p w14:paraId="4462FB48">
      <w:r>
        <w:t>答案解析：1927年8月7日，中共中央在汉口秘密召开紧急会议，确定了土地革命和武装起义的方针。</w:t>
      </w:r>
    </w:p>
    <w:p w14:paraId="009F6C01"/>
    <w:p w14:paraId="634EFC36">
      <w:r>
        <w:t>61. 1932年底，国民党军队调集30多人师的兵力，向中央根据地发动第四次“围剿”。(   )从实际情况出发，指挥红一方面军在运动战中消灭敌人，取得反“围剿”的胜利。</w:t>
      </w:r>
    </w:p>
    <w:p w14:paraId="68D9F5F5">
      <w:r>
        <w:t>A、朱德</w:t>
      </w:r>
    </w:p>
    <w:p w14:paraId="0E5DCE30">
      <w:r>
        <w:t>B、毛泽东</w:t>
      </w:r>
    </w:p>
    <w:p w14:paraId="557C3DD0">
      <w:r>
        <w:t>C、周恩来</w:t>
      </w:r>
    </w:p>
    <w:p w14:paraId="2A7E7249">
      <w:r>
        <w:t>D、李德</w:t>
      </w:r>
    </w:p>
    <w:p w14:paraId="75C130AB">
      <w:r>
        <w:t>正确答案：AC</w:t>
      </w:r>
    </w:p>
    <w:p w14:paraId="608E97EC">
      <w:r>
        <w:t>答案解析：1932年底，国民党军队调集30多人师的兵力，向中央根据地发动第四次“围剿”。朱德和周恩来从实际情况出发，指挥红一方面军在运动战中消灭敌人，取得反“围剿”的胜利。</w:t>
      </w:r>
    </w:p>
    <w:p w14:paraId="73092996"/>
    <w:p w14:paraId="0181629E">
      <w:r>
        <w:t>62. 中国共产党在中国新民主主义革命中战胜敌人的三大法宝是(   )。</w:t>
      </w:r>
    </w:p>
    <w:p w14:paraId="37C6A050">
      <w:r>
        <w:t>A、统一战线</w:t>
      </w:r>
    </w:p>
    <w:p w14:paraId="2E77A487">
      <w:r>
        <w:t>B、工农割据</w:t>
      </w:r>
    </w:p>
    <w:p w14:paraId="5688A970">
      <w:r>
        <w:t>C、武装斗争</w:t>
      </w:r>
    </w:p>
    <w:p w14:paraId="74B721DE">
      <w:r>
        <w:t>D、党的建设</w:t>
      </w:r>
    </w:p>
    <w:p w14:paraId="1E59076E">
      <w:r>
        <w:t>正确答案：ACD</w:t>
      </w:r>
    </w:p>
    <w:p w14:paraId="11BE2283">
      <w:r>
        <w:t>答案解析：中国共产党在中国新民主主义革命中战胜敌人的三大法宝是统一战线、武装斗争、党的建设。</w:t>
      </w:r>
    </w:p>
    <w:p w14:paraId="4A6E527B"/>
    <w:p w14:paraId="19A29DAC">
      <w:r>
        <w:t>63. 中共二大和中共一大相比，无论组织上，还是思想上都更为成熟，下面正确的是(   )。</w:t>
      </w:r>
    </w:p>
    <w:p w14:paraId="10BD68CF">
      <w:r>
        <w:t>A、二大通过了《中国共产党加入第三国际决议案》</w:t>
      </w:r>
    </w:p>
    <w:p w14:paraId="50E316C7">
      <w:r>
        <w:t>B、二大宣言是中国共产党的全国代表大会公开发表的第一个宣言</w:t>
      </w:r>
    </w:p>
    <w:p w14:paraId="5A5D1B5B">
      <w:r>
        <w:t>C、二大制定了第一个党章</w:t>
      </w:r>
    </w:p>
    <w:p w14:paraId="67176646">
      <w:r>
        <w:t>D、二大第一次提出“联合第三国际”的主张</w:t>
      </w:r>
    </w:p>
    <w:p w14:paraId="3B86705C">
      <w:r>
        <w:t>正确答案：ABC</w:t>
      </w:r>
    </w:p>
    <w:p w14:paraId="02C26339">
      <w:r>
        <w:t>答案解析：中共二大通过了《中国共产党加入第三国际决议案》、是中国共产党的全国代表大会公开发表的第一个宣言、二大制定了第一个党章。</w:t>
      </w:r>
    </w:p>
    <w:p w14:paraId="3E5C14C0"/>
    <w:p w14:paraId="23090D53">
      <w:r>
        <w:t>64. 在新民主主义革命时期，党领导革命力量进行斗争的形式有(   )。</w:t>
      </w:r>
    </w:p>
    <w:p w14:paraId="45AAFA99">
      <w:r>
        <w:t>A、非法斗争</w:t>
      </w:r>
    </w:p>
    <w:p w14:paraId="6F06F22C">
      <w:r>
        <w:t>B、武装斗争</w:t>
      </w:r>
    </w:p>
    <w:p w14:paraId="41D21A6F">
      <w:r>
        <w:t>C、青年运动</w:t>
      </w:r>
    </w:p>
    <w:p w14:paraId="3C749553">
      <w:r>
        <w:t>D、妇女运动</w:t>
      </w:r>
    </w:p>
    <w:p w14:paraId="092CA0C9">
      <w:r>
        <w:t>正确答案：BCD</w:t>
      </w:r>
    </w:p>
    <w:p w14:paraId="5779ABDE">
      <w:r>
        <w:t>答案解析：在新民主主义革命时期，党领导革命力量进行斗争的形式有武装斗争、青年运动、妇女运动。</w:t>
      </w:r>
    </w:p>
    <w:p w14:paraId="238A0A89"/>
    <w:p w14:paraId="55362A3D">
      <w:r>
        <w:t>65. 大革命时期统一战线内部争夺领导权的斗争表现在(   )。</w:t>
      </w:r>
    </w:p>
    <w:p w14:paraId="56E90E2C">
      <w:r>
        <w:t>A、整理党务案四一二政变</w:t>
      </w:r>
    </w:p>
    <w:p w14:paraId="23E8FDB4">
      <w:r>
        <w:t>B、反对戴季陶主义的斗争</w:t>
      </w:r>
    </w:p>
    <w:p w14:paraId="7B937376">
      <w:r>
        <w:t>C、反对西山会议派的斗争</w:t>
      </w:r>
    </w:p>
    <w:p w14:paraId="5A156540">
      <w:r>
        <w:t>D、中山舰事件</w:t>
      </w:r>
    </w:p>
    <w:p w14:paraId="4EC2BE45">
      <w:r>
        <w:t>正确答案：ABCD</w:t>
      </w:r>
    </w:p>
    <w:p w14:paraId="4464EB04">
      <w:r>
        <w:t>答案解析：大革命时期统一战线内部争夺领导权的斗争表现在整理党务案四一二政变、反对戴季陶主义的斗争、反对西山会议派的斗争、中山舰事件。</w:t>
      </w:r>
    </w:p>
    <w:p w14:paraId="15F37ABE"/>
    <w:p w14:paraId="3AEBDBE7">
      <w:r>
        <w:t>66. 大革命失败的原因有(   )。</w:t>
      </w:r>
    </w:p>
    <w:p w14:paraId="38ABC710">
      <w:r>
        <w:t>A、中共处于幼年时期</w:t>
      </w:r>
    </w:p>
    <w:p w14:paraId="4A855056">
      <w:r>
        <w:t>B、敌强我弱</w:t>
      </w:r>
    </w:p>
    <w:p w14:paraId="44E2383E">
      <w:r>
        <w:t>C、共产国际有不可推卸的责任</w:t>
      </w:r>
    </w:p>
    <w:p w14:paraId="72C5B7FD">
      <w:r>
        <w:t>D、统一战线牢固</w:t>
      </w:r>
    </w:p>
    <w:p w14:paraId="2FEF8B82">
      <w:r>
        <w:t>正确答案：ABC</w:t>
      </w:r>
    </w:p>
    <w:p w14:paraId="1F58953B">
      <w:r>
        <w:t>答案解析：大革命失败的原因有中共处于幼年时期、敌强我弱、共产国际有不可推卸的责任。</w:t>
      </w:r>
    </w:p>
    <w:p w14:paraId="3A868D05"/>
    <w:p w14:paraId="1D09F4B4">
      <w:r>
        <w:t>67. 抗日战争时期党领导的武装力量有(   )。</w:t>
      </w:r>
    </w:p>
    <w:p w14:paraId="2CADA2CE">
      <w:r>
        <w:t>A、八路军</w:t>
      </w:r>
    </w:p>
    <w:p w14:paraId="00884A52">
      <w:r>
        <w:t>B、新四军</w:t>
      </w:r>
    </w:p>
    <w:p w14:paraId="306E8D4C">
      <w:r>
        <w:t>C、山西青年抗敌决死队</w:t>
      </w:r>
    </w:p>
    <w:p w14:paraId="320CE166">
      <w:r>
        <w:t>D、东江纵队</w:t>
      </w:r>
    </w:p>
    <w:p w14:paraId="6ABB9EBD">
      <w:r>
        <w:t>正确答案：ABCD</w:t>
      </w:r>
    </w:p>
    <w:p w14:paraId="50D95327">
      <w:r>
        <w:t>答案解析：抗日战争时期党领导的武装力量有八路军、新四军、山西青年抗敌决死队、东江纵队。</w:t>
      </w:r>
    </w:p>
    <w:p w14:paraId="6C80E763"/>
    <w:p w14:paraId="4DA6BA12">
      <w:r>
        <w:t>68. 中国共产党在抗日民族统一战线中的策略总方针是(   )。</w:t>
      </w:r>
    </w:p>
    <w:p w14:paraId="03875895">
      <w:r>
        <w:t>A、独立自主</w:t>
      </w:r>
    </w:p>
    <w:p w14:paraId="41B31978">
      <w:r>
        <w:t>B、发展进步势力</w:t>
      </w:r>
    </w:p>
    <w:p w14:paraId="36D796B8">
      <w:r>
        <w:t>C、争取中间势力</w:t>
      </w:r>
    </w:p>
    <w:p w14:paraId="6889A656">
      <w:r>
        <w:t>D、孤立顽固势力</w:t>
      </w:r>
    </w:p>
    <w:p w14:paraId="09F9A002">
      <w:r>
        <w:t>正确答案：BCD</w:t>
      </w:r>
    </w:p>
    <w:p w14:paraId="34291D75">
      <w:r>
        <w:t>答案解析：中国共产党在抗日民族统一战线中的策略总方针是发展进步势力、争取中间势力、孤立顽固势力。</w:t>
      </w:r>
    </w:p>
    <w:p w14:paraId="5D37DC12"/>
    <w:p w14:paraId="203499B3">
      <w:r>
        <w:t>69. 中共党内的主观主义有两种，即(   )。</w:t>
      </w:r>
    </w:p>
    <w:p w14:paraId="146E6ADE">
      <w:r>
        <w:t>A、教条主义</w:t>
      </w:r>
    </w:p>
    <w:p w14:paraId="0DF08206">
      <w:r>
        <w:t>B、经验主义</w:t>
      </w:r>
    </w:p>
    <w:p w14:paraId="7C5ACD5F">
      <w:r>
        <w:t>C、冒险主义</w:t>
      </w:r>
    </w:p>
    <w:p w14:paraId="48DCCB33">
      <w:r>
        <w:t>D、本本主义</w:t>
      </w:r>
    </w:p>
    <w:p w14:paraId="70BB7AB1">
      <w:r>
        <w:t>正确答案：AB</w:t>
      </w:r>
    </w:p>
    <w:p w14:paraId="3A7C29F1">
      <w:r>
        <w:t>答案解析：中共党内的主观主义有教条主义和经验主义两种。</w:t>
      </w:r>
    </w:p>
    <w:p w14:paraId="0CE9F244"/>
    <w:p w14:paraId="4AEED0B4">
      <w:r>
        <w:t>70. 大生产运动和延安整风运动的相同点是(   )。</w:t>
      </w:r>
    </w:p>
    <w:p w14:paraId="5EFEE796">
      <w:r>
        <w:t>A、有利于建设和巩固抗日根据地</w:t>
      </w:r>
    </w:p>
    <w:p w14:paraId="5611D0DD">
      <w:r>
        <w:t>B、为抗战胜利奠定了基础</w:t>
      </w:r>
    </w:p>
    <w:p w14:paraId="2743849B">
      <w:r>
        <w:t>C、有利于干部素质的提高</w:t>
      </w:r>
    </w:p>
    <w:p w14:paraId="5BA3A7C1">
      <w:r>
        <w:t>D、改善了物质生活</w:t>
      </w:r>
    </w:p>
    <w:p w14:paraId="3455DD30">
      <w:r>
        <w:t>正确答案：ABC</w:t>
      </w:r>
    </w:p>
    <w:p w14:paraId="2D496BAE">
      <w:r>
        <w:t>答案解析：大生产运动和延安整风运动的相同点是有利于建设和巩固抗日根据地、为抗战胜利奠定了基础、有利于干部素质的提高。</w:t>
      </w:r>
    </w:p>
    <w:p w14:paraId="3397C81C"/>
    <w:p w14:paraId="1F0134E8">
      <w:r>
        <w:t>71. “一带一路”建设秉持的原则是(   )。</w:t>
      </w:r>
    </w:p>
    <w:p w14:paraId="1BD8D2F4">
      <w:r>
        <w:t>A、共商</w:t>
      </w:r>
    </w:p>
    <w:p w14:paraId="7CB70541">
      <w:r>
        <w:t>B、共建</w:t>
      </w:r>
    </w:p>
    <w:p w14:paraId="75DC88A5">
      <w:r>
        <w:t>C、共享</w:t>
      </w:r>
    </w:p>
    <w:p w14:paraId="08259EC7">
      <w:r>
        <w:t>D、共通</w:t>
      </w:r>
    </w:p>
    <w:p w14:paraId="68E3D9FB">
      <w:r>
        <w:t>E、共创</w:t>
      </w:r>
    </w:p>
    <w:p w14:paraId="5F236332">
      <w:r>
        <w:t>正确答案：ABC</w:t>
      </w:r>
    </w:p>
    <w:p w14:paraId="3C170EE4">
      <w:r>
        <w:t>答案解析：“一带一路”建设秉持的原则是共商、共建、共享。</w:t>
      </w:r>
    </w:p>
    <w:p w14:paraId="6602EF6C"/>
    <w:p w14:paraId="03477AFA">
      <w:r>
        <w:t>72. 1942年，中国共产党在全党范围内进行了一次整风运动，其主要任务是(   )。</w:t>
      </w:r>
    </w:p>
    <w:p w14:paraId="5E37080A">
      <w:r>
        <w:t>A、反对主观主义以整顿学风</w:t>
      </w:r>
    </w:p>
    <w:p w14:paraId="5434D120">
      <w:r>
        <w:t>B、反对宗派主义以整顿党风</w:t>
      </w:r>
    </w:p>
    <w:p w14:paraId="757EEDDF">
      <w:r>
        <w:t>C、反对党八股以整顿文风</w:t>
      </w:r>
    </w:p>
    <w:p w14:paraId="01D04289">
      <w:r>
        <w:t>D、反对分散主义以整顿政风</w:t>
      </w:r>
    </w:p>
    <w:p w14:paraId="420B5B9C">
      <w:r>
        <w:t>正确答案：ABC</w:t>
      </w:r>
    </w:p>
    <w:p w14:paraId="5281663E">
      <w:r>
        <w:t>答案解析：1942年，中国共产党在全党范围内进行了一次整风运动，其主要任务是反对主观主义以整顿学风、反对宗派主义以整顿党风、反对党八股以整顿文风。</w:t>
      </w:r>
    </w:p>
    <w:p w14:paraId="5B6E0B09"/>
    <w:p w14:paraId="7DFD295B">
      <w:r>
        <w:t>73. 中共七大的重大意义在于(   )。</w:t>
      </w:r>
    </w:p>
    <w:p w14:paraId="5FF82942">
      <w:r>
        <w:t>A、确立毛泽东思想为党的指导思想</w:t>
      </w:r>
    </w:p>
    <w:p w14:paraId="3D92AEEF">
      <w:r>
        <w:t>B、做出了把党和国家工作重心转移到城市的决定</w:t>
      </w:r>
    </w:p>
    <w:p w14:paraId="210CD254">
      <w:r>
        <w:t>C、实现了全党空前的团结和统一</w:t>
      </w:r>
    </w:p>
    <w:p w14:paraId="69F51468">
      <w:r>
        <w:t>D、为抗日战争和新民主主义革命的胜利做了重要准备</w:t>
      </w:r>
    </w:p>
    <w:p w14:paraId="2C3629FD">
      <w:r>
        <w:t>正确答案：ACD</w:t>
      </w:r>
    </w:p>
    <w:p w14:paraId="25FCE12F">
      <w:r>
        <w:t>答案解析：中共七大的重大意义在于确立毛泽东思想为党的指导思想、实现了全党空前的团结和统一、为抗日战争和新民主主义革命的胜利做了重要准备。</w:t>
      </w:r>
    </w:p>
    <w:p w14:paraId="4EA95382"/>
    <w:p w14:paraId="6B4C1907">
      <w:r>
        <w:t>74. 建设一支(   )的人民军队，是实现“两个一百年”奋斗目标、实现中华民族伟大复兴的战略支撑。</w:t>
      </w:r>
    </w:p>
    <w:p w14:paraId="4B501024">
      <w:r>
        <w:t>A、听党指挥</w:t>
      </w:r>
    </w:p>
    <w:p w14:paraId="496A1475">
      <w:r>
        <w:t>B、骁勇善战</w:t>
      </w:r>
    </w:p>
    <w:p w14:paraId="29AF3D16">
      <w:r>
        <w:t>C、能打胜仗</w:t>
      </w:r>
    </w:p>
    <w:p w14:paraId="657E1ABA">
      <w:r>
        <w:t>D、作风优良</w:t>
      </w:r>
    </w:p>
    <w:p w14:paraId="1AF9DA97">
      <w:r>
        <w:t>正确答案：ACD</w:t>
      </w:r>
    </w:p>
    <w:p w14:paraId="42DF7E7E">
      <w:r>
        <w:t>答案解析：建设一支听党指挥、能打胜仗、作风优良的人民军队，是实现“两个一百年”奋斗目标、实现中华民族伟大复兴的战略支撑。</w:t>
      </w:r>
    </w:p>
    <w:p w14:paraId="780BD568"/>
    <w:p w14:paraId="7A9909C8">
      <w:r>
        <w:t>75. 中国共产党与各民主党派实行(   )的方针。</w:t>
      </w:r>
    </w:p>
    <w:p w14:paraId="061126EF">
      <w:r>
        <w:t>A、长期共存</w:t>
      </w:r>
    </w:p>
    <w:p w14:paraId="2A4CCD94">
      <w:r>
        <w:t>B、互相监督</w:t>
      </w:r>
    </w:p>
    <w:p w14:paraId="1B8ECC35">
      <w:r>
        <w:t>C、肝胆相照</w:t>
      </w:r>
    </w:p>
    <w:p w14:paraId="4C671953">
      <w:r>
        <w:t>D、荣辱与共</w:t>
      </w:r>
    </w:p>
    <w:p w14:paraId="61D79A0B">
      <w:r>
        <w:t>E、互相支持</w:t>
      </w:r>
    </w:p>
    <w:p w14:paraId="03904304">
      <w:r>
        <w:t>正确答案：ABCD</w:t>
      </w:r>
    </w:p>
    <w:p w14:paraId="5DC0785F">
      <w:r>
        <w:t>答案解析：中国共产党与各民主党派实行长期共存、互相监督、肝胆相照、荣辱与共的方针。</w:t>
      </w:r>
    </w:p>
    <w:p w14:paraId="08F911B2"/>
    <w:p w14:paraId="1E878EA1">
      <w:r>
        <w:t>76. 全党要更加自觉地增强(   )，既不走封闭僵化的老路，也不走改旗易帜的邪路，保持政治定力，坚持实干兴邦，始终坚持和发展中国特色社会主义。</w:t>
      </w:r>
    </w:p>
    <w:p w14:paraId="62756194">
      <w:r>
        <w:t>A、道路自信</w:t>
      </w:r>
    </w:p>
    <w:p w14:paraId="12EA7D80">
      <w:r>
        <w:t>B、理论自信</w:t>
      </w:r>
    </w:p>
    <w:p w14:paraId="2EABCE98">
      <w:r>
        <w:t>C、制度自信</w:t>
      </w:r>
    </w:p>
    <w:p w14:paraId="4B14A6A9">
      <w:r>
        <w:t>D、文化自信</w:t>
      </w:r>
    </w:p>
    <w:p w14:paraId="21EE638C">
      <w:r>
        <w:t>E、思想自信</w:t>
      </w:r>
    </w:p>
    <w:p w14:paraId="35A443C6">
      <w:r>
        <w:t>正确答案：ABCD</w:t>
      </w:r>
    </w:p>
    <w:p w14:paraId="4D1A43C4">
      <w:r>
        <w:t>答案解析：全党要更加自觉地增强道路自信、理论自信、制度自信、文化自信，既不走封闭僵化的老路，也不走改旗易帜的邪路，保持政治定力，坚持实干兴邦，始终坚持和发展中国特色社会主义。</w:t>
      </w:r>
    </w:p>
    <w:p w14:paraId="00F519A9"/>
    <w:p w14:paraId="54CCF8B5">
      <w:r>
        <w:t>77. 邓小平提出的“三个有利于标准”是(   )。</w:t>
      </w:r>
    </w:p>
    <w:p w14:paraId="7D63CC52">
      <w:r>
        <w:t>A、是否有利于发展社会主义社会的生产力</w:t>
      </w:r>
    </w:p>
    <w:p w14:paraId="4811E183">
      <w:r>
        <w:t>B、是否有利于构建社会主义和谐社会</w:t>
      </w:r>
    </w:p>
    <w:p w14:paraId="727CAF16">
      <w:r>
        <w:t>C、是否有利于增强社会主义国家的综合国力</w:t>
      </w:r>
    </w:p>
    <w:p w14:paraId="08DA8DFB">
      <w:r>
        <w:t>D、是否有利于提高人民的生活水平</w:t>
      </w:r>
    </w:p>
    <w:p w14:paraId="3263BDF4">
      <w:r>
        <w:t>正确答案：ACD</w:t>
      </w:r>
    </w:p>
    <w:p w14:paraId="2E12DF55">
      <w:r>
        <w:t>答案解析：邓小平提出的“三个有利于标准”是：是否有利于发展社会主义社会的生产力、是否有利于增强社会主义国家的综合国力、是否有利于提高人民的生活水平。</w:t>
      </w:r>
    </w:p>
    <w:p w14:paraId="214AC9D7"/>
    <w:p w14:paraId="000E9DD2">
      <w:r>
        <w:t>78. 中国特色社会主义理论体系是围绕探索和回答(   )三大基本问题形成的系统完整的科学理论体系。</w:t>
      </w:r>
    </w:p>
    <w:p w14:paraId="72585EB6">
      <w:r>
        <w:t>A、什么是社会主义，怎样建设社会主义</w:t>
      </w:r>
    </w:p>
    <w:p w14:paraId="3ABE9A72">
      <w:r>
        <w:t>B、建设什么样的党，怎样建设党</w:t>
      </w:r>
    </w:p>
    <w:p w14:paraId="0D0F7C23">
      <w:r>
        <w:t>C、实现什么样的发展，怎样发展</w:t>
      </w:r>
    </w:p>
    <w:p w14:paraId="2DE3955C">
      <w:r>
        <w:t>D、建设什么样的国家，怎样建设</w:t>
      </w:r>
    </w:p>
    <w:p w14:paraId="480C0E84">
      <w:r>
        <w:t>E、构建什么样的国际环境，怎样构建</w:t>
      </w:r>
    </w:p>
    <w:p w14:paraId="00728476">
      <w:r>
        <w:t>正确答案：ABC</w:t>
      </w:r>
    </w:p>
    <w:p w14:paraId="79E7F15C">
      <w:r>
        <w:t>答案解析：中国特色社会主义理论体系是围绕探索和回答：什么是社会主义，怎样建设社会主义；建设什么样的党，怎样建设党；实现什么样的发展，怎样发展的三大基本问题形成的系统完整的科学理论体系。</w:t>
      </w:r>
    </w:p>
    <w:p w14:paraId="40C027BD"/>
    <w:p w14:paraId="08568B16">
      <w:r>
        <w:t>79. 新时期我们党坚持并丰富了党的(   )，使中华民族大踏步赶上时代前进潮流，迎来伟大复兴的光明前景。</w:t>
      </w:r>
    </w:p>
    <w:p w14:paraId="14909B3C">
      <w:r>
        <w:t>A、基本理论</w:t>
      </w:r>
    </w:p>
    <w:p w14:paraId="0B6F724E">
      <w:r>
        <w:t>B、基本路线</w:t>
      </w:r>
    </w:p>
    <w:p w14:paraId="412FCCC6">
      <w:r>
        <w:t>C、基本纲领</w:t>
      </w:r>
    </w:p>
    <w:p w14:paraId="0E8019BF">
      <w:r>
        <w:t>D、基本经验</w:t>
      </w:r>
    </w:p>
    <w:p w14:paraId="5DA5A9E0">
      <w:r>
        <w:t>E、基本方略</w:t>
      </w:r>
    </w:p>
    <w:p w14:paraId="5577C81B">
      <w:r>
        <w:t>正确答案：ABC</w:t>
      </w:r>
    </w:p>
    <w:p w14:paraId="4815DBC6">
      <w:r>
        <w:t>答案解析：新时期我们党坚持并丰富了党的基本理论、基本路线、基本纲领，使中华民族大踏步赶上时代前进潮流，迎来伟大复兴的光明前景。</w:t>
      </w:r>
    </w:p>
    <w:p w14:paraId="1B1FF39B"/>
    <w:p w14:paraId="3B0D70CB">
      <w:r>
        <w:t>80. 全党同志一定要永远与人民(   )，永远把人民对美好生活的向往作为奋斗目标，以永不懈怠的精神状态和一往无前的奋斗姿态，继续朝着实现中华民族伟大复兴的宏伟目标奋勇前进。</w:t>
      </w:r>
    </w:p>
    <w:p w14:paraId="7A7D2991">
      <w:r>
        <w:t>A、同呼吸</w:t>
      </w:r>
    </w:p>
    <w:p w14:paraId="05C2414C">
      <w:r>
        <w:t>B、共命运</w:t>
      </w:r>
    </w:p>
    <w:p w14:paraId="12F03420">
      <w:r>
        <w:t>C、手牵手</w:t>
      </w:r>
    </w:p>
    <w:p w14:paraId="5DAEF1D7">
      <w:r>
        <w:t>D、心连心</w:t>
      </w:r>
    </w:p>
    <w:p w14:paraId="33809892">
      <w:r>
        <w:t>正确答案：ABD</w:t>
      </w:r>
    </w:p>
    <w:p w14:paraId="681BE89E">
      <w:r>
        <w:t>答案解析：全党同志一定要永远与人民同呼吸、共命运、心连心，永远把人民对美好生活的向往作为奋斗目标，以永不懈怠的精神状态和一往无前的奋斗姿态，继续朝着实现中华民族伟大复兴的宏伟目标奋勇前进。</w:t>
      </w:r>
    </w:p>
    <w:p w14:paraId="6F5F0EDB"/>
    <w:p w14:paraId="780D3585">
      <w:r>
        <w:t>81. 坚定不移在和平共处五项原则基础上发展同各国的友好合作，推动建设(   )的新型国际关系。</w:t>
      </w:r>
    </w:p>
    <w:p w14:paraId="5E5675EA">
      <w:r>
        <w:t>A、相互尊重</w:t>
      </w:r>
    </w:p>
    <w:p w14:paraId="5493D8E4">
      <w:r>
        <w:t>B、公平正义</w:t>
      </w:r>
    </w:p>
    <w:p w14:paraId="54C6DFFC">
      <w:r>
        <w:t>C、互不干涉</w:t>
      </w:r>
    </w:p>
    <w:p w14:paraId="08E28B1D">
      <w:r>
        <w:t>D、合作共赢</w:t>
      </w:r>
    </w:p>
    <w:p w14:paraId="39FA6C1E">
      <w:r>
        <w:t>正确答案：ABD</w:t>
      </w:r>
    </w:p>
    <w:p w14:paraId="28BD1F08">
      <w:r>
        <w:t>答案解析：坚定不移在和平共处五项原则基础上发展同各国的友好合作，推动建设相互尊重、公平正义、合作共赢的新型国际关系。</w:t>
      </w:r>
    </w:p>
    <w:p w14:paraId="12104085"/>
    <w:p w14:paraId="592D438E">
      <w:r>
        <w:t>82. 构成中国特色社会主义法治道路的核心要义，并规定和确保着中国特色社会主义法治体系的制度属性和前进方向的是(   )。</w:t>
      </w:r>
    </w:p>
    <w:p w14:paraId="5EF11D4F">
      <w:r>
        <w:t>A、党的领导</w:t>
      </w:r>
    </w:p>
    <w:p w14:paraId="4406B2B0">
      <w:r>
        <w:t>B、中国特色社会主义制度</w:t>
      </w:r>
    </w:p>
    <w:p w14:paraId="2AE53289">
      <w:r>
        <w:t>C、中国特色社会主义法治理论</w:t>
      </w:r>
    </w:p>
    <w:p w14:paraId="79D7C3DE">
      <w:r>
        <w:t>D、人民代表大会制度</w:t>
      </w:r>
    </w:p>
    <w:p w14:paraId="286D45E7">
      <w:r>
        <w:t>正确答案：ABC</w:t>
      </w:r>
    </w:p>
    <w:p w14:paraId="1A7540D0">
      <w:r>
        <w:t>答案解析：构成中国特色社会主义法治道路的核心要义，并规定和确保着中国特色社会主义法治体系的制度属性和前进方向的是党的领导、中国特色社会主义制度、中国特色社会主义法治理论。</w:t>
      </w:r>
    </w:p>
    <w:p w14:paraId="2BF0B197"/>
    <w:p w14:paraId="6BCF608F">
      <w:r>
        <w:t>83. 全党全国各族人民要紧密团结在党中央周围，高举中国特色社会主义伟大旗帜，锐意进取，埋头苦干，为实现推进现代化建设、完成祖国统一、维护世界和平与促进共同发展三大历史任务，为(   )继续奋斗！</w:t>
      </w:r>
    </w:p>
    <w:p w14:paraId="2EE67120">
      <w:r>
        <w:t>A、决胜全面建成小康社会</w:t>
      </w:r>
    </w:p>
    <w:p w14:paraId="7704F0AA">
      <w:r>
        <w:t>B、夺取新时代中国特色社会主义伟大胜利</w:t>
      </w:r>
    </w:p>
    <w:p w14:paraId="2B1FEC80">
      <w:r>
        <w:t>C、全面建成社会主义现代化强国</w:t>
      </w:r>
    </w:p>
    <w:p w14:paraId="57283B23">
      <w:r>
        <w:t>D、实现中华民族伟大复兴的中国梦</w:t>
      </w:r>
    </w:p>
    <w:p w14:paraId="59E73DFF">
      <w:r>
        <w:t>E、实现人民对美好生活的向往</w:t>
      </w:r>
    </w:p>
    <w:p w14:paraId="3AF918D3">
      <w:r>
        <w:t>正确答案：ABDE</w:t>
      </w:r>
    </w:p>
    <w:p w14:paraId="11DDABE4">
      <w:r>
        <w:t>答案解析：全党全国各族人民要紧密团结在党中央周围，高举中国特色社会主义伟大旗帜，锐意进取，埋头苦干，为实现推进现代化建设、完成祖国统一、维护世界和平与促进共同发展三大历史任务，为决胜全面建成小康社会、夺取新时代中国特色社会主义伟大胜利、实现中华民族伟大复兴的中国梦、实现人民对美好生活的向往继续奋斗！</w:t>
      </w:r>
    </w:p>
    <w:p w14:paraId="66B3A411"/>
    <w:p w14:paraId="0DD31B61">
      <w:r>
        <w:t>84. 党的十八大在阐述社会主义核心价值观时，提出了“三个倡导”(   )。</w:t>
      </w:r>
    </w:p>
    <w:p w14:paraId="2E8DF755">
      <w:r>
        <w:t>A、倡导爱党、爱国、民主、平等</w:t>
      </w:r>
    </w:p>
    <w:p w14:paraId="57D52F87">
      <w:r>
        <w:t>B、倡导富强、民主、文明、和谐</w:t>
      </w:r>
    </w:p>
    <w:p w14:paraId="33A81646">
      <w:r>
        <w:t>C、倡导自由、平等、公正、法治</w:t>
      </w:r>
    </w:p>
    <w:p w14:paraId="3B89238B">
      <w:r>
        <w:t>D、倡导愛国、敬业、诚信、友善</w:t>
      </w:r>
    </w:p>
    <w:p w14:paraId="5F035415">
      <w:r>
        <w:t>正确答案：BCD</w:t>
      </w:r>
    </w:p>
    <w:p w14:paraId="3964B240">
      <w:r>
        <w:t>答案解析：社会主义核心价值观包括富强、民主、文明、和谐、自由、平等、公正、法治、愛国、敬业、诚信、友善。</w:t>
      </w:r>
    </w:p>
    <w:p w14:paraId="062F21A0"/>
    <w:p w14:paraId="12C729DE">
      <w:r>
        <w:t>85. 党的十八大报告中提出，加强(   )，让人民监督权力，让权力在阳光下运行。</w:t>
      </w:r>
    </w:p>
    <w:p w14:paraId="101C639E">
      <w:r>
        <w:t>A、党内监督</w:t>
      </w:r>
    </w:p>
    <w:p w14:paraId="04546161">
      <w:r>
        <w:t>B、民主监督</w:t>
      </w:r>
    </w:p>
    <w:p w14:paraId="10D58855">
      <w:r>
        <w:t>C、法律监督</w:t>
      </w:r>
    </w:p>
    <w:p w14:paraId="548626D8">
      <w:r>
        <w:t>D、舆论监督</w:t>
      </w:r>
    </w:p>
    <w:p w14:paraId="2D431CFF">
      <w:r>
        <w:t>正确答案：ABCD</w:t>
      </w:r>
    </w:p>
    <w:p w14:paraId="6C1069B0">
      <w:r>
        <w:t>答案解析：党的十八大报告中提出，加强党内监督、民主监督、法律监督、舆论监督。</w:t>
      </w:r>
    </w:p>
    <w:p w14:paraId="2B06F65E"/>
    <w:p w14:paraId="105DF5E4">
      <w:r>
        <w:t>86. 中共十七大提出，加快转变经济发展方式，促进经济增长由主要依靠投资、出口拉动向依靠(   )协调拉动转变。</w:t>
      </w:r>
    </w:p>
    <w:p w14:paraId="68904D18">
      <w:r>
        <w:t>A、生产</w:t>
      </w:r>
    </w:p>
    <w:p w14:paraId="033C66F8">
      <w:r>
        <w:t>B、消费</w:t>
      </w:r>
    </w:p>
    <w:p w14:paraId="614A023F">
      <w:r>
        <w:t>C、投资</w:t>
      </w:r>
    </w:p>
    <w:p w14:paraId="7A72BC48">
      <w:r>
        <w:t>D、出口</w:t>
      </w:r>
    </w:p>
    <w:p w14:paraId="00B04CFB">
      <w:r>
        <w:t>正确答案：BCD</w:t>
      </w:r>
    </w:p>
    <w:p w14:paraId="6A0CE5E6">
      <w:r>
        <w:t>答案解析：促进经济增长由主要依靠投资、出口拉动向依靠消费、投资、出口协调拉动转变。</w:t>
      </w:r>
    </w:p>
    <w:p w14:paraId="67B3EADB"/>
    <w:p w14:paraId="34C058D5">
      <w:r>
        <w:t>87. 中共十七大报告指出，中国特色社会主义理论体系的内容包括(   )。</w:t>
      </w:r>
    </w:p>
    <w:p w14:paraId="43D49BA7">
      <w:r>
        <w:t>A、毛泽东思想</w:t>
      </w:r>
    </w:p>
    <w:p w14:paraId="4E4DB707">
      <w:r>
        <w:t>B、邓小平理论</w:t>
      </w:r>
    </w:p>
    <w:p w14:paraId="05E3961C">
      <w:r>
        <w:t>C、科学发展观</w:t>
      </w:r>
    </w:p>
    <w:p w14:paraId="652A9B19">
      <w:r>
        <w:t>D、“三个代表”重要思想</w:t>
      </w:r>
    </w:p>
    <w:p w14:paraId="27B2F216">
      <w:r>
        <w:t>正确答案：BCD</w:t>
      </w:r>
    </w:p>
    <w:p w14:paraId="61BF54AC">
      <w:r>
        <w:t>答案解析：中国共产党第十七次全国代表大会提出了中国特色社会主义理论体系的科学命题，明确指出，中国特色社会主义理论体系，就是包括邓小平理论、“三个代表”重要思想以及科学发展观等重大战略思想在内的科学理论体系。</w:t>
      </w:r>
    </w:p>
    <w:p w14:paraId="5439CB96"/>
    <w:p w14:paraId="0045451F">
      <w:r>
        <w:t>88. 第一次国共合作的政治基础是(   )。</w:t>
      </w:r>
    </w:p>
    <w:p w14:paraId="292CA9B6">
      <w:r>
        <w:t>A、中国国民党第一次全国代表大会宣言</w:t>
      </w:r>
    </w:p>
    <w:p w14:paraId="76714003">
      <w:r>
        <w:t>B、新三民主义</w:t>
      </w:r>
    </w:p>
    <w:p w14:paraId="22340D6B">
      <w:r>
        <w:t>C、中国共产党的民主革命纲领</w:t>
      </w:r>
    </w:p>
    <w:p w14:paraId="32656FA0">
      <w:r>
        <w:t>D、三民主义</w:t>
      </w:r>
    </w:p>
    <w:p w14:paraId="0798AFD8">
      <w:r>
        <w:t>正确答案：AB</w:t>
      </w:r>
    </w:p>
    <w:p w14:paraId="6CCAC5A8">
      <w:r>
        <w:t>答案解析：第一次国共合作的政治基础是中国国民党第一次全国代表大会宣言和新三民主义。</w:t>
      </w:r>
    </w:p>
    <w:p w14:paraId="18D3CF18"/>
    <w:p w14:paraId="637491BF">
      <w:r>
        <w:t>89. 1926年7月，国民革命军正式出师北伐，北伐的主要战场在(   ）。</w:t>
      </w:r>
    </w:p>
    <w:p w14:paraId="5583A799">
      <w:r>
        <w:t>A、湖南</w:t>
      </w:r>
    </w:p>
    <w:p w14:paraId="0C5B8084">
      <w:r>
        <w:t>B、湖北</w:t>
      </w:r>
    </w:p>
    <w:p w14:paraId="34ADFD80">
      <w:r>
        <w:t>C、江西</w:t>
      </w:r>
    </w:p>
    <w:p w14:paraId="201D8EE5">
      <w:r>
        <w:t>D、浙江</w:t>
      </w:r>
    </w:p>
    <w:p w14:paraId="3417F8D1">
      <w:r>
        <w:t>正确答案：AB</w:t>
      </w:r>
    </w:p>
    <w:p w14:paraId="7DF80B2A">
      <w:r>
        <w:t>答案解析：北伐的主要战场在湖南和湖北。</w:t>
      </w:r>
    </w:p>
    <w:p w14:paraId="4DBB6FED"/>
    <w:p w14:paraId="4A54F979">
      <w:r>
        <w:t>90. 下列属于中共党史军史上三大起义的是(   )。</w:t>
      </w:r>
    </w:p>
    <w:p w14:paraId="04370E0C">
      <w:r>
        <w:t>A、南昌起义</w:t>
      </w:r>
    </w:p>
    <w:p w14:paraId="21E75B10">
      <w:r>
        <w:t>B、秋收起义</w:t>
      </w:r>
    </w:p>
    <w:p w14:paraId="565C1D65">
      <w:r>
        <w:t>C、平江起义</w:t>
      </w:r>
    </w:p>
    <w:p w14:paraId="0F5676D5">
      <w:r>
        <w:t>D、广州起义</w:t>
      </w:r>
    </w:p>
    <w:p w14:paraId="68FDFABB">
      <w:r>
        <w:t>正确答案：ABD</w:t>
      </w:r>
    </w:p>
    <w:p w14:paraId="161C1B2D">
      <w:r>
        <w:t>答案解析：南昌起义、秋收起义、广州起义属于中共党史军史上三大起义。</w:t>
      </w:r>
    </w:p>
    <w:p w14:paraId="10060ED5"/>
    <w:p w14:paraId="64A3E953">
      <w:r>
        <w:t>91. 八七会议上确定的两大总方针是(   )。</w:t>
      </w:r>
    </w:p>
    <w:p w14:paraId="1A48BF4E">
      <w:r>
        <w:t>A、实行土地革命</w:t>
      </w:r>
    </w:p>
    <w:p w14:paraId="62ED9DC3">
      <w:r>
        <w:t>B、走农村包围城市道路</w:t>
      </w:r>
    </w:p>
    <w:p w14:paraId="4910D5EA">
      <w:r>
        <w:t>C、武装反抗国民党反动派</w:t>
      </w:r>
    </w:p>
    <w:p w14:paraId="292C8899">
      <w:r>
        <w:t>D、掌握军队领导权</w:t>
      </w:r>
    </w:p>
    <w:p w14:paraId="4BCD2AB6">
      <w:r>
        <w:t>正确答案：AC</w:t>
      </w:r>
    </w:p>
    <w:p w14:paraId="34F72281">
      <w:r>
        <w:t>答案解析：八七会议上确定的两大总方针是实行土地革命、武装反抗国民党反动派。</w:t>
      </w:r>
    </w:p>
    <w:p w14:paraId="4DCFD2BB"/>
    <w:p w14:paraId="4DC48032">
      <w:r>
        <w:t>92. 下列各项中，属于红军在遵义会议后的军事行动的是(   )。</w:t>
      </w:r>
    </w:p>
    <w:p w14:paraId="523AAE96">
      <w:r>
        <w:t>A、四渡赤水</w:t>
      </w:r>
    </w:p>
    <w:p w14:paraId="5BE973EF">
      <w:r>
        <w:t>B、强渡乌江</w:t>
      </w:r>
    </w:p>
    <w:p w14:paraId="57FF2E68">
      <w:r>
        <w:t>C、巧渡金沙江</w:t>
      </w:r>
    </w:p>
    <w:p w14:paraId="1CF61B96">
      <w:r>
        <w:t>D、飞夺泸定桥</w:t>
      </w:r>
    </w:p>
    <w:p w14:paraId="5B2917AF">
      <w:r>
        <w:t>正确答案：ACD</w:t>
      </w:r>
    </w:p>
    <w:p w14:paraId="3DBABC53">
      <w:r>
        <w:t>答案解析：属于红军在遵义会议后的军事行动的有四渡赤水、巧渡金沙江、飞夺泸定桥。</w:t>
      </w:r>
    </w:p>
    <w:p w14:paraId="5F2DE7EC"/>
    <w:p w14:paraId="2705CE46">
      <w:r>
        <w:t>93. “国共政权的十年对峙”的“对峙”概念是(   )。</w:t>
      </w:r>
    </w:p>
    <w:p w14:paraId="098492B3">
      <w:r>
        <w:t>A、国民党与共产党之间进行战争</w:t>
      </w:r>
    </w:p>
    <w:p w14:paraId="6C5B083B">
      <w:r>
        <w:t>B、西安事变的和平解决而基本终止</w:t>
      </w:r>
    </w:p>
    <w:p w14:paraId="24112305">
      <w:r>
        <w:t>C、土地革命时期的基本政治特征</w:t>
      </w:r>
    </w:p>
    <w:p w14:paraId="7D735A06">
      <w:r>
        <w:t>D、右倾投降主义的错误使国共两党关系破裂</w:t>
      </w:r>
    </w:p>
    <w:p w14:paraId="31A6120A">
      <w:r>
        <w:t>正确答案：ABC</w:t>
      </w:r>
    </w:p>
    <w:p w14:paraId="79301896">
      <w:r>
        <w:t>答案解析：“对峙”是指国民党与共产党之间进行战争、西安事变的和平解决而基本终止、土地革命时期的基本政治特征。</w:t>
      </w:r>
    </w:p>
    <w:p w14:paraId="23558B19"/>
    <w:p w14:paraId="7180D4C6">
      <w:r>
        <w:t>94. 中国共产党提出建立民主联合政府主张的会议有(   )。</w:t>
      </w:r>
    </w:p>
    <w:p w14:paraId="20D56247">
      <w:r>
        <w:t>A、瓦窑堡会议</w:t>
      </w:r>
    </w:p>
    <w:p w14:paraId="73E79FE7">
      <w:r>
        <w:t>B、洛川会议</w:t>
      </w:r>
    </w:p>
    <w:p w14:paraId="78B83EAB">
      <w:r>
        <w:t>C、中共七大</w:t>
      </w:r>
    </w:p>
    <w:p w14:paraId="7B6A56FB">
      <w:r>
        <w:t>D、北平和谈</w:t>
      </w:r>
    </w:p>
    <w:p w14:paraId="41B770A1">
      <w:r>
        <w:t>正确答案：CD</w:t>
      </w:r>
    </w:p>
    <w:p w14:paraId="68DCBEE0">
      <w:r>
        <w:t>答案解析：中共七大和北平和谈是中国共产党提出建立民主联合政府主张的会议。</w:t>
      </w:r>
    </w:p>
    <w:p w14:paraId="28D3D2C9"/>
    <w:p w14:paraId="48B9A1B4">
      <w:r>
        <w:t>95. 中国革命战争的基本形式有(   )。</w:t>
      </w:r>
    </w:p>
    <w:p w14:paraId="35DDA8EA">
      <w:r>
        <w:t>A、游击战</w:t>
      </w:r>
    </w:p>
    <w:p w14:paraId="68D11D35">
      <w:r>
        <w:t>B、运动战</w:t>
      </w:r>
    </w:p>
    <w:p w14:paraId="07157B2F">
      <w:r>
        <w:t>C、阵地战</w:t>
      </w:r>
    </w:p>
    <w:p w14:paraId="69879F0D">
      <w:r>
        <w:t>D、地雷战</w:t>
      </w:r>
    </w:p>
    <w:p w14:paraId="2CAF4A8A">
      <w:r>
        <w:t>正确答案：ABC</w:t>
      </w:r>
    </w:p>
    <w:p w14:paraId="0C079D1C">
      <w:r>
        <w:t>答案解析：中国革命战争的基本形式有游击战、运动战、阵地战。</w:t>
      </w:r>
    </w:p>
    <w:p w14:paraId="1458FB12"/>
    <w:p w14:paraId="2BC9DBF9">
      <w:r>
        <w:t>96. 毛泽东的为中国共产党的思想路线奠定了理论基础的两篇主要著作是(   )。</w:t>
      </w:r>
    </w:p>
    <w:p w14:paraId="52155ACC">
      <w:r>
        <w:t>A、《新民主主义论》</w:t>
      </w:r>
    </w:p>
    <w:p w14:paraId="00727E9F">
      <w:r>
        <w:t>B、《实践论》</w:t>
      </w:r>
    </w:p>
    <w:p w14:paraId="72116370">
      <w:r>
        <w:t>C、《矛盾论》</w:t>
      </w:r>
    </w:p>
    <w:p w14:paraId="0109A9D3">
      <w:r>
        <w:t>D、《关于领导方法的若干问题》</w:t>
      </w:r>
    </w:p>
    <w:p w14:paraId="7CB48329">
      <w:r>
        <w:t>正确答案：BC</w:t>
      </w:r>
    </w:p>
    <w:p w14:paraId="0B47B0E8">
      <w:r>
        <w:t>答案解析：《实践论》和《矛盾论》是毛泽东的为中国共产党的思想路线奠定了理论基础的两篇主要著作。</w:t>
      </w:r>
    </w:p>
    <w:p w14:paraId="00AB53EC"/>
    <w:p w14:paraId="1F4E683D">
      <w:r>
        <w:t>97. 中国共产党为巩固抗日民族统一战线实行的政策有(   )。</w:t>
      </w:r>
    </w:p>
    <w:p w14:paraId="174DB771">
      <w:r>
        <w:t>A、“三三制”原则</w:t>
      </w:r>
    </w:p>
    <w:p w14:paraId="6B6726FA">
      <w:r>
        <w:t>B、大生产运动</w:t>
      </w:r>
    </w:p>
    <w:p w14:paraId="566A712F">
      <w:r>
        <w:t>C、减租减息的土地政策</w:t>
      </w:r>
    </w:p>
    <w:p w14:paraId="07E3AD61">
      <w:r>
        <w:t>D、建立联合政府的主张</w:t>
      </w:r>
    </w:p>
    <w:p w14:paraId="6B351F96">
      <w:r>
        <w:t>正确答案：ACD</w:t>
      </w:r>
    </w:p>
    <w:p w14:paraId="06C0DCA8">
      <w:r>
        <w:t>答案解析：中国共产党为巩固抗日民族统一战线实行的政策有“三三制”原则、减租减息的土地政策、建立联合政府的主张。</w:t>
      </w:r>
    </w:p>
    <w:p w14:paraId="50815FA2"/>
    <w:p w14:paraId="38B5DB42">
      <w:r>
        <w:t>98. 中国共产党的实事求是的思想路线的基本内容是(   )。</w:t>
      </w:r>
    </w:p>
    <w:p w14:paraId="1A75F1EA">
      <w:r>
        <w:t>A、为人民服务</w:t>
      </w:r>
    </w:p>
    <w:p w14:paraId="4EACA042">
      <w:r>
        <w:t>B、一切从实际出发</w:t>
      </w:r>
    </w:p>
    <w:p w14:paraId="733A81D5">
      <w:r>
        <w:t>C、理论联系实际</w:t>
      </w:r>
    </w:p>
    <w:p w14:paraId="48644415">
      <w:r>
        <w:t>D、实践是检验真理的唯一标准</w:t>
      </w:r>
    </w:p>
    <w:p w14:paraId="0F87511E">
      <w:r>
        <w:t>正确答案：BCD</w:t>
      </w:r>
    </w:p>
    <w:p w14:paraId="6A21F1F7">
      <w:r>
        <w:t>答案解析：中国共产党的实事求是的思想路线的基本内容是一切从实际出发、理论联系实际、实践是检验真理的唯一标准。</w:t>
      </w:r>
    </w:p>
    <w:p w14:paraId="50F0946A"/>
    <w:p w14:paraId="65E8813D">
      <w:r>
        <w:t>99. 新中国成立后，我党制定民族政策的原则有(   )。</w:t>
      </w:r>
    </w:p>
    <w:p w14:paraId="4849CAD5">
      <w:r>
        <w:t>A、民族平等</w:t>
      </w:r>
    </w:p>
    <w:p w14:paraId="0BAB748D">
      <w:r>
        <w:t>B、社会制度自由</w:t>
      </w:r>
    </w:p>
    <w:p w14:paraId="274EA58A">
      <w:r>
        <w:t>C、民族团结</w:t>
      </w:r>
    </w:p>
    <w:p w14:paraId="028AA9B9">
      <w:r>
        <w:t>D、共同发展繁荣</w:t>
      </w:r>
    </w:p>
    <w:p w14:paraId="310BD01A">
      <w:r>
        <w:t>正确答案：ACD</w:t>
      </w:r>
    </w:p>
    <w:p w14:paraId="44F5ACE4">
      <w:r>
        <w:t>答案解析：我党制定民族政策的原则有民族平等、民族团结、共同发展繁荣。</w:t>
      </w:r>
    </w:p>
    <w:p w14:paraId="5020E981"/>
    <w:p w14:paraId="0854E5F6">
      <w:r>
        <w:t>100. (   )表明中国共产党在探索社会主义建设道路的问题上坚持了正确的指导思想。</w:t>
      </w:r>
    </w:p>
    <w:p w14:paraId="7373208C">
      <w:r>
        <w:t>A、1956年毛泽东作《论十大关系》的报告</w:t>
      </w:r>
    </w:p>
    <w:p w14:paraId="4E0C5C2A">
      <w:r>
        <w:t>B、1956 年中共八大的召开</w:t>
      </w:r>
    </w:p>
    <w:p w14:paraId="6734B3F0">
      <w:r>
        <w:t>C、1957年毛泽东发表《关于正确处理人民内部矛盾的问题》的讲话</w:t>
      </w:r>
    </w:p>
    <w:p w14:paraId="6C1D0DEF">
      <w:r>
        <w:t>D、1960年党中央提出“调整、巩固、充实、提高”的方针</w:t>
      </w:r>
    </w:p>
    <w:p w14:paraId="3D2143F7">
      <w:r>
        <w:t>正确答案：ABCD</w:t>
      </w:r>
    </w:p>
    <w:p w14:paraId="54155D8F">
      <w:r>
        <w:t>答案解析：毛泽东作《论十大关系》的报告、中共八大的召开、《关于正确处理人民内部矛盾的问题》的讲话、提出“调整、巩固、充实、提高”的方针等表明中国共产党在探索社会主义建设道路的问题上坚持了正确的指导思想。</w:t>
      </w:r>
    </w:p>
    <w:p w14:paraId="20A51C1C"/>
    <w:p w14:paraId="6946619F">
      <w:r>
        <w:t>101. 中共十一届三中全会前，取得探索中国社会主义建设的重要成果是(   )。</w:t>
      </w:r>
    </w:p>
    <w:p w14:paraId="77258D5D">
      <w:r>
        <w:t>A、《论十大关系》的发表</w:t>
      </w:r>
    </w:p>
    <w:p w14:paraId="78AEA41F">
      <w:r>
        <w:t>B、中共八大召开及其重要决策</w:t>
      </w:r>
    </w:p>
    <w:p w14:paraId="2AF21905">
      <w:r>
        <w:t>C、《关于正确处理人民内部矛盾的问题》的发表</w:t>
      </w:r>
    </w:p>
    <w:p w14:paraId="1B584009">
      <w:r>
        <w:t>D、“大跃进”的发动</w:t>
      </w:r>
    </w:p>
    <w:p w14:paraId="672D7A1A">
      <w:r>
        <w:t>正确答案：ABC</w:t>
      </w:r>
    </w:p>
    <w:p w14:paraId="2CDC1B86">
      <w:r>
        <w:t>答案解析：中共十一届三中全会前，取得探索中国社会主义建设的重要成果是《论十大关系》的发表、中共八大召开及其重要决策、《关于正确处理人民内部矛盾的问题》的发表。</w:t>
      </w:r>
    </w:p>
    <w:p w14:paraId="1953F6FE"/>
    <w:p w14:paraId="266B9C9B">
      <w:r>
        <w:t>102. 中国共产党第十次全国代表大会于1973年8月24日至28日在北京召开。关于十大，下列表述正确的是(   )。</w:t>
      </w:r>
    </w:p>
    <w:p w14:paraId="2A618AE7">
      <w:r>
        <w:t>A、党的十大是按原计划召开的</w:t>
      </w:r>
    </w:p>
    <w:p w14:paraId="60770FCD">
      <w:r>
        <w:t>B、周恩来代表中央作政治报告</w:t>
      </w:r>
    </w:p>
    <w:p w14:paraId="28323553">
      <w:r>
        <w:t>C、邓小平在党的十大上被选为中央委员</w:t>
      </w:r>
    </w:p>
    <w:p w14:paraId="2885E191">
      <w:r>
        <w:t>D、号召全党“坚持无产阶级专政下的继续革命”</w:t>
      </w:r>
    </w:p>
    <w:p w14:paraId="6CA80529">
      <w:r>
        <w:t>正确答案：BCD</w:t>
      </w:r>
    </w:p>
    <w:p w14:paraId="3BB3E9E8">
      <w:r>
        <w:t>答案解析：中国共产党第十次全国代表大会于1973年8月24日至28日在北京召开。周恩来代表中央作政治报告、周恩来代表中央作政治报告，号召全党“坚持无产阶级专政下的继续革命”。</w:t>
      </w:r>
    </w:p>
    <w:p w14:paraId="2DCD7CE3"/>
    <w:p w14:paraId="2CD5C993">
      <w:r>
        <w:t>103. 中国共产党十一届三中全会作出的主要决定有(   )。</w:t>
      </w:r>
    </w:p>
    <w:p w14:paraId="281D59F0">
      <w:r>
        <w:t>A、宣告“文化大革命”结束</w:t>
      </w:r>
    </w:p>
    <w:p w14:paraId="616078F3">
      <w:r>
        <w:t>B、停止使用“以阶级斗争为纲”的口号</w:t>
      </w:r>
    </w:p>
    <w:p w14:paraId="41C9D554">
      <w:r>
        <w:t>C、重新确定实事求是，一切从实际出发，理论联系实际的马克思主义思想路线</w:t>
      </w:r>
    </w:p>
    <w:p w14:paraId="58BA99CC">
      <w:r>
        <w:t>D、把党的工作重点转移到社会主义现代化建设上来</w:t>
      </w:r>
    </w:p>
    <w:p w14:paraId="0E3217B7">
      <w:r>
        <w:t>正确答案：BCD</w:t>
      </w:r>
    </w:p>
    <w:p w14:paraId="0EA9EF30">
      <w:r>
        <w:t>答案解析：中国共产党十一届三中全会作出的主要决定为把党的工作重点转移到社会主义现代化建设上来、停止使用“以阶级斗争为纲”的口号、重新确定实事求是，一切从实际出发，理论联系实际的马克思主义思想路线。</w:t>
      </w:r>
    </w:p>
    <w:p w14:paraId="33100356"/>
    <w:p w14:paraId="15BC7801">
      <w:r>
        <w:t>104. 从1978年中共十一届三中全会到1982 年中共十二大，是邓小平理论初步形成时期，这一时期形成了（   ）。</w:t>
      </w:r>
    </w:p>
    <w:p w14:paraId="2B492922">
      <w:r>
        <w:t>A、以经济建设为中心的观点</w:t>
      </w:r>
    </w:p>
    <w:p w14:paraId="7DC78A55">
      <w:r>
        <w:t>B、实行改革开放的观点</w:t>
      </w:r>
    </w:p>
    <w:p w14:paraId="5CB76788">
      <w:r>
        <w:t>C、坚持四项基本原则的观点</w:t>
      </w:r>
    </w:p>
    <w:p w14:paraId="2E4B2C12">
      <w:r>
        <w:t>D、走中国式的现代化道路的观点</w:t>
      </w:r>
    </w:p>
    <w:p w14:paraId="3363B7FC">
      <w:r>
        <w:t>正确答案：ABCD</w:t>
      </w:r>
    </w:p>
    <w:p w14:paraId="67E55C60">
      <w:r>
        <w:t>答案解析：从1978年中共十一届三中全会到1982 年中共十二大，是邓小平理论初步形成时期，这一时期形成了坚持四项基本原则、以经济建设为中心、走中国式的现代化道路、实行改革开放的观点。</w:t>
      </w:r>
    </w:p>
    <w:p w14:paraId="05315FDF"/>
    <w:p w14:paraId="04D2566E">
      <w:r>
        <w:t>105. 中国共产党第十三次全国代表大会的重要贡献是(   )。</w:t>
      </w:r>
    </w:p>
    <w:p w14:paraId="0556E332">
      <w:r>
        <w:t>A、分析了当前中国的国情，提出了社会主义初级阶段的理论</w:t>
      </w:r>
    </w:p>
    <w:p w14:paraId="5B641967">
      <w:r>
        <w:t>B、制定了社会主义初级阶段党的基本路线</w:t>
      </w:r>
    </w:p>
    <w:p w14:paraId="1AD7D55F">
      <w:r>
        <w:t>C、提出了社会主义初级阶段经济发展的战略部署</w:t>
      </w:r>
    </w:p>
    <w:p w14:paraId="32900052">
      <w:r>
        <w:t>D、制定了一部有中国特色的中华人民共和国宪法</w:t>
      </w:r>
    </w:p>
    <w:p w14:paraId="5F7532CC">
      <w:r>
        <w:t>正确答案：ABC</w:t>
      </w:r>
    </w:p>
    <w:p w14:paraId="05EF2680">
      <w:r>
        <w:t>答案解析：中国共产党第十三次全国代表大会制定了社会主义初级阶段党的基本路线、提出了社会主义初级阶段经济发展的战略部署、分析了当前中国的国情，提出了社会主义初级阶段的理论。</w:t>
      </w:r>
    </w:p>
    <w:p w14:paraId="54C7C792"/>
    <w:p w14:paraId="3E52A288">
      <w:r>
        <w:t>106. 从中共十三大到中共十四大，是邓小平理论形成科学体系的时期，这一时期提出了(   )。</w:t>
      </w:r>
    </w:p>
    <w:p w14:paraId="315F2EF2">
      <w:r>
        <w:t>A、社会主义市场经济理论</w:t>
      </w:r>
    </w:p>
    <w:p w14:paraId="3CA0C20B">
      <w:r>
        <w:t>B、社会主义本质理论</w:t>
      </w:r>
    </w:p>
    <w:p w14:paraId="5EDA476D">
      <w:r>
        <w:t>C、“三个有利于”标准</w:t>
      </w:r>
    </w:p>
    <w:p w14:paraId="1F907D64">
      <w:r>
        <w:t>D、科学技术是第一生产力</w:t>
      </w:r>
    </w:p>
    <w:p w14:paraId="497B9668">
      <w:r>
        <w:t>正确答案：ABC</w:t>
      </w:r>
    </w:p>
    <w:p w14:paraId="334323FC">
      <w:r>
        <w:t>答案解析：从中共十三大到中共十四大，提出了社会主义本质理论、“三个有利于”标准、市场经济理论。</w:t>
      </w:r>
    </w:p>
    <w:p w14:paraId="62BFDD56"/>
    <w:p w14:paraId="65186E75">
      <w:r>
        <w:t>107. 在树立党的理论旗帜上，在中共历次全国代表大会上，有几次具有特别重大的历史意义，这几次是中共(   )。</w:t>
      </w:r>
    </w:p>
    <w:p w14:paraId="3C0863C6">
      <w:r>
        <w:t>A、一大</w:t>
      </w:r>
    </w:p>
    <w:p w14:paraId="776362E1">
      <w:r>
        <w:t>B、七大</w:t>
      </w:r>
    </w:p>
    <w:p w14:paraId="460D59FB">
      <w:r>
        <w:t>C、十五大</w:t>
      </w:r>
    </w:p>
    <w:p w14:paraId="3E1F916B">
      <w:r>
        <w:t>D、十六大</w:t>
      </w:r>
    </w:p>
    <w:p w14:paraId="1779E487">
      <w:r>
        <w:t>正确答案：ABCD</w:t>
      </w:r>
    </w:p>
    <w:p w14:paraId="0F9F3A6C">
      <w:r>
        <w:t>答案解析：中共一大、七大、十五大、十六大，在在树立党的理论旗帜上，具有特别重大的历史意义。</w:t>
      </w:r>
    </w:p>
    <w:p w14:paraId="44BB059E"/>
    <w:p w14:paraId="00FE33D1">
      <w:r>
        <w:t>108. 在20世纪，中国发生了三次历史性的巨变，这三次是(   )。</w:t>
      </w:r>
    </w:p>
    <w:p w14:paraId="3EF8DECA">
      <w:r>
        <w:t>A、孙中山领导的推翻封建专制统治、建立共和政体的辛亥革命</w:t>
      </w:r>
    </w:p>
    <w:p w14:paraId="53030A93">
      <w:r>
        <w:t>B、中国无产阶级第一次作为独立的政治力量参加的五四运动</w:t>
      </w:r>
    </w:p>
    <w:p w14:paraId="067BBE51">
      <w:r>
        <w:t>C、中国共产党及其领袖毛泽东领导的中华人民共和国的成立和社会主义制度的建立</w:t>
      </w:r>
    </w:p>
    <w:p w14:paraId="7FFCFA31">
      <w:r>
        <w:t>D、以邓小平为核心的第二代中央领导集体领导的改革开放</w:t>
      </w:r>
    </w:p>
    <w:p w14:paraId="5D19AF3B">
      <w:r>
        <w:t>正确答案：ACD</w:t>
      </w:r>
    </w:p>
    <w:p w14:paraId="129F9A95">
      <w:r>
        <w:t>答案解析：在20世纪，中国发生了三次历史性的巨变，分别是孙中山领导的推翻封建专制统治、建立共和政体的辛亥革命；中国共产党及其领袖毛泽东领导的中华人民共和国的成立和社会主义制度的建立；以邓小平为核心的第二代中央领导集体领导的改革开放。</w:t>
      </w:r>
    </w:p>
    <w:p w14:paraId="3A37D4FD"/>
    <w:p w14:paraId="1841EB24">
      <w:r>
        <w:t>109. 党的十四大作出三项具有深远意义的决策，分别是(   )。</w:t>
      </w:r>
    </w:p>
    <w:p w14:paraId="02C1DEFA">
      <w:r>
        <w:t>A、明确社会主义现代化“三步走”发展战略</w:t>
      </w:r>
    </w:p>
    <w:p w14:paraId="5F6408E9">
      <w:r>
        <w:t>B、抓住机调，加快发展</w:t>
      </w:r>
    </w:p>
    <w:p w14:paraId="23F8F1C6">
      <w:r>
        <w:t>C、明确我国经济体质改革目标是建立社会主义市场经济体制</w:t>
      </w:r>
    </w:p>
    <w:p w14:paraId="3E0C2BC4">
      <w:r>
        <w:t>D、确立邓小平建设有中国特色社会主义理论在全党的指导地位</w:t>
      </w:r>
    </w:p>
    <w:p w14:paraId="77C9D060">
      <w:r>
        <w:t>正确答案：BCD</w:t>
      </w:r>
    </w:p>
    <w:p w14:paraId="5BE4FA51">
      <w:r>
        <w:t>答案解析：党的十四大作出三项具有深远意义的决策，分别是明确我国经济体质改革目标是建立社会主义市场经济体制、确立邓小平建设有中国特色社会主义理论在全党的指导地位、抓住机调，加快发展。</w:t>
      </w:r>
    </w:p>
    <w:p w14:paraId="458344B3"/>
    <w:p w14:paraId="5FBF6493">
      <w:r>
        <w:t>110. 江泽民同志在中共十五大报告中指出:20世纪以来，中国人民在前进道路上经历了三次历史性巨变。这三次巨变是指(   )。</w:t>
      </w:r>
    </w:p>
    <w:p w14:paraId="3C8080E3">
      <w:r>
        <w:t>A、辛亥革命，推翻清王朝统治</w:t>
      </w:r>
    </w:p>
    <w:p w14:paraId="29B829C8">
      <w:r>
        <w:t>B、国民大革命</w:t>
      </w:r>
    </w:p>
    <w:p w14:paraId="4FEC8EE7">
      <w:r>
        <w:t>C、抗日战争的胜利</w:t>
      </w:r>
    </w:p>
    <w:p w14:paraId="39E2377C">
      <w:r>
        <w:t>D、新中国的成立和建立社会主义制度</w:t>
      </w:r>
    </w:p>
    <w:p w14:paraId="4B7D600C">
      <w:r>
        <w:t>E、改革开放，建设有中国特色社会主义</w:t>
      </w:r>
    </w:p>
    <w:p w14:paraId="36585765">
      <w:r>
        <w:t>正确答案：ACE</w:t>
      </w:r>
    </w:p>
    <w:p w14:paraId="6AE1ACDD">
      <w:r>
        <w:t>答案解析：江泽民同志在中共十五大报告中指出: 20世纪以来，中国人民在前进道路上经历了三次历史性巨变。这三次巨变是指辛亥革命，推翻清王朝统治、抗日战争的胜利、改革开放，建设有中国特色社会主义。</w:t>
      </w:r>
    </w:p>
    <w:p w14:paraId="5952D860"/>
    <w:p w14:paraId="274BFE3F">
      <w:r>
        <w:t>111. 中共十六大报告在谈到必须最广泛最充分地调动-切积极因素时指出，必须尊重(   )。</w:t>
      </w:r>
    </w:p>
    <w:p w14:paraId="1E97DF2C">
      <w:r>
        <w:t>A、劳动</w:t>
      </w:r>
    </w:p>
    <w:p w14:paraId="20BD8E21">
      <w:r>
        <w:t>B、知识</w:t>
      </w:r>
    </w:p>
    <w:p w14:paraId="5672C581">
      <w:r>
        <w:t>C、人才</w:t>
      </w:r>
    </w:p>
    <w:p w14:paraId="529A8C47">
      <w:r>
        <w:t>D、创造</w:t>
      </w:r>
    </w:p>
    <w:p w14:paraId="6F8300BB">
      <w:r>
        <w:t>正确答案：ABCD</w:t>
      </w:r>
    </w:p>
    <w:p w14:paraId="0756470F">
      <w:r>
        <w:t>答案解析：中共十六大报告在谈到必须最广泛最充分地调动-切积极因素时指出，必须尊重劳动、知识、人才和创造。</w:t>
      </w:r>
    </w:p>
    <w:p w14:paraId="16488DCC"/>
    <w:p w14:paraId="77ECCAA1">
      <w:r>
        <w:t>112. 党的二十大报告指出，面对突如其来的新冠肺炎疫情，我们（    ），开展抗击疫情人民战争、总体战、阻击战，最大限度保护了人民生命安全和身体健康，统筹疫情防控和经济社会发展取得重大积极成果。</w:t>
      </w:r>
    </w:p>
    <w:p w14:paraId="703129D0">
      <w:r>
        <w:t>A、坚持人民至上、生命至上</w:t>
      </w:r>
    </w:p>
    <w:p w14:paraId="30CB0221">
      <w:r>
        <w:t>B、坚持总揽全局、协调各方</w:t>
      </w:r>
    </w:p>
    <w:p w14:paraId="0F06BE42">
      <w:r>
        <w:t>C、坚持动态清零不动摇</w:t>
      </w:r>
    </w:p>
    <w:p w14:paraId="233E863F">
      <w:r>
        <w:t>D、坚持外防输入、内防反弹</w:t>
      </w:r>
    </w:p>
    <w:p w14:paraId="1EEA54A6">
      <w:r>
        <w:t>正确答案：ACD</w:t>
      </w:r>
    </w:p>
    <w:p w14:paraId="1952BBA0"/>
    <w:p w14:paraId="2B4CFD65">
      <w:r>
        <w:t>113. 中国工农红军长征胜利的重要意义有（    ）。</w:t>
      </w:r>
    </w:p>
    <w:p w14:paraId="6581BE39">
      <w:r>
        <w:t>A、宣告了国民党围追堵截红军的破产</w:t>
      </w:r>
    </w:p>
    <w:p w14:paraId="52125506">
      <w:r>
        <w:t>B、实现了红军的战略大转移</w:t>
      </w:r>
    </w:p>
    <w:p w14:paraId="02FA9067">
      <w:r>
        <w:t>C、宣传了中国共产党的政治主张</w:t>
      </w:r>
    </w:p>
    <w:p w14:paraId="79E4E0D9">
      <w:r>
        <w:t>D、在沿途播下了革命的种子，鼓了广大人民群众</w:t>
      </w:r>
    </w:p>
    <w:p w14:paraId="53B299A7">
      <w:r>
        <w:t>正确答案：ABCD</w:t>
      </w:r>
    </w:p>
    <w:p w14:paraId="21060ABA"/>
    <w:p w14:paraId="7C4826B0">
      <w:r>
        <w:t>114. 二十大报告指出，要以（    ）等为重点，加快实施重要生态系统保护和修复重大工程。</w:t>
      </w:r>
    </w:p>
    <w:p w14:paraId="0F4A963E">
      <w:r>
        <w:t>A、国家重点生态功能区</w:t>
      </w:r>
    </w:p>
    <w:p w14:paraId="1B4C8BBB">
      <w:r>
        <w:t>B、生态保护红线</w:t>
      </w:r>
    </w:p>
    <w:p w14:paraId="69ABDB75">
      <w:r>
        <w:t>C、城镇开发边界</w:t>
      </w:r>
    </w:p>
    <w:p w14:paraId="4AB42D43">
      <w:r>
        <w:t>D、自然保护地</w:t>
      </w:r>
    </w:p>
    <w:p w14:paraId="6E40DB3A">
      <w:r>
        <w:t>正确答案：ABD</w:t>
      </w:r>
    </w:p>
    <w:p w14:paraId="2A1559C3"/>
    <w:p w14:paraId="3BB705CD">
      <w:r>
        <w:t>115. 辛亥革命最终失败的原因是(    )。</w:t>
      </w:r>
    </w:p>
    <w:p w14:paraId="194C4098">
      <w:r>
        <w:t>A、没有建立革命政权</w:t>
      </w:r>
    </w:p>
    <w:p w14:paraId="57D0C8C9">
      <w:r>
        <w:t>B、没有坚强有力的革命政党</w:t>
      </w:r>
    </w:p>
    <w:p w14:paraId="262EDEB1">
      <w:r>
        <w:t>C、没有一个彻底的革命纲领</w:t>
      </w:r>
    </w:p>
    <w:p w14:paraId="6FACFFB1">
      <w:r>
        <w:t>D、没有充分发动和依靠人民大众</w:t>
      </w:r>
    </w:p>
    <w:p w14:paraId="5D7585A9">
      <w:r>
        <w:t>正确答案：BCD</w:t>
      </w:r>
    </w:p>
    <w:p w14:paraId="504B3BCE"/>
    <w:p w14:paraId="66125467">
      <w:r>
        <w:t>116. 中共七大把党在长期奋斗中形成的优良作风概括为三大作风，即（   ）。这是中国共产党区别于其他政党的显著标志，是使党的路线、方针、政策得以顺利贯彻的根本保证。</w:t>
      </w:r>
    </w:p>
    <w:p w14:paraId="45A53762">
      <w:r>
        <w:t>A、理论和实践相结合的作风</w:t>
      </w:r>
    </w:p>
    <w:p w14:paraId="63DD5660">
      <w:r>
        <w:t>B、谦虚谨慎、艰苦朴素的工作作风</w:t>
      </w:r>
    </w:p>
    <w:p w14:paraId="75A2711E">
      <w:r>
        <w:t>C、和人民群众紧密联系在一起的作风</w:t>
      </w:r>
    </w:p>
    <w:p w14:paraId="2B2A57D3">
      <w:r>
        <w:t>D、批评与自我批评的作风</w:t>
      </w:r>
    </w:p>
    <w:p w14:paraId="68DF7971">
      <w:r>
        <w:t>正确答案：ACD</w:t>
      </w:r>
    </w:p>
    <w:p w14:paraId="1B5D4566"/>
    <w:p w14:paraId="4D74F837">
      <w:r>
        <w:t>117. 一个世纪以来，中国人民在前进道路上经历了三次历史性巨变，产生了站在时代前列的伟大人物，他们是（  ）。</w:t>
      </w:r>
    </w:p>
    <w:p w14:paraId="1E8E92E0">
      <w:r>
        <w:t>A、孙中山</w:t>
      </w:r>
    </w:p>
    <w:p w14:paraId="34B860F5">
      <w:r>
        <w:t>B、鲁迅</w:t>
      </w:r>
    </w:p>
    <w:p w14:paraId="71AE20D9">
      <w:r>
        <w:t>C、毛泽东</w:t>
      </w:r>
    </w:p>
    <w:p w14:paraId="1033D15E">
      <w:r>
        <w:t>D、邓小平</w:t>
      </w:r>
    </w:p>
    <w:p w14:paraId="3810536A">
      <w:r>
        <w:t>正确答案：ACD</w:t>
      </w:r>
    </w:p>
    <w:p w14:paraId="35F4FD21"/>
    <w:p w14:paraId="6D76B213">
      <w:r>
        <w:t>118. 1928一1930年间，毛泽东撰写的有关中国革命道路理论的重要著作有（  ）。</w:t>
      </w:r>
    </w:p>
    <w:p w14:paraId="6A10BEFE">
      <w:r>
        <w:t>A、《井冈山的斗争》</w:t>
      </w:r>
    </w:p>
    <w:p w14:paraId="19CAA314">
      <w:r>
        <w:t>B、《中国的红色政权为什么能够存在？》</w:t>
      </w:r>
    </w:p>
    <w:p w14:paraId="6B99F53A">
      <w:r>
        <w:t>C、《反对本本主义》</w:t>
      </w:r>
    </w:p>
    <w:p w14:paraId="03489019">
      <w:r>
        <w:t>D、《星星之火，可以燎原》</w:t>
      </w:r>
    </w:p>
    <w:p w14:paraId="762915C4">
      <w:r>
        <w:t>正确答案：ABCD</w:t>
      </w:r>
    </w:p>
    <w:p w14:paraId="33C2BCB2"/>
    <w:p w14:paraId="761F66D7">
      <w:r>
        <w:t>119. 导致中国工农红军第五次反“围剿”战争失败的主要原因是（）。</w:t>
      </w:r>
    </w:p>
    <w:p w14:paraId="021BF0AB">
      <w:r>
        <w:t>A、国民党军的力量过于强人</w:t>
      </w:r>
    </w:p>
    <w:p w14:paraId="058EE364">
      <w:r>
        <w:t>B、日本帝国主义的直接干涉</w:t>
      </w:r>
    </w:p>
    <w:p w14:paraId="21A23C18">
      <w:r>
        <w:t>C、红军军事指挥上的单纯防御路线</w:t>
      </w:r>
    </w:p>
    <w:p w14:paraId="19B8566F">
      <w:r>
        <w:t>D、毛泽东的战略战术原则被否定</w:t>
      </w:r>
    </w:p>
    <w:p w14:paraId="4DEA0B21">
      <w:r>
        <w:t>正确答案：CD</w:t>
      </w:r>
    </w:p>
    <w:p w14:paraId="4DC3F513"/>
    <w:p w14:paraId="3E4DA3CA">
      <w:r>
        <w:t>120. 毛泽东指出，新民主主义革命的对象是（  ）。</w:t>
      </w:r>
    </w:p>
    <w:p w14:paraId="061B1AAE">
      <w:r>
        <w:t>A、民族资产阶级</w:t>
      </w:r>
    </w:p>
    <w:p w14:paraId="1D8D677E">
      <w:r>
        <w:t>B、帝国主义</w:t>
      </w:r>
    </w:p>
    <w:p w14:paraId="09F902C8">
      <w:r>
        <w:t>C、买办资产阶级</w:t>
      </w:r>
    </w:p>
    <w:p w14:paraId="5F80710A">
      <w:r>
        <w:t>D、封建主义</w:t>
      </w:r>
    </w:p>
    <w:p w14:paraId="7A74D0B8">
      <w:r>
        <w:t>正确答案：BD</w:t>
      </w:r>
    </w:p>
    <w:p w14:paraId="252A2C27"/>
    <w:p w14:paraId="7755A4DF">
      <w:r>
        <w:t>121. 中共八七会议上确定的两大总方针是（  ）。</w:t>
      </w:r>
    </w:p>
    <w:p w14:paraId="2B382765">
      <w:r>
        <w:t>A、实行土地革命</w:t>
      </w:r>
    </w:p>
    <w:p w14:paraId="76F79E87">
      <w:r>
        <w:t>B、走农村包围城市道路</w:t>
      </w:r>
    </w:p>
    <w:p w14:paraId="47459CCB">
      <w:r>
        <w:t>C、武装反抗国民党反动派</w:t>
      </w:r>
    </w:p>
    <w:p w14:paraId="3FCA8E04">
      <w:r>
        <w:t>D、掌握军队领导权</w:t>
      </w:r>
    </w:p>
    <w:p w14:paraId="64B06AA5">
      <w:r>
        <w:t>正确答案：AC</w:t>
      </w:r>
    </w:p>
    <w:p w14:paraId="573D9EC5"/>
    <w:p w14:paraId="2D5F5AB4">
      <w:r>
        <w:t>123. 中国工农红军游击战争的作战指导原则是（  ）。</w:t>
      </w:r>
    </w:p>
    <w:p w14:paraId="4A7AF6AB">
      <w:r>
        <w:t>A、敌进我退</w:t>
      </w:r>
    </w:p>
    <w:p w14:paraId="297B9370">
      <w:r>
        <w:t>B、敌驻我扰</w:t>
      </w:r>
    </w:p>
    <w:p w14:paraId="0A9FD942">
      <w:r>
        <w:t>C、敌疲我打</w:t>
      </w:r>
    </w:p>
    <w:p w14:paraId="0812D69F">
      <w:r>
        <w:t>D、敌退我追</w:t>
      </w:r>
    </w:p>
    <w:p w14:paraId="54A74BBF">
      <w:r>
        <w:t>正确答案：ABCD</w:t>
      </w:r>
    </w:p>
    <w:p w14:paraId="1A45D77C"/>
    <w:p w14:paraId="7768BD8E">
      <w:r>
        <w:t>124. 中国革命战争的基本形式有（  ）。</w:t>
      </w:r>
    </w:p>
    <w:p w14:paraId="6E53F2EC">
      <w:r>
        <w:t>A、游击战</w:t>
      </w:r>
    </w:p>
    <w:p w14:paraId="39A70EBF">
      <w:r>
        <w:t>B、运动战</w:t>
      </w:r>
    </w:p>
    <w:p w14:paraId="35D8FF3E">
      <w:r>
        <w:t>C、阵地战</w:t>
      </w:r>
    </w:p>
    <w:p w14:paraId="598182F3">
      <w:r>
        <w:t>D、地雷战</w:t>
      </w:r>
    </w:p>
    <w:p w14:paraId="3EA9AF19">
      <w:r>
        <w:t>正确答案：ABC</w:t>
      </w:r>
    </w:p>
    <w:p w14:paraId="06405A79"/>
    <w:p w14:paraId="1EA4E7F7">
      <w:r>
        <w:t>125. 中国共产党在中国革命中战胜敌人的三大法宝是（ ）。</w:t>
      </w:r>
    </w:p>
    <w:p w14:paraId="77939B2A">
      <w:r>
        <w:t>A、武装斗争</w:t>
      </w:r>
    </w:p>
    <w:p w14:paraId="0E3EDEB9">
      <w:r>
        <w:t>B、统一战线</w:t>
      </w:r>
    </w:p>
    <w:p w14:paraId="387D5A71">
      <w:r>
        <w:t>C、党的建设</w:t>
      </w:r>
    </w:p>
    <w:p w14:paraId="0A7C9679">
      <w:r>
        <w:t>D、土地革命</w:t>
      </w:r>
    </w:p>
    <w:p w14:paraId="09892BF4">
      <w:r>
        <w:t>正确答案：ABC</w:t>
      </w:r>
    </w:p>
    <w:p w14:paraId="525C9ADB"/>
    <w:p w14:paraId="55E7171D">
      <w:r>
        <w:t>126. 人民解放战争的三大战役是：（ ）、淮海战役和（ ）。其中历时最长、规模最大、歼敌数量最多的是淮海战役。（   ）</w:t>
      </w:r>
    </w:p>
    <w:p w14:paraId="3806E457">
      <w:r>
        <w:t>A、济南战役</w:t>
      </w:r>
    </w:p>
    <w:p w14:paraId="54110110">
      <w:r>
        <w:t>B、鲁南战役</w:t>
      </w:r>
    </w:p>
    <w:p w14:paraId="13C5E488">
      <w:r>
        <w:t>C、辽沈战役</w:t>
      </w:r>
    </w:p>
    <w:p w14:paraId="4026DFA4">
      <w:r>
        <w:t>D、平津战役</w:t>
      </w:r>
    </w:p>
    <w:p w14:paraId="2B331132">
      <w:r>
        <w:t>正确答案：CD</w:t>
      </w:r>
    </w:p>
    <w:p w14:paraId="03AF317A"/>
    <w:p w14:paraId="6681E68F">
      <w:r>
        <w:t>127. 红军长征开始于（ ），结束于（ ）。</w:t>
      </w:r>
    </w:p>
    <w:p w14:paraId="024FCE50">
      <w:r>
        <w:t>A、1933年10月</w:t>
      </w:r>
    </w:p>
    <w:p w14:paraId="2E3E3DD5">
      <w:r>
        <w:t>B、1934年10月</w:t>
      </w:r>
    </w:p>
    <w:p w14:paraId="5C95F6E1">
      <w:r>
        <w:t>C、1935年10月</w:t>
      </w:r>
    </w:p>
    <w:p w14:paraId="584A7002">
      <w:r>
        <w:t>D、1936年10月</w:t>
      </w:r>
    </w:p>
    <w:p w14:paraId="5D80A415">
      <w:r>
        <w:t>正确答案：BD</w:t>
      </w:r>
    </w:p>
    <w:p w14:paraId="79CCC535"/>
    <w:p w14:paraId="3C9B801F">
      <w:r>
        <w:t>128. 关于五四运动，下列说法正确的是(   ) 。</w:t>
      </w:r>
    </w:p>
    <w:p w14:paraId="40EB710D">
      <w:r>
        <w:t>A、辛亥革命后资产阶级革命派的又一次奋斗</w:t>
      </w:r>
    </w:p>
    <w:p w14:paraId="10CE25F5">
      <w:r>
        <w:t>B、近代中国第一次彻底的反帝反封建的革命运动</w:t>
      </w:r>
    </w:p>
    <w:p w14:paraId="49A1F9F3">
      <w:r>
        <w:t>C、标志着新民主主义革命的开端</w:t>
      </w:r>
    </w:p>
    <w:p w14:paraId="49FFEE1F">
      <w:r>
        <w:t>D、为中国共产党的成立做了思想一和干部一的准备</w:t>
      </w:r>
    </w:p>
    <w:p w14:paraId="6CB9C3CC">
      <w:r>
        <w:t>正确答案：BCD</w:t>
      </w:r>
    </w:p>
    <w:p w14:paraId="05536DEC"/>
    <w:p w14:paraId="3DBD9431">
      <w:r>
        <w:t>129. 中国共产党的成立具有划时代的意义，是中国历史上的大事件，从此，中国革命的面目就焕然一新。其重要意义主要体现在:(   ) 。</w:t>
      </w:r>
    </w:p>
    <w:p w14:paraId="61BA1AD5">
      <w:r>
        <w:t>A、使中国革命有了坚强的领导核心，中国人民有了可依赖的组织者和领导者，保证了中国革命的胜利发展。</w:t>
      </w:r>
    </w:p>
    <w:p w14:paraId="6D0EC2E6">
      <w:r>
        <w:t>B、使中国革命有了科学的指导思想--马克思列宁主义。</w:t>
      </w:r>
    </w:p>
    <w:p w14:paraId="3D0F6DDA">
      <w:r>
        <w:t>C、使中国革命有了新的革命方向，在农民阶级和资产阶级革命失败后，中国共产党的出现让在绝望中的中国人民看到了希望--社会主义。</w:t>
      </w:r>
    </w:p>
    <w:p w14:paraId="14EF110F">
      <w:r>
        <w:t>D、使工人阶级成为革命的领导力量。</w:t>
      </w:r>
    </w:p>
    <w:p w14:paraId="7D246F63">
      <w:r>
        <w:t>正确答案：ABC</w:t>
      </w:r>
    </w:p>
    <w:p w14:paraId="6285122D"/>
    <w:p w14:paraId="373852FC">
      <w:r>
        <w:t>130. 1927年9月29日，秋收起义各部队到达江西永新县三湾村，在毛泽东领导下进行了改编，史称三湾改编。三湾改编的措施(   ) 。</w:t>
      </w:r>
    </w:p>
    <w:p w14:paraId="117E5C31">
      <w:r>
        <w:t>A、确立了毛泽东在党中央和红军的领导地位</w:t>
      </w:r>
    </w:p>
    <w:p w14:paraId="3818BDBC">
      <w:r>
        <w:t>B、开始改变旧军队的习气和不良作风</w:t>
      </w:r>
    </w:p>
    <w:p w14:paraId="006A0FB8">
      <w:r>
        <w:t>C、丛组织上确立了党对军队的领导</w:t>
      </w:r>
    </w:p>
    <w:p w14:paraId="2075FC8F">
      <w:r>
        <w:t>D、是建设无产阶级领导的新型人民军队的重要开端</w:t>
      </w:r>
    </w:p>
    <w:p w14:paraId="23554F78">
      <w:r>
        <w:t>正确答案：BCD</w:t>
      </w:r>
    </w:p>
    <w:p w14:paraId="1F1A87EE"/>
    <w:p w14:paraId="71BBAB8A">
      <w:r>
        <w:t>131. 抗日战争胜利的历史意义是(   ) 。</w:t>
      </w:r>
    </w:p>
    <w:p w14:paraId="4CD3625F">
      <w:r>
        <w:t>A、结束了中国半殖民地的历史</w:t>
      </w:r>
    </w:p>
    <w:p w14:paraId="789023E7">
      <w:r>
        <w:t>B、是中国人民自近代以来第一次取得的反帝斗争的完全胜利</w:t>
      </w:r>
    </w:p>
    <w:p w14:paraId="3256B33D">
      <w:r>
        <w:t>C、为民主革命在全国的胜利奠定了基础</w:t>
      </w:r>
    </w:p>
    <w:p w14:paraId="42A383FC">
      <w:r>
        <w:t>D、为世界反法西斯战争的胜利作出了巨大贡献</w:t>
      </w:r>
    </w:p>
    <w:p w14:paraId="6FDDFEFE">
      <w:r>
        <w:t>正确答案：BCD</w:t>
      </w:r>
    </w:p>
    <w:p w14:paraId="45CC412A"/>
    <w:p w14:paraId="4FF2C684">
      <w:r>
        <w:t>132. 中华人民共和国成立的伟大意义是(   ) 。</w:t>
      </w:r>
    </w:p>
    <w:p w14:paraId="24CDB721">
      <w:r>
        <w:t>A、结束了 100 多年来帝国主义勾结封建统治者剥削压迫中国各族人民和内外战乱频繁、国家四分五裂的局面</w:t>
      </w:r>
    </w:p>
    <w:p w14:paraId="2D9E4285">
      <w:r>
        <w:t>B、实现了梦寐以求的民族解放和国家独立，开辟了中国历史的新纪元</w:t>
      </w:r>
    </w:p>
    <w:p w14:paraId="32CCEB81">
      <w:r>
        <w:t>C、深刻影响了世界历史发展进程，在约占世界人口1/4、领土面积位于世界第三的中国，冲破了帝国主义的东方战线</w:t>
      </w:r>
    </w:p>
    <w:p w14:paraId="150575F9">
      <w:r>
        <w:t>D、大大加强了世界和平民主和社会主义阵营的力量，极大地改变了世界政治格局</w:t>
      </w:r>
    </w:p>
    <w:p w14:paraId="37DE9046">
      <w:r>
        <w:t>正确答案：ABCD</w:t>
      </w:r>
    </w:p>
    <w:p w14:paraId="5AFBE160"/>
    <w:p w14:paraId="3E72B10E">
      <w:r>
        <w:t>133. 1979年，邓小平提出在改革开放过程中必须坚持的四项基本原则是(   )。</w:t>
      </w:r>
    </w:p>
    <w:p w14:paraId="3EE5843B">
      <w:r>
        <w:t>A、坚持社会主义道路</w:t>
      </w:r>
    </w:p>
    <w:p w14:paraId="6455D268">
      <w:r>
        <w:t>B、坚持人民民主专政</w:t>
      </w:r>
    </w:p>
    <w:p w14:paraId="2EED9B5B">
      <w:r>
        <w:t>C、坚持共产党的领导</w:t>
      </w:r>
    </w:p>
    <w:p w14:paraId="33BFB42D">
      <w:r>
        <w:t>D、坚持马列主义、毛泽东思想</w:t>
      </w:r>
    </w:p>
    <w:p w14:paraId="6A610450">
      <w:r>
        <w:t>正确答案：ABCD</w:t>
      </w:r>
    </w:p>
    <w:p w14:paraId="7ADCA4BE"/>
    <w:p w14:paraId="4A6467A0">
      <w:r>
        <w:t>134. “一国两制”的基础是“一个中国”，表现在(   )。</w:t>
      </w:r>
    </w:p>
    <w:p w14:paraId="6D31BC1A">
      <w:r>
        <w:t>A、世界上只有一个中国</w:t>
      </w:r>
    </w:p>
    <w:p w14:paraId="3C70B039">
      <w:r>
        <w:t>B、台湾、香港、澳门都是中国不可分割的组成部分</w:t>
      </w:r>
    </w:p>
    <w:p w14:paraId="3336BEB7">
      <w:r>
        <w:t>C、中国的中央政府在北京</w:t>
      </w:r>
    </w:p>
    <w:p w14:paraId="6201DA9F">
      <w:r>
        <w:t>D、台湾有自己的军队</w:t>
      </w:r>
    </w:p>
    <w:p w14:paraId="7EED88F5">
      <w:r>
        <w:t>正确答案：ABC</w:t>
      </w:r>
    </w:p>
    <w:p w14:paraId="44045CE9"/>
    <w:p w14:paraId="556D983F">
      <w:r>
        <w:t>135. 社会主义的本质是(   )</w:t>
      </w:r>
    </w:p>
    <w:p w14:paraId="41F04256">
      <w:r>
        <w:t>A、解放生产力、发展生产力</w:t>
      </w:r>
    </w:p>
    <w:p w14:paraId="3E401E51">
      <w:r>
        <w:t>B、消灭剥削</w:t>
      </w:r>
    </w:p>
    <w:p w14:paraId="02CC3F44">
      <w:r>
        <w:t>C、消除两极分化</w:t>
      </w:r>
    </w:p>
    <w:p w14:paraId="45BE1F15">
      <w:r>
        <w:t>D、最终达到共同富裕</w:t>
      </w:r>
    </w:p>
    <w:p w14:paraId="6812E922">
      <w:r>
        <w:t>正确答案：ABCD</w:t>
      </w:r>
    </w:p>
    <w:p w14:paraId="3B158F0C"/>
    <w:p w14:paraId="48CBA06A">
      <w:r>
        <w:t>136. 中国梦的本质是实现(   ) 。</w:t>
      </w:r>
    </w:p>
    <w:p w14:paraId="406E2D58">
      <w:r>
        <w:t>A、国家富强</w:t>
      </w:r>
    </w:p>
    <w:p w14:paraId="4C946FC5">
      <w:r>
        <w:t>B、民族振兴</w:t>
      </w:r>
    </w:p>
    <w:p w14:paraId="09B8F1C3">
      <w:r>
        <w:t>C、人民幸福</w:t>
      </w:r>
    </w:p>
    <w:p w14:paraId="30236C12">
      <w:r>
        <w:t>D、社会和谐</w:t>
      </w:r>
    </w:p>
    <w:p w14:paraId="690DCF16">
      <w:r>
        <w:t>正确答案：ABC</w:t>
      </w:r>
    </w:p>
    <w:p w14:paraId="03225251"/>
    <w:p w14:paraId="619B298A">
      <w:r>
        <w:t>137. 中国共产党的三大历史任务是(   ) 。</w:t>
      </w:r>
    </w:p>
    <w:p w14:paraId="74574E60">
      <w:r>
        <w:t>A、推进现代化建设</w:t>
      </w:r>
    </w:p>
    <w:p w14:paraId="3D8A75BD">
      <w:r>
        <w:t>B、完成祖国统一</w:t>
      </w:r>
    </w:p>
    <w:p w14:paraId="423AD373">
      <w:r>
        <w:t>C、维护世界和平与促进共同发展</w:t>
      </w:r>
    </w:p>
    <w:p w14:paraId="29B5EE9A">
      <w:r>
        <w:t>D、推动世界共同富裕</w:t>
      </w:r>
    </w:p>
    <w:p w14:paraId="095C206B">
      <w:r>
        <w:t>正确答案：ABC</w:t>
      </w:r>
    </w:p>
    <w:p w14:paraId="6B34DDCB"/>
    <w:p w14:paraId="005D39F1">
      <w:r>
        <w:t>138. 新时代中国特色社会主义思想，明确党在新时代的强军目标是建设一支(   ) 的人民军队，把人民军队建设成为世界一流军队。</w:t>
      </w:r>
    </w:p>
    <w:p w14:paraId="13D26EAF">
      <w:r>
        <w:t>A、听党指挥</w:t>
      </w:r>
    </w:p>
    <w:p w14:paraId="1851D641">
      <w:r>
        <w:t>B、坚强勇敢</w:t>
      </w:r>
    </w:p>
    <w:p w14:paraId="0E5B4626">
      <w:r>
        <w:t>C、能打胜仗</w:t>
      </w:r>
    </w:p>
    <w:p w14:paraId="215030FE">
      <w:r>
        <w:t>D、作风优良</w:t>
      </w:r>
    </w:p>
    <w:p w14:paraId="634C79CD">
      <w:r>
        <w:t>正确答案：ACD</w:t>
      </w:r>
    </w:p>
    <w:p w14:paraId="70410CE8"/>
    <w:p w14:paraId="12F470CE">
      <w:r>
        <w:t>139. 中国人民解放军诞生以后，其发展历程可分为（        ）。</w:t>
      </w:r>
    </w:p>
    <w:p w14:paraId="0343B729">
      <w:r>
        <w:t>A、1927至1937年的土地革命战争时期。</w:t>
      </w:r>
    </w:p>
    <w:p w14:paraId="3A05151A">
      <w:r>
        <w:t>B、1937至1945年的抗日战争时期。</w:t>
      </w:r>
    </w:p>
    <w:p w14:paraId="25BF34BE">
      <w:r>
        <w:t>C、1945至1949年的全国解放战争时期。</w:t>
      </w:r>
    </w:p>
    <w:p w14:paraId="49399232">
      <w:r>
        <w:t>D、1949年至今的社会主义革命和社会主义建设时期。</w:t>
      </w:r>
    </w:p>
    <w:p w14:paraId="56D0A036">
      <w:r>
        <w:t>正确答案：ABCD</w:t>
      </w:r>
    </w:p>
    <w:p w14:paraId="79B300A6"/>
    <w:p w14:paraId="5FF2252B">
      <w:r>
        <w:t>140. 习主席在十二届全国人大一次会议解放军代表团全体会议上提出的当在新形势下的强军目标是（        ）。</w:t>
      </w:r>
    </w:p>
    <w:p w14:paraId="2E59BA8A">
      <w:r>
        <w:t>A、听党指挥</w:t>
      </w:r>
    </w:p>
    <w:p w14:paraId="1BBE2230">
      <w:r>
        <w:t>B、能打胜仗</w:t>
      </w:r>
    </w:p>
    <w:p w14:paraId="13014337">
      <w:r>
        <w:t>C、作风优良</w:t>
      </w:r>
    </w:p>
    <w:p w14:paraId="5D60FE31">
      <w:r>
        <w:t>D、纪律严明</w:t>
      </w:r>
    </w:p>
    <w:p w14:paraId="68C7985B">
      <w:r>
        <w:t>正确答案：ABC</w:t>
      </w:r>
    </w:p>
    <w:p w14:paraId="67D97961"/>
    <w:p w14:paraId="70B3D6C8">
      <w:r>
        <w:t>141. 习主席2012年12月5日在听取第二炮兵工作汇报后提出的“三个绝对”是（        ）。</w:t>
      </w:r>
    </w:p>
    <w:p w14:paraId="2A998922">
      <w:r>
        <w:t>A、绝对忠诚</w:t>
      </w:r>
    </w:p>
    <w:p w14:paraId="593B2E16">
      <w:r>
        <w:t>B、绝对领导</w:t>
      </w:r>
    </w:p>
    <w:p w14:paraId="18BE3346">
      <w:r>
        <w:t>C、绝对纯洁</w:t>
      </w:r>
    </w:p>
    <w:p w14:paraId="7271FA17">
      <w:r>
        <w:t>D、绝对可靠</w:t>
      </w:r>
    </w:p>
    <w:p w14:paraId="480D4829">
      <w:r>
        <w:t>正确答案：ACD</w:t>
      </w:r>
    </w:p>
    <w:p w14:paraId="53AD7AC5"/>
    <w:p w14:paraId="18AA85B7">
      <w:r>
        <w:t>142. 军队规模结构和力量编成改革总的原则是（        ）。</w:t>
      </w:r>
    </w:p>
    <w:p w14:paraId="18464AC3">
      <w:r>
        <w:t>A、主席负责</w:t>
      </w:r>
    </w:p>
    <w:p w14:paraId="64D13494">
      <w:r>
        <w:t>B、军委管总</w:t>
      </w:r>
    </w:p>
    <w:p w14:paraId="1AB83141">
      <w:r>
        <w:t>C、战区主战</w:t>
      </w:r>
    </w:p>
    <w:p w14:paraId="530983CF">
      <w:r>
        <w:t>D、军种主建</w:t>
      </w:r>
    </w:p>
    <w:p w14:paraId="133DF695">
      <w:r>
        <w:t>正确答案：BCD</w:t>
      </w:r>
    </w:p>
    <w:p w14:paraId="1CF34D55"/>
    <w:p w14:paraId="00DB23C7">
      <w:r>
        <w:t>143. 新一代革命军人“四有”标准是：有灵魂、有本事、（        ）。</w:t>
      </w:r>
    </w:p>
    <w:p w14:paraId="666BAA1C">
      <w:r>
        <w:t>A、有信仰</w:t>
      </w:r>
    </w:p>
    <w:p w14:paraId="7F06310F">
      <w:r>
        <w:t>B、有信念</w:t>
      </w:r>
    </w:p>
    <w:p w14:paraId="10DE8AC3">
      <w:r>
        <w:t>C、有血性</w:t>
      </w:r>
    </w:p>
    <w:p w14:paraId="4ACCEE55">
      <w:r>
        <w:t>D、有品德</w:t>
      </w:r>
    </w:p>
    <w:p w14:paraId="2A0E126E">
      <w:r>
        <w:t>正确答案：CD</w:t>
      </w:r>
    </w:p>
    <w:p w14:paraId="62214AC9"/>
    <w:p w14:paraId="622A07C4">
      <w:r>
        <w:t>144. 习主席提出建设（        ）的军委机关。</w:t>
      </w:r>
    </w:p>
    <w:p w14:paraId="5E38600C">
      <w:r>
        <w:t>A、铁一般信仰</w:t>
      </w:r>
    </w:p>
    <w:p w14:paraId="230D4AD2">
      <w:r>
        <w:t>B、铁一般信念</w:t>
      </w:r>
    </w:p>
    <w:p w14:paraId="7FFDA1F7">
      <w:r>
        <w:t>C、铁一般纪律</w:t>
      </w:r>
    </w:p>
    <w:p w14:paraId="6511F57D">
      <w:r>
        <w:t>D、铁一般担当</w:t>
      </w:r>
    </w:p>
    <w:p w14:paraId="0C637404">
      <w:r>
        <w:t>正确答案：ABCD</w:t>
      </w:r>
    </w:p>
    <w:p w14:paraId="15D2F7BF"/>
    <w:p w14:paraId="5273E761">
      <w:r>
        <w:t>145. 人民防空的方针是（        ）。</w:t>
      </w:r>
    </w:p>
    <w:p w14:paraId="26B91869">
      <w:r>
        <w:t>A、长期准备</w:t>
      </w:r>
    </w:p>
    <w:p w14:paraId="366829D1">
      <w:r>
        <w:t>B、重点建设</w:t>
      </w:r>
    </w:p>
    <w:p w14:paraId="330D504A">
      <w:r>
        <w:t>C、平战结合</w:t>
      </w:r>
    </w:p>
    <w:p w14:paraId="101140C1">
      <w:r>
        <w:t>D、着眼战备</w:t>
      </w:r>
    </w:p>
    <w:p w14:paraId="6C78D834">
      <w:r>
        <w:t>正确答案：ABC</w:t>
      </w:r>
    </w:p>
    <w:p w14:paraId="0E6059C8"/>
    <w:p w14:paraId="6007BBA7">
      <w:r>
        <w:t>146. 在新的历史时期，中国武装力量体制，发展成为（        ）相结合的体制。</w:t>
      </w:r>
    </w:p>
    <w:p w14:paraId="3EEE5FE5">
      <w:r>
        <w:t>A、人民解放军</w:t>
      </w:r>
    </w:p>
    <w:p w14:paraId="7B2B46A5">
      <w:r>
        <w:t>B、人民武装警察部队</w:t>
      </w:r>
    </w:p>
    <w:p w14:paraId="2801BC54">
      <w:r>
        <w:t>C、地方军</w:t>
      </w:r>
    </w:p>
    <w:p w14:paraId="4C4FE1FE">
      <w:r>
        <w:t>D、民兵</w:t>
      </w:r>
    </w:p>
    <w:p w14:paraId="45FC3217">
      <w:r>
        <w:t>正确答案：ABD</w:t>
      </w:r>
    </w:p>
    <w:p w14:paraId="3538AB6A"/>
    <w:p w14:paraId="5481AF0F">
      <w:r>
        <w:t>147. 一个国家采取什么样的军事战略，受多种因素制约，下列不是决定因素的是（        ）。</w:t>
      </w:r>
    </w:p>
    <w:p w14:paraId="4BC20DC0">
      <w:r>
        <w:t>A、民心向背</w:t>
      </w:r>
    </w:p>
    <w:p w14:paraId="3A609B35">
      <w:r>
        <w:t>B、经济实力</w:t>
      </w:r>
    </w:p>
    <w:p w14:paraId="0CF548D5">
      <w:r>
        <w:t>C、军事实力</w:t>
      </w:r>
    </w:p>
    <w:p w14:paraId="3B51C72C">
      <w:r>
        <w:t>D、政治实力</w:t>
      </w:r>
    </w:p>
    <w:p w14:paraId="4956FC15">
      <w:r>
        <w:t>正确答案：ACD</w:t>
      </w:r>
    </w:p>
    <w:p w14:paraId="2DEB05CA"/>
    <w:p w14:paraId="0A3AE35B">
      <w:r>
        <w:t>148. 领土，是指在一国主权管辖下的区域，包括（        ）。</w:t>
      </w:r>
    </w:p>
    <w:p w14:paraId="53133AAF">
      <w:r>
        <w:t>A、领陆</w:t>
      </w:r>
    </w:p>
    <w:p w14:paraId="4B2E73D4">
      <w:r>
        <w:t>B、领水(含内水和领海)</w:t>
      </w:r>
    </w:p>
    <w:p w14:paraId="4E812BCA">
      <w:r>
        <w:t>C、领空</w:t>
      </w:r>
    </w:p>
    <w:p w14:paraId="09ED272C">
      <w:r>
        <w:t>D、底土</w:t>
      </w:r>
    </w:p>
    <w:p w14:paraId="250A8EE2">
      <w:r>
        <w:t>正确答案：ABCD</w:t>
      </w:r>
    </w:p>
    <w:p w14:paraId="1AD0AC09"/>
    <w:p w14:paraId="761C5F44">
      <w:r>
        <w:t>149. 高技术对现代作战的影响主要体现在侦察立体化、（        ）。</w:t>
      </w:r>
    </w:p>
    <w:p w14:paraId="45340A8F">
      <w:r>
        <w:t>A、打击精巧化</w:t>
      </w:r>
    </w:p>
    <w:p w14:paraId="1E695F67">
      <w:r>
        <w:t>B、反应高速化</w:t>
      </w:r>
    </w:p>
    <w:p w14:paraId="7CAA804E">
      <w:r>
        <w:t>C、防护综合化</w:t>
      </w:r>
    </w:p>
    <w:p w14:paraId="4AAD7BEF">
      <w:r>
        <w:t>D、控制智能化</w:t>
      </w:r>
    </w:p>
    <w:p w14:paraId="27FACFEE">
      <w:r>
        <w:t>正确答案：ABCD</w:t>
      </w:r>
    </w:p>
    <w:p w14:paraId="0C3968EA"/>
    <w:p w14:paraId="10825C09">
      <w:r>
        <w:t>150. 1949年4月20日，人民解放军（        ）先遣兵团举行渡江战役，突破国民党军长江防线。</w:t>
      </w:r>
    </w:p>
    <w:p w14:paraId="4390BC4D">
      <w:r>
        <w:t>A、第一野战军</w:t>
      </w:r>
    </w:p>
    <w:p w14:paraId="0CC7EE80">
      <w:r>
        <w:t>B、第二野战军</w:t>
      </w:r>
    </w:p>
    <w:p w14:paraId="5435B367">
      <w:r>
        <w:t>C、第三野战军</w:t>
      </w:r>
    </w:p>
    <w:p w14:paraId="35EC2B98">
      <w:r>
        <w:t>D、第四野战军</w:t>
      </w:r>
    </w:p>
    <w:p w14:paraId="4D4ACFBF">
      <w:r>
        <w:t>正确答案：BCD</w:t>
      </w:r>
    </w:p>
    <w:p w14:paraId="382024BA"/>
    <w:p w14:paraId="597B1A22">
      <w:r>
        <w:t>151. 下列主要战争不属于1935年8月25日----1945年9月11日抗战时期的是（        ）。</w:t>
      </w:r>
    </w:p>
    <w:p w14:paraId="7ECB9247">
      <w:r>
        <w:t>A、南昌起义</w:t>
      </w:r>
    </w:p>
    <w:p w14:paraId="06A4EDBC">
      <w:r>
        <w:t>B、五次反围剿</w:t>
      </w:r>
    </w:p>
    <w:p w14:paraId="734F215B">
      <w:r>
        <w:t>C、平型关大捷</w:t>
      </w:r>
    </w:p>
    <w:p w14:paraId="75002ED8">
      <w:r>
        <w:t>D、百团大战</w:t>
      </w:r>
    </w:p>
    <w:p w14:paraId="780A717D">
      <w:r>
        <w:t>正确答案：AB</w:t>
      </w:r>
    </w:p>
    <w:p w14:paraId="25F61287"/>
    <w:p w14:paraId="0AA598FA">
      <w:r>
        <w:t>152. 战时伤员左胸前常挂有红、白、黑、蓝、黄色标记，关于不同颜色标记，以下说法正确的是（        ）。</w:t>
      </w:r>
    </w:p>
    <w:p w14:paraId="540BA7A6">
      <w:r>
        <w:t>A、红色表示出血。</w:t>
      </w:r>
    </w:p>
    <w:p w14:paraId="1DDE13CB">
      <w:r>
        <w:t>B、白色表示骨折。</w:t>
      </w:r>
    </w:p>
    <w:p w14:paraId="75CF752C">
      <w:r>
        <w:t>C、黑色表示传染病</w:t>
      </w:r>
    </w:p>
    <w:p w14:paraId="613E83A1">
      <w:r>
        <w:t>D、蓝色表示军用毒剂中毒</w:t>
      </w:r>
    </w:p>
    <w:p w14:paraId="6FACFED6">
      <w:r>
        <w:t>正确答案：ABC</w:t>
      </w:r>
    </w:p>
    <w:p w14:paraId="5EE395CC"/>
    <w:p w14:paraId="43292B8A">
      <w:r>
        <w:t>153. 关于军种和兵种的概念下列说法正确的是（        ）。</w:t>
      </w:r>
    </w:p>
    <w:p w14:paraId="5C7B0DB9">
      <w:r>
        <w:t>A、军种和兵种是同一概念，两种不同的提法</w:t>
      </w:r>
    </w:p>
    <w:p w14:paraId="3BC1BE99">
      <w:r>
        <w:t>B、军种包括了若干个兵种和专业部队</w:t>
      </w:r>
    </w:p>
    <w:p w14:paraId="6DBD3008">
      <w:r>
        <w:t>C、兵种是军种内部的部队分类</w:t>
      </w:r>
    </w:p>
    <w:p w14:paraId="64F389FB">
      <w:r>
        <w:t>D、军种是军队组成的基本分类</w:t>
      </w:r>
    </w:p>
    <w:p w14:paraId="685723D2">
      <w:r>
        <w:t>正确答案：BCD</w:t>
      </w:r>
    </w:p>
    <w:p w14:paraId="00BC6687"/>
    <w:p w14:paraId="3223D6F9">
      <w:r>
        <w:t>154. 关于中国人民解放军火箭军，以下说法正确的是（        ）。</w:t>
      </w:r>
    </w:p>
    <w:p w14:paraId="0957185B">
      <w:r>
        <w:t>A、是中国人民解放军新的军种。</w:t>
      </w:r>
    </w:p>
    <w:p w14:paraId="62FFBF47">
      <w:r>
        <w:t>B、由第二炮兵更名而来。</w:t>
      </w:r>
    </w:p>
    <w:p w14:paraId="51E66EC3">
      <w:r>
        <w:t>C、于2015年12月31日正式成立。</w:t>
      </w:r>
    </w:p>
    <w:p w14:paraId="23A62A88">
      <w:r>
        <w:t>D、是中国大国地位的战略支撑，是维护国家安全的重要基石。</w:t>
      </w:r>
    </w:p>
    <w:p w14:paraId="3464D485">
      <w:r>
        <w:t>正确答案：ABCD</w:t>
      </w:r>
    </w:p>
    <w:p w14:paraId="088CD8E1"/>
    <w:p w14:paraId="5324B0AE">
      <w:r>
        <w:t>155. 下列不属于中国工农红军创建阶段的主要作战形式的是（        ）。</w:t>
      </w:r>
    </w:p>
    <w:p w14:paraId="02D33105">
      <w:r>
        <w:t>A、防御战</w:t>
      </w:r>
    </w:p>
    <w:p w14:paraId="5EA60135">
      <w:r>
        <w:t>B、游击战</w:t>
      </w:r>
    </w:p>
    <w:p w14:paraId="52D6ACA9">
      <w:r>
        <w:t>C、阵地战</w:t>
      </w:r>
    </w:p>
    <w:p w14:paraId="29F6D3FB">
      <w:r>
        <w:t>D、运动战</w:t>
      </w:r>
    </w:p>
    <w:p w14:paraId="2D22044C">
      <w:r>
        <w:t>正确答案：ACD</w:t>
      </w:r>
    </w:p>
    <w:p w14:paraId="523FCF07"/>
    <w:p w14:paraId="1E8DC82F">
      <w:r>
        <w:t>156. 新的历史条件下，我军建设的总目标是（        ）。</w:t>
      </w:r>
    </w:p>
    <w:p w14:paraId="47459015">
      <w:r>
        <w:t>A、革命化</w:t>
      </w:r>
    </w:p>
    <w:p w14:paraId="39173294">
      <w:r>
        <w:t>B、现代化</w:t>
      </w:r>
    </w:p>
    <w:p w14:paraId="3D2DD8BA">
      <w:r>
        <w:t>C、正规化</w:t>
      </w:r>
    </w:p>
    <w:p w14:paraId="1E7E2FC7">
      <w:r>
        <w:t>D、特色化</w:t>
      </w:r>
    </w:p>
    <w:p w14:paraId="62F78F09">
      <w:r>
        <w:t>正确答案：ABC</w:t>
      </w:r>
    </w:p>
    <w:p w14:paraId="029B056B"/>
    <w:p w14:paraId="7DBDAD16">
      <w:r>
        <w:t>157. 下列不属于军用迷彩衣的目的的是（        ）。</w:t>
      </w:r>
    </w:p>
    <w:p w14:paraId="02C2902A">
      <w:r>
        <w:t>A、让敌人难以发现</w:t>
      </w:r>
    </w:p>
    <w:p w14:paraId="567CC614">
      <w:r>
        <w:t>B、让敌人眩晕</w:t>
      </w:r>
    </w:p>
    <w:p w14:paraId="41E8EB21">
      <w:r>
        <w:t>C、让敌人难以瞄准</w:t>
      </w:r>
    </w:p>
    <w:p w14:paraId="78F42CF8">
      <w:r>
        <w:t>D、让敌人放松警惕</w:t>
      </w:r>
    </w:p>
    <w:p w14:paraId="22DED3B7">
      <w:r>
        <w:t>正确答案：BCD</w:t>
      </w:r>
    </w:p>
    <w:p w14:paraId="62525D31"/>
    <w:p w14:paraId="00CA61F6">
      <w:r>
        <w:t>158. 中国的抗日战争，是世界反法西斯战争的重要组成部分。下面对中国抗日战争表述正确的是（ ）。</w:t>
      </w:r>
    </w:p>
    <w:p w14:paraId="77451D76">
      <w:r>
        <w:t>A、它发动最早，持续时间最长。</w:t>
      </w:r>
    </w:p>
    <w:p w14:paraId="1B64449E">
      <w:r>
        <w:t>B、中国战场是反对日本法西斯侵略的主战场。</w:t>
      </w:r>
    </w:p>
    <w:p w14:paraId="45D4EBF4">
      <w:r>
        <w:t>C、中国战场也是世界反法西斯战争的东方主战场。</w:t>
      </w:r>
    </w:p>
    <w:p w14:paraId="2FD6C1C2">
      <w:r>
        <w:t>D、在这场战争中，中国付出了巨大的民族牺牲。</w:t>
      </w:r>
    </w:p>
    <w:p w14:paraId="701C5A3E">
      <w:r>
        <w:t>正确答案：ABCD</w:t>
      </w:r>
    </w:p>
    <w:p w14:paraId="12EAC2E0"/>
    <w:p w14:paraId="73C5452E">
      <w:r>
        <w:t>159. 1945年8月6日和9日，美国在日本的（ )投下两颗原子弹。</w:t>
      </w:r>
    </w:p>
    <w:p w14:paraId="45FD4466">
      <w:r>
        <w:t>A、东京</w:t>
      </w:r>
    </w:p>
    <w:p w14:paraId="74BA5682">
      <w:r>
        <w:t>B、奈良</w:t>
      </w:r>
    </w:p>
    <w:p w14:paraId="7C23ACC3">
      <w:r>
        <w:t>C、广岛</w:t>
      </w:r>
    </w:p>
    <w:p w14:paraId="25EF2816">
      <w:r>
        <w:t>D、长崎</w:t>
      </w:r>
    </w:p>
    <w:p w14:paraId="42D468A7">
      <w:r>
        <w:t>正确答案：CD</w:t>
      </w:r>
    </w:p>
    <w:p w14:paraId="1A19832A">
      <w:r>
        <w:t>答案解析：1945年8月6日和9日，美国在日本的广岛、长崎投下两颗原子弹。</w:t>
      </w:r>
    </w:p>
    <w:p w14:paraId="4AB141BC"/>
    <w:p w14:paraId="6A8338FF">
      <w:r>
        <w:t>160. 1945年9月2日，（  ）签字投降；中国抗日战争和第二次世界大战胜利结束。</w:t>
      </w:r>
    </w:p>
    <w:p w14:paraId="6D22C66B">
      <w:r>
        <w:t>A、日本战犯</w:t>
      </w:r>
    </w:p>
    <w:p w14:paraId="0DCD30F0">
      <w:r>
        <w:t>B、日本天皇</w:t>
      </w:r>
    </w:p>
    <w:p w14:paraId="0BAA509F">
      <w:r>
        <w:t>C、日本政府</w:t>
      </w:r>
    </w:p>
    <w:p w14:paraId="4FD1FCF5">
      <w:r>
        <w:t>D、日军大本营和代表</w:t>
      </w:r>
    </w:p>
    <w:p w14:paraId="2D259EB7">
      <w:r>
        <w:t>正确答案：CD</w:t>
      </w:r>
    </w:p>
    <w:p w14:paraId="16655CA8">
      <w:r>
        <w:t>答案解析：1945年9月2日，日本天皇、日本政府、日军大本营和代表签字投降；中国抗日战争和第二次世界大战胜利结束。</w:t>
      </w:r>
    </w:p>
    <w:p w14:paraId="629F0491">
      <w:pPr>
        <w:rPr>
          <w:rFonts w:hint="eastAsia"/>
          <w:highlight w:val="yellow"/>
        </w:rPr>
      </w:pPr>
      <w:r>
        <w:rPr>
          <w:rFonts w:hint="eastAsia"/>
          <w:highlight w:val="yellow"/>
        </w:rPr>
        <w:t>问题分析： 严格来说，在“密苏里号”战舰上签署投降书的是日本外相重光葵（代表政府）和梅津美治郎（代表日军大本营）。日本天皇并未在现场签字，他是通过发布《终战诏书》的形式宣布接受《波茨坦公告》和投降。将“日本天皇”作为签字方，不够严谨。</w:t>
      </w:r>
    </w:p>
    <w:p w14:paraId="16510DE2"/>
    <w:p w14:paraId="21C62F1E">
      <w:r>
        <w:t>161. 中国近代史上，日本曾两度发动侵华战争，分别是( )</w:t>
      </w:r>
    </w:p>
    <w:p w14:paraId="504E89B5">
      <w:r>
        <w:t>A、鸦片战争</w:t>
      </w:r>
    </w:p>
    <w:p w14:paraId="4491659A">
      <w:r>
        <w:t>B、第二次鸦片战争</w:t>
      </w:r>
    </w:p>
    <w:p w14:paraId="1095C9AD">
      <w:r>
        <w:t>C、甲午中日战争</w:t>
      </w:r>
    </w:p>
    <w:p w14:paraId="6CE781EE">
      <w:r>
        <w:t>D、抗日战争</w:t>
      </w:r>
    </w:p>
    <w:p w14:paraId="09D7A424">
      <w:r>
        <w:t>正确答案：CD</w:t>
      </w:r>
    </w:p>
    <w:p w14:paraId="7A8BEAF8">
      <w:r>
        <w:t>答案解析：中国近代史上，日本曾两度发动侵华战争，分别是甲午中日战争、第二次鸦片战争。</w:t>
      </w:r>
    </w:p>
    <w:p w14:paraId="125BDA5F"/>
    <w:p w14:paraId="4D18B346">
      <w:r>
        <w:t>162. 1939年10月4日，毛泽东为中共中央的刊物《共产党人》撰写发刊词，明确提出了中国共产党在中国革命中战胜敌人的三个法宝，这就是(  )</w:t>
      </w:r>
    </w:p>
    <w:p w14:paraId="01456F24">
      <w:r>
        <w:t>A、统一战线</w:t>
      </w:r>
    </w:p>
    <w:p w14:paraId="5293803E">
      <w:r>
        <w:t>B、武装斗争</w:t>
      </w:r>
    </w:p>
    <w:p w14:paraId="0554A673">
      <w:r>
        <w:t>C、党的建设</w:t>
      </w:r>
    </w:p>
    <w:p w14:paraId="7404C059">
      <w:r>
        <w:t>D、三大纪律</w:t>
      </w:r>
    </w:p>
    <w:p w14:paraId="2E523A24">
      <w:r>
        <w:t>正确答案：ABC</w:t>
      </w:r>
    </w:p>
    <w:p w14:paraId="451A8658">
      <w:r>
        <w:t>答案解析：1939年10月4日，毛泽东为中共中央的刊物《共产党人》撰写发刊词，明确提出了中国共产党在中国革命中战胜敌人的三个法宝，这就是统一战线、武装斗争、党的建设。</w:t>
      </w:r>
    </w:p>
    <w:p w14:paraId="75D77882"/>
    <w:p w14:paraId="5B2374AD">
      <w:r>
        <w:t>163. 1941年，党中央号召根据地军民开展大生产运动，( )成为口号。大生产运动的广泛开展，对于克服严重的物质生活困难起了决定性的作用。</w:t>
      </w:r>
    </w:p>
    <w:p w14:paraId="09F03D26">
      <w:r>
        <w:t>A、鼓足干劲</w:t>
      </w:r>
    </w:p>
    <w:p w14:paraId="48ECEE19">
      <w:r>
        <w:t>B、自己动手</w:t>
      </w:r>
    </w:p>
    <w:p w14:paraId="11BAB234">
      <w:r>
        <w:t>C、力争上游</w:t>
      </w:r>
    </w:p>
    <w:p w14:paraId="62FB247F">
      <w:r>
        <w:t>D、丰衣足食</w:t>
      </w:r>
    </w:p>
    <w:p w14:paraId="2F4558B2">
      <w:r>
        <w:t>正确答案：BD</w:t>
      </w:r>
    </w:p>
    <w:p w14:paraId="393080CE">
      <w:r>
        <w:t>答案解析：1941年，党中央号召根据地军民开展大生产运动，“自己动手，丰衣足食”成为口号。大生产运动的广泛开展，对于克服严重的物质生活困难起了决定性的作用。</w:t>
      </w:r>
    </w:p>
    <w:p w14:paraId="3C5D024B"/>
    <w:p w14:paraId="0EE101FE">
      <w:r>
        <w:t>164. 全国抗战时期可以分为哪几个阶段(   )</w:t>
      </w:r>
    </w:p>
    <w:p w14:paraId="4879B962">
      <w:r>
        <w:t>A、战略防御阶段</w:t>
      </w:r>
    </w:p>
    <w:p w14:paraId="373B7CB2">
      <w:r>
        <w:t>B、战略相持阶段</w:t>
      </w:r>
    </w:p>
    <w:p w14:paraId="4330EBF6">
      <w:r>
        <w:t>C、战略撤退阶段</w:t>
      </w:r>
    </w:p>
    <w:p w14:paraId="71E3381D">
      <w:r>
        <w:t>D、战略反攻阶段</w:t>
      </w:r>
    </w:p>
    <w:p w14:paraId="29EB67E0">
      <w:r>
        <w:t>正确答案：ABD</w:t>
      </w:r>
    </w:p>
    <w:p w14:paraId="42F83FB1">
      <w:r>
        <w:t>答案解析：全国抗战时期分为三个阶段：第一个阶段是战略防御阶段（1937年7月至1938年10月）；第二个阶段是战略相持阶段（1938年10月至1943年7月）； 第三个阶段是战略反攻阶段（1943年7月至1945年9月）。</w:t>
      </w:r>
    </w:p>
    <w:p w14:paraId="076411E7"/>
    <w:p w14:paraId="139FDEE1">
      <w:r>
        <w:t>165. 1943年12月1日，中、美、英三国发表《开罗宣言》明确规定日本侵占中国的领土，如(   )等地必须归还中国。</w:t>
      </w:r>
    </w:p>
    <w:p w14:paraId="27757225">
      <w:r>
        <w:t>A、满洲</w:t>
      </w:r>
    </w:p>
    <w:p w14:paraId="288F4E12">
      <w:r>
        <w:t>B、台湾</w:t>
      </w:r>
    </w:p>
    <w:p w14:paraId="0619A8BC">
      <w:r>
        <w:t>C、澎湖列岛</w:t>
      </w:r>
    </w:p>
    <w:p w14:paraId="37A61D0F">
      <w:r>
        <w:t>D、香港</w:t>
      </w:r>
    </w:p>
    <w:p w14:paraId="219235C7">
      <w:r>
        <w:t>正确答案：ABC</w:t>
      </w:r>
    </w:p>
    <w:p w14:paraId="173F38E3">
      <w:r>
        <w:t>答案解析：1943年12月1日，中、美、英三国发表《开罗宣言》明确规定日本侵占中国的领土，如满洲、台湾、澎湖列岛等地必须归还中国。</w:t>
      </w:r>
    </w:p>
    <w:p w14:paraId="2D04A9D8"/>
    <w:p w14:paraId="56077A13">
      <w:r>
        <w:t>166. 1945年8月14日，日本政府照会(    )四国政府，宣布接受《波茨坦公告》。8月15日，日本天皇裕仁以广播“终战诏书”的形式正式宣布日本无条件投降。9月2日，日本投降的签字仪式在停泊于日本东京湾的美国战列舰“密苏里号”上举行。</w:t>
      </w:r>
    </w:p>
    <w:p w14:paraId="22C0DF63">
      <w:r>
        <w:t>A、美国</w:t>
      </w:r>
    </w:p>
    <w:p w14:paraId="177A551E">
      <w:r>
        <w:t>B、英国</w:t>
      </w:r>
    </w:p>
    <w:p w14:paraId="60A53FEB">
      <w:r>
        <w:t>C、苏联</w:t>
      </w:r>
    </w:p>
    <w:p w14:paraId="0844AA48">
      <w:r>
        <w:t>D、中国</w:t>
      </w:r>
    </w:p>
    <w:p w14:paraId="71997E80">
      <w:r>
        <w:t>正确答案：ABCD</w:t>
      </w:r>
    </w:p>
    <w:p w14:paraId="701A333A">
      <w:r>
        <w:t>答案解析：1945年8月14日，日本政府照会美、英、苏、中四国政府，宣布接受《波茨坦公告》。8月15日，日本天皇裕仁以广播“终战诏书”的形式正式宣布日本无条件投降。9月2日，日本投降的签字仪式在停泊于日本东京湾的美国战列舰“密苏里号”上举行。</w:t>
      </w:r>
    </w:p>
    <w:p w14:paraId="4DD60A50"/>
    <w:p w14:paraId="4891DB56">
      <w:r>
        <w:t>167. 1931年，日本帝国主义发动了九•一八事变。东北最高行政长官张学良下令“绝对不抵抗”，东北军一枪未发，即让出沈阳城。日军得寸进尺，4个多月内，(    )三省全部沦陷。</w:t>
      </w:r>
    </w:p>
    <w:p w14:paraId="4688AAB7">
      <w:r>
        <w:t>A、辽宁</w:t>
      </w:r>
    </w:p>
    <w:p w14:paraId="20FFA1A2">
      <w:r>
        <w:t>B、吉林</w:t>
      </w:r>
    </w:p>
    <w:p w14:paraId="2DB6E7E8">
      <w:r>
        <w:t>C、广东</w:t>
      </w:r>
    </w:p>
    <w:p w14:paraId="388CF331">
      <w:r>
        <w:t>D、黑龙江</w:t>
      </w:r>
    </w:p>
    <w:p w14:paraId="13EE51CF">
      <w:r>
        <w:t>正确答案：ABD</w:t>
      </w:r>
    </w:p>
    <w:p w14:paraId="6EB0EF0E">
      <w:r>
        <w:t>答案解析：1931年，日本帝国主义发动了九•一八事变。东北最高行政长官张学良下令“绝对不抵抗”，东北军一枪未发，即让出沈阳城。日军得寸进尺，4个多月内，辽宁、吉林、黑龙江三省全部沦陷。</w:t>
      </w:r>
    </w:p>
    <w:p w14:paraId="5EF88C4E"/>
    <w:p w14:paraId="65B3880D">
      <w:r>
        <w:t>168. 1900年，因为庚子事变问题，日本作为八国联军的主力之一，占领(    )，并利用《辛丑条约》在京、津一带驻屯重兵。</w:t>
      </w:r>
    </w:p>
    <w:p w14:paraId="78BCF39B">
      <w:r>
        <w:t>A、上海</w:t>
      </w:r>
    </w:p>
    <w:p w14:paraId="3FF5A426">
      <w:r>
        <w:t>B、北京</w:t>
      </w:r>
    </w:p>
    <w:p w14:paraId="120200BD">
      <w:r>
        <w:t>C、天津</w:t>
      </w:r>
    </w:p>
    <w:p w14:paraId="1848DDBC">
      <w:r>
        <w:t>D、广州</w:t>
      </w:r>
    </w:p>
    <w:p w14:paraId="4DE9C36C">
      <w:r>
        <w:t>正确答案：BC</w:t>
      </w:r>
    </w:p>
    <w:p w14:paraId="15AA279A">
      <w:r>
        <w:t>答案解析：900年，因为庚子事变问题，日本作为八国联军的主力之一，占领天津、北京，并利用《辛丑条约》在京、津一带驻屯重兵。</w:t>
      </w:r>
    </w:p>
    <w:p w14:paraId="2DF0908D"/>
    <w:p w14:paraId="23093846">
      <w:r>
        <w:t>169. 1936年11月25日，(     )在柏林签订《反共产国际协定》，翌年意大利也加入这个协定，形成“柏林——罗马——东京”的轴心国联盟，标志世界法西斯国家侵略联盟正式建立。</w:t>
      </w:r>
    </w:p>
    <w:p w14:paraId="7EB6C107">
      <w:r>
        <w:t>A、美国</w:t>
      </w:r>
    </w:p>
    <w:p w14:paraId="1E1AA856">
      <w:r>
        <w:t>B、日本</w:t>
      </w:r>
    </w:p>
    <w:p w14:paraId="68DA7D3F">
      <w:r>
        <w:t>C、法国</w:t>
      </w:r>
    </w:p>
    <w:p w14:paraId="008618EC">
      <w:r>
        <w:t>D、德国</w:t>
      </w:r>
    </w:p>
    <w:p w14:paraId="41E61D0E">
      <w:r>
        <w:t>正确答案：BD</w:t>
      </w:r>
    </w:p>
    <w:p w14:paraId="29DEB8F5">
      <w:r>
        <w:t>答案解析：1936年11月25日，日本与德国在柏林签订《反共产国际协定》，翌年意大利也加入这个协定，形成“柏林——罗马——东京”的轴心国联盟，标志世界法西斯国家侵略联盟正式建立。</w:t>
      </w:r>
    </w:p>
    <w:p w14:paraId="595BB479"/>
    <w:p w14:paraId="04F74E83">
      <w:r>
        <w:t>170. 1943年11月，美英中三国政府首脑(     )在埃及首都开罗开会，通过《开罗宣言》，要求战后日本归还占领中国的所有领土，包括台湾及其附属岛屿。</w:t>
      </w:r>
    </w:p>
    <w:p w14:paraId="34C7C1C9">
      <w:r>
        <w:t>A、罗斯福</w:t>
      </w:r>
    </w:p>
    <w:p w14:paraId="79562E58">
      <w:r>
        <w:t>B、斯大林</w:t>
      </w:r>
    </w:p>
    <w:p w14:paraId="025A05F5">
      <w:r>
        <w:t>C、丘吉尔</w:t>
      </w:r>
    </w:p>
    <w:p w14:paraId="30CDEF6B">
      <w:r>
        <w:t>D、蒋介石</w:t>
      </w:r>
    </w:p>
    <w:p w14:paraId="74C29F26">
      <w:r>
        <w:t>正确答案：ACD</w:t>
      </w:r>
    </w:p>
    <w:p w14:paraId="5132D21D">
      <w:r>
        <w:t>答案解析：1943年11月，美英中三国政府首脑罗斯福、丘吉尔、蒋介石在埃及首都开罗开会，通过《开罗宣言》，要求战后日本归还占领中国的所有领土，包括台湾及其附属岛屿。</w:t>
      </w:r>
    </w:p>
    <w:p w14:paraId="5DCB9824"/>
    <w:p w14:paraId="6C7D3575">
      <w:r>
        <w:t>171. 抗日战争时期中国始终存在着两个战场，两个战场在中国抗日战争中逐渐形成，在战略上相互配合。即共产党领导和国民党领导的(     )。</w:t>
      </w:r>
    </w:p>
    <w:p w14:paraId="51CF914D">
      <w:r>
        <w:t>A、迂回战场</w:t>
      </w:r>
    </w:p>
    <w:p w14:paraId="1CB505F6">
      <w:r>
        <w:t>B、迎面战场</w:t>
      </w:r>
    </w:p>
    <w:p w14:paraId="07087402">
      <w:r>
        <w:t>C、敌后战场</w:t>
      </w:r>
    </w:p>
    <w:p w14:paraId="11EFE82A">
      <w:r>
        <w:t>D、正面战场</w:t>
      </w:r>
    </w:p>
    <w:p w14:paraId="5099B047">
      <w:r>
        <w:t>正确答案：CD</w:t>
      </w:r>
    </w:p>
    <w:p w14:paraId="01552100">
      <w:r>
        <w:t>答案解析：抗日战争时期中国始终存在着两个战场，两个战场在中国抗日战争中逐渐形成，在战略上相互配合。即共产党领导和国民党领导的敌后战场和正面战场。</w:t>
      </w:r>
    </w:p>
    <w:p w14:paraId="15B796B4"/>
    <w:p w14:paraId="4742F78A">
      <w:r>
        <w:t>172. 中国人民抗日战争，是近代以来中华民族第一次取得完全胜利的(     )，是20世纪中国和世界历史上的重大事件，也是战争史上的奇观。</w:t>
      </w:r>
    </w:p>
    <w:p w14:paraId="536D8262">
      <w:r>
        <w:t>A、正义战争</w:t>
      </w:r>
    </w:p>
    <w:p w14:paraId="542221E8">
      <w:r>
        <w:t>B、反侵略战争</w:t>
      </w:r>
    </w:p>
    <w:p w14:paraId="0CCE3894">
      <w:r>
        <w:t>C、民族解放战争</w:t>
      </w:r>
    </w:p>
    <w:p w14:paraId="546308E0">
      <w:r>
        <w:t>D、保卫和平战争</w:t>
      </w:r>
    </w:p>
    <w:p w14:paraId="384A73DF">
      <w:r>
        <w:t>正确答案：BC</w:t>
      </w:r>
    </w:p>
    <w:p w14:paraId="204ECAF5">
      <w:r>
        <w:t>答案解析：中国人民抗日战争，是近代以来中华民族第一次取得完全胜利的反侵略战争和民族解放战争，是20世纪中国和世界历史上的重大事件，也是战争史上的奇观。</w:t>
      </w:r>
    </w:p>
    <w:p w14:paraId="19DC5701"/>
    <w:p w14:paraId="1B2991F4">
      <w:r>
        <w:t>173. 中共组织百团大战是为了(     )</w:t>
      </w:r>
    </w:p>
    <w:p w14:paraId="75B1D9FC">
      <w:r>
        <w:t>A、克服投降危险</w:t>
      </w:r>
    </w:p>
    <w:p w14:paraId="6219BD61">
      <w:r>
        <w:t>B、争取抗战形势好转</w:t>
      </w:r>
    </w:p>
    <w:p w14:paraId="090C463C">
      <w:r>
        <w:t>C、振奋全国人民的抗日精神</w:t>
      </w:r>
    </w:p>
    <w:p w14:paraId="59064B88">
      <w:r>
        <w:t>D、提高党和八路军的威望</w:t>
      </w:r>
    </w:p>
    <w:p w14:paraId="28F9DD8B">
      <w:r>
        <w:t>正确答案：ABC</w:t>
      </w:r>
    </w:p>
    <w:p w14:paraId="5FD1627D">
      <w:r>
        <w:t>答案解析：中共组织百团大战是为了克服投降危险、争取抗战形势好转和振奋全国人民的抗日精神。</w:t>
      </w:r>
    </w:p>
    <w:p w14:paraId="53242ECE"/>
    <w:p w14:paraId="014ECFED">
      <w:r>
        <w:t>174. 下列关于“七七”卢沟桥事变的叙述不正确的是(   )</w:t>
      </w:r>
    </w:p>
    <w:p w14:paraId="69EFB7F3">
      <w:r>
        <w:t>A、日本制定“国策基准”侵略方案，为了扩大在中国大陆的殖民统治，发动了卢沟桥事变</w:t>
      </w:r>
    </w:p>
    <w:p w14:paraId="033EAB6D">
      <w:r>
        <w:t>B、卢沟桥事变是日本武装侵华的开始</w:t>
      </w:r>
    </w:p>
    <w:p w14:paraId="7412EEAF">
      <w:r>
        <w:t>C、是日本全面进攻中国的开始</w:t>
      </w:r>
    </w:p>
    <w:p w14:paraId="133E4753">
      <w:r>
        <w:t>D、是中华民族的抗日战争正式爆发</w:t>
      </w:r>
    </w:p>
    <w:p w14:paraId="10AD092B">
      <w:r>
        <w:t>正确答案：ACD</w:t>
      </w:r>
    </w:p>
    <w:p w14:paraId="59BA3A54">
      <w:r>
        <w:t>答案解析：“七七”卢沟桥事变是日本武装侵华的开始。</w:t>
      </w:r>
    </w:p>
    <w:p w14:paraId="70CC7694"/>
    <w:p w14:paraId="74356653">
      <w:r>
        <w:t>175. 1937年8月，中国红军改编为八路军，总指挥、副总指挥是（  ）。</w:t>
      </w:r>
    </w:p>
    <w:p w14:paraId="2276FD0E">
      <w:r>
        <w:t>A、毛泽东</w:t>
      </w:r>
    </w:p>
    <w:p w14:paraId="367595FD">
      <w:r>
        <w:t>B、朱德</w:t>
      </w:r>
    </w:p>
    <w:p w14:paraId="2FE755B0">
      <w:r>
        <w:t>C、彭德怀</w:t>
      </w:r>
    </w:p>
    <w:p w14:paraId="34D0CE8F">
      <w:r>
        <w:t>D、刘少奇</w:t>
      </w:r>
    </w:p>
    <w:p w14:paraId="743C27D7">
      <w:r>
        <w:t>正确答案：BC</w:t>
      </w:r>
    </w:p>
    <w:p w14:paraId="167C6CF2">
      <w:r>
        <w:t>答案解析：1937年8月，中国红军改编为八路军，总指挥、副总指挥是朱德和彭德怀。</w:t>
      </w:r>
    </w:p>
    <w:p w14:paraId="1F5728B5"/>
    <w:p w14:paraId="6E782DE0">
      <w:r>
        <w:t>176. 1938年1月，新四军军部在南昌成立，军长和副军长分别是（   ）。</w:t>
      </w:r>
    </w:p>
    <w:p w14:paraId="76F4BB02">
      <w:r>
        <w:t>A、叶挺</w:t>
      </w:r>
    </w:p>
    <w:p w14:paraId="51629D71">
      <w:r>
        <w:t>B、项英</w:t>
      </w:r>
    </w:p>
    <w:p w14:paraId="48DCF237">
      <w:r>
        <w:t>C、陈毅</w:t>
      </w:r>
    </w:p>
    <w:p w14:paraId="036C8B0E">
      <w:r>
        <w:t>D、饶漱石</w:t>
      </w:r>
    </w:p>
    <w:p w14:paraId="00BAECA8">
      <w:r>
        <w:t>正确答案：AB</w:t>
      </w:r>
    </w:p>
    <w:p w14:paraId="34528077">
      <w:r>
        <w:t>答案解析：1938年1月，新四军军部在南昌成立，军长是叶挺，副军长是项英。</w:t>
      </w:r>
    </w:p>
    <w:p w14:paraId="62D79122"/>
    <w:p w14:paraId="711F97C9">
      <w:r>
        <w:t>177. 下列战役属于国民党将领指挥的是(  )。</w:t>
      </w:r>
    </w:p>
    <w:p w14:paraId="42D0BF97">
      <w:r>
        <w:t>A、平型关战役</w:t>
      </w:r>
    </w:p>
    <w:p w14:paraId="2B9DF48B">
      <w:r>
        <w:t>B、枣宜会战</w:t>
      </w:r>
    </w:p>
    <w:p w14:paraId="1C9AB077">
      <w:r>
        <w:t>C、台儿庄战役</w:t>
      </w:r>
    </w:p>
    <w:p w14:paraId="0E56202F">
      <w:r>
        <w:t>D、百团大战</w:t>
      </w:r>
    </w:p>
    <w:p w14:paraId="3A10FDFD">
      <w:r>
        <w:t>正确答案：BC</w:t>
      </w:r>
    </w:p>
    <w:p w14:paraId="3C134B9E">
      <w:r>
        <w:t>答案解析：以上战役属于国民党将领指挥的是枣宜会战和台儿庄战役。</w:t>
      </w:r>
    </w:p>
    <w:p w14:paraId="0C01C0D3"/>
    <w:p w14:paraId="6AC97F0C">
      <w:r>
        <w:t>178. 解放战争时期的大决战(   )战役。</w:t>
      </w:r>
    </w:p>
    <w:p w14:paraId="4E7E6DA8">
      <w:r>
        <w:t>A、黄海</w:t>
      </w:r>
    </w:p>
    <w:p w14:paraId="00A989F6">
      <w:r>
        <w:t>B、辽沈</w:t>
      </w:r>
    </w:p>
    <w:p w14:paraId="7F20092E">
      <w:r>
        <w:t>C、淮海</w:t>
      </w:r>
    </w:p>
    <w:p w14:paraId="342C256E">
      <w:r>
        <w:t>D、平津</w:t>
      </w:r>
    </w:p>
    <w:p w14:paraId="60D00E9A">
      <w:r>
        <w:t>正确答案：BCD</w:t>
      </w:r>
    </w:p>
    <w:p w14:paraId="231CCE3E"/>
    <w:p w14:paraId="34EAD7E7">
      <w:r>
        <w:t>179. 解放战争时期，土地改革对中国新民主主义革命胜利的作用体现在(   )。</w:t>
      </w:r>
    </w:p>
    <w:p w14:paraId="2832CE0E">
      <w:r>
        <w:t>A、广大农民分得土地并在政治上获得翻身以后，其政治觉悟和组织程度空前提高</w:t>
      </w:r>
    </w:p>
    <w:p w14:paraId="53002F1B">
      <w:r>
        <w:t>B、广泛建立和发展民兵组织，配合解放军作战</w:t>
      </w:r>
    </w:p>
    <w:p w14:paraId="18BF7576">
      <w:r>
        <w:t>C、大批青壮年农民踊跃参加人民军队</w:t>
      </w:r>
    </w:p>
    <w:p w14:paraId="0E9BC7B3">
      <w:r>
        <w:t>D、人民解放战争获得源源不断的人力、物力支援</w:t>
      </w:r>
    </w:p>
    <w:p w14:paraId="1E44A65E">
      <w:r>
        <w:t>正确答案：ABCD</w:t>
      </w:r>
    </w:p>
    <w:p w14:paraId="2FC1B4B3"/>
    <w:p w14:paraId="10CA2C09">
      <w:r>
        <w:t>180. 解放战争中最大的进攻战、最大的突围战、最大的强渡江河战役分别是(   )。</w:t>
      </w:r>
    </w:p>
    <w:p w14:paraId="1B80CE2B">
      <w:r>
        <w:t>A、淮海战役</w:t>
      </w:r>
    </w:p>
    <w:p w14:paraId="64F00280">
      <w:r>
        <w:t>B、中原战役</w:t>
      </w:r>
    </w:p>
    <w:p w14:paraId="3B10E6B7">
      <w:r>
        <w:t>C、渡江战役</w:t>
      </w:r>
    </w:p>
    <w:p w14:paraId="4249D718">
      <w:r>
        <w:t>D、上海战役</w:t>
      </w:r>
    </w:p>
    <w:p w14:paraId="14C23025">
      <w:r>
        <w:t>正确答案：ABC</w:t>
      </w:r>
    </w:p>
    <w:p w14:paraId="19BE17F1"/>
    <w:p w14:paraId="612BB015">
      <w:r>
        <w:t>181. 人民解放战争战略决战背景是(   )。</w:t>
      </w:r>
    </w:p>
    <w:p w14:paraId="748EF009">
      <w:r>
        <w:t>A、敌我双方力量对比发生重大变化</w:t>
      </w:r>
    </w:p>
    <w:p w14:paraId="351F8021">
      <w:r>
        <w:t>B、我军兵力迅速增加，装备改善</w:t>
      </w:r>
    </w:p>
    <w:p w14:paraId="66483295">
      <w:r>
        <w:t>C、国民党兵力不足，开始重点防御</w:t>
      </w:r>
    </w:p>
    <w:p w14:paraId="628417C8">
      <w:r>
        <w:t>D、翻身农民踊跃参军参战</w:t>
      </w:r>
    </w:p>
    <w:p w14:paraId="3CEE6D8D">
      <w:r>
        <w:t>正确答案：ABCD</w:t>
      </w:r>
      <w:bookmarkStart w:id="0" w:name="_GoBack"/>
      <w:bookmarkEnd w:id="0"/>
    </w:p>
    <w:p w14:paraId="21B13DE6"/>
    <w:p w14:paraId="59379828">
      <w:r>
        <w:t>182. 关于毛泽东思想形成发展过程描述正确的有(   )。</w:t>
      </w:r>
    </w:p>
    <w:p w14:paraId="68B0AE44">
      <w:r>
        <w:t>A、在土地革命战争时期形成</w:t>
      </w:r>
    </w:p>
    <w:p w14:paraId="5FB627EA">
      <w:r>
        <w:t>B、在抗日战争时期走向成熟</w:t>
      </w:r>
    </w:p>
    <w:p w14:paraId="1FA85874">
      <w:r>
        <w:t>C、在解放战争时期和中华人民共和国成立后继续发展</w:t>
      </w:r>
    </w:p>
    <w:p w14:paraId="32DDCF76">
      <w:r>
        <w:t>D、在解放战争时期和中华人民共和国成立后胜利完成</w:t>
      </w:r>
    </w:p>
    <w:p w14:paraId="78D3ACAE">
      <w:r>
        <w:t>正确答案：ABC</w:t>
      </w:r>
    </w:p>
    <w:p w14:paraId="13FD16DF"/>
    <w:p w14:paraId="12832E42">
      <w:r>
        <w:t>183. 新民主主义革命包括(   )。</w:t>
      </w:r>
    </w:p>
    <w:p w14:paraId="5B7741F3">
      <w:r>
        <w:t>A、北伐战争</w:t>
      </w:r>
    </w:p>
    <w:p w14:paraId="3F0964A6">
      <w:r>
        <w:t>B、土地革命战争</w:t>
      </w:r>
    </w:p>
    <w:p w14:paraId="392901E5">
      <w:r>
        <w:t>C、抗日战争</w:t>
      </w:r>
    </w:p>
    <w:p w14:paraId="376B778B">
      <w:r>
        <w:t>D、解放战争</w:t>
      </w:r>
    </w:p>
    <w:p w14:paraId="2194B72C">
      <w:r>
        <w:t>正确答案：ABCD</w:t>
      </w:r>
    </w:p>
    <w:p w14:paraId="2E367EE8"/>
    <w:p w14:paraId="42B8419C">
      <w:r>
        <w:t>184. 中国人民抗日战争，是近代以来中华民族反抗外敌入侵第一次取得完全胜利的民族解放战争，其历史意义有(   )。</w:t>
      </w:r>
    </w:p>
    <w:p w14:paraId="1B6FA6F1">
      <w:r>
        <w:t>A、捍卫了中国的国家主权和领土完整</w:t>
      </w:r>
    </w:p>
    <w:p w14:paraId="3EE31372">
      <w:r>
        <w:t>B、促进了中华民族的觉醒，使中国人民在精神上、组织上的进步达到了前所未有的高度</w:t>
      </w:r>
    </w:p>
    <w:p w14:paraId="1A704C18">
      <w:r>
        <w:t>C、促进了中华民族的大团结，形成了伟大的抗战精神</w:t>
      </w:r>
    </w:p>
    <w:p w14:paraId="7B7B7066">
      <w:r>
        <w:t>D、对世界各国夺取反法西斯战争的胜利、维护世界和平的伟大事业产生了巨大影响</w:t>
      </w:r>
    </w:p>
    <w:p w14:paraId="080A6920">
      <w:r>
        <w:t>正确答案：ABCD</w:t>
      </w:r>
    </w:p>
    <w:p w14:paraId="1D267177"/>
    <w:p w14:paraId="7A6955D6">
      <w:r>
        <w:t>185. 解放战争包括哪三个阶段(   )。</w:t>
      </w:r>
    </w:p>
    <w:p w14:paraId="1B4D9C90">
      <w:r>
        <w:t>A、战略防御阶段</w:t>
      </w:r>
    </w:p>
    <w:p w14:paraId="3F138D05">
      <w:r>
        <w:t>B、战略相持阶段</w:t>
      </w:r>
    </w:p>
    <w:p w14:paraId="1FA5BDEE">
      <w:r>
        <w:t>C、战略反攻阶段</w:t>
      </w:r>
    </w:p>
    <w:p w14:paraId="0562C713">
      <w:r>
        <w:t>D、战略决战阶段</w:t>
      </w:r>
    </w:p>
    <w:p w14:paraId="441E1A35">
      <w:r>
        <w:t>正确答案：ABC</w:t>
      </w:r>
    </w:p>
    <w:p w14:paraId="779444C9"/>
    <w:p w14:paraId="53524A2B">
      <w:r>
        <w:t>186. 1947年6月底，揭开人民解放战争战略进攻的序幕是(   )。</w:t>
      </w:r>
    </w:p>
    <w:p w14:paraId="00964B9C">
      <w:r>
        <w:t>A、刘邓大军挺进大别山</w:t>
      </w:r>
    </w:p>
    <w:p w14:paraId="7E566EFC">
      <w:r>
        <w:t>B、陈粟大军挺进苏鲁豫皖</w:t>
      </w:r>
    </w:p>
    <w:p w14:paraId="63344F44">
      <w:r>
        <w:t>C、陈谢兵团挺进豫西</w:t>
      </w:r>
    </w:p>
    <w:p w14:paraId="46F0033D">
      <w:r>
        <w:t>D、华东野战军发动济南战役</w:t>
      </w:r>
    </w:p>
    <w:p w14:paraId="4A9FF2D2">
      <w:r>
        <w:t>正确答案：ABC</w:t>
      </w:r>
    </w:p>
    <w:p w14:paraId="523AEA9D"/>
    <w:p w14:paraId="2B17F3A3">
      <w:r>
        <w:t>187. 人民解放战争取得胜利的因素是？</w:t>
      </w:r>
    </w:p>
    <w:p w14:paraId="3D0E1723">
      <w:r>
        <w:t>A、战争的正义性</w:t>
      </w:r>
    </w:p>
    <w:p w14:paraId="65D6C362">
      <w:r>
        <w:t>B、中共的正确决策</w:t>
      </w:r>
    </w:p>
    <w:p w14:paraId="2F7F7096">
      <w:r>
        <w:t>C、国民党的腐败</w:t>
      </w:r>
    </w:p>
    <w:p w14:paraId="0CF2ED9D">
      <w:r>
        <w:t>D、人民群众的支持</w:t>
      </w:r>
    </w:p>
    <w:p w14:paraId="4B59A84E">
      <w:r>
        <w:t>正确答案：ABCD</w:t>
      </w:r>
    </w:p>
    <w:p w14:paraId="1D358DA4"/>
    <w:p w14:paraId="40B52F2D">
      <w:r>
        <w:t>188. 三大战役是指1948年9月至1949年1月，中国人民解放军同国民党军队进行的战略决战，包括(   )三场战略性战役。三大战役的胜利，奠定了人民解放战争在全国胜利的基础。</w:t>
      </w:r>
    </w:p>
    <w:p w14:paraId="474F6947">
      <w:r>
        <w:t>A、辽沈战役</w:t>
      </w:r>
    </w:p>
    <w:p w14:paraId="3A4DE887">
      <w:r>
        <w:t>B、淮海战役</w:t>
      </w:r>
    </w:p>
    <w:p w14:paraId="62C96FBD">
      <w:r>
        <w:t>C、平津战役</w:t>
      </w:r>
    </w:p>
    <w:p w14:paraId="18A296AA">
      <w:r>
        <w:t>D、渡江战役</w:t>
      </w:r>
    </w:p>
    <w:p w14:paraId="7EEF059C">
      <w:r>
        <w:t>正确答案：ABC</w:t>
      </w:r>
    </w:p>
    <w:p w14:paraId="01EA2946"/>
    <w:p w14:paraId="78C30FF0">
      <w:r>
        <w:t>189. 从国民革命运动到解放战争时期，国共两党时而合作、时而对抗，影响两党关系的因素有(   )。</w:t>
      </w:r>
    </w:p>
    <w:p w14:paraId="6FBBC182">
      <w:r>
        <w:t>A、社会主要矛盾的变化</w:t>
      </w:r>
    </w:p>
    <w:p w14:paraId="00698F20">
      <w:r>
        <w:t>B、国共两党的阶级立场</w:t>
      </w:r>
    </w:p>
    <w:p w14:paraId="5BCE581A">
      <w:r>
        <w:t>C、国际政治势力的态度</w:t>
      </w:r>
    </w:p>
    <w:p w14:paraId="2677D058">
      <w:r>
        <w:t>D、中国社会性质的变化</w:t>
      </w:r>
    </w:p>
    <w:p w14:paraId="6627DB9A">
      <w:r>
        <w:t>正确答案：ABC</w:t>
      </w:r>
    </w:p>
    <w:p w14:paraId="4AAD3BC6"/>
    <w:p w14:paraId="35AFE97B">
      <w:r>
        <w:t>190. 下列各项中，体现了毛泽东思想在解放战争时期和中华人民共和国成立以后继续得到发展的有(   )。</w:t>
      </w:r>
    </w:p>
    <w:p w14:paraId="20E27B58">
      <w:r>
        <w:t>A、形成了人民民主专政的理论</w:t>
      </w:r>
    </w:p>
    <w:p w14:paraId="465A1097">
      <w:r>
        <w:t>B、阐述了新民主主义向社会主义转变的思想</w:t>
      </w:r>
    </w:p>
    <w:p w14:paraId="74ED9DC7">
      <w:r>
        <w:t>C、论述了社会主义社会的基本矛盾</w:t>
      </w:r>
    </w:p>
    <w:p w14:paraId="7DF93B85">
      <w:r>
        <w:t>D、提出了正确区分和处理两类不同性质矛盾的学说</w:t>
      </w:r>
    </w:p>
    <w:p w14:paraId="0068C3B8">
      <w:r>
        <w:t>正确答案：ABCD</w:t>
      </w:r>
    </w:p>
    <w:p w14:paraId="4C2EBB21"/>
    <w:p w14:paraId="2C98466F">
      <w:r>
        <w:t>191. 1947年6月，解放战争出现新的形势，下列认识正确的是(   )。</w:t>
      </w:r>
    </w:p>
    <w:p w14:paraId="24DD4FDC">
      <w:r>
        <w:t>A、中共中央决定粉碎国民党将战火引向解放区，企图破坏消耗解放区人力物力的方针</w:t>
      </w:r>
    </w:p>
    <w:p w14:paraId="00972498">
      <w:r>
        <w:t>B、不待国民党军战略进攻完全粉碎，主力打到外线去</w:t>
      </w:r>
    </w:p>
    <w:p w14:paraId="04E0BD69">
      <w:r>
        <w:t>C、解放军的数量已经超过国民党军</w:t>
      </w:r>
    </w:p>
    <w:p w14:paraId="3F35BC25">
      <w:r>
        <w:t>D、将战争引向国民党区域</w:t>
      </w:r>
    </w:p>
    <w:p w14:paraId="191C9FDF">
      <w:r>
        <w:t>正确答案：ABD</w:t>
      </w:r>
    </w:p>
    <w:p w14:paraId="5E9C289C"/>
    <w:p w14:paraId="653F0575">
      <w:r>
        <w:t>192. 下列各项中，体现毛泽东思想在解放战争时期和新中国成立以后继续得到发展的有(   )。</w:t>
      </w:r>
    </w:p>
    <w:p w14:paraId="1D3EA62D">
      <w:r>
        <w:t>A、提出了人民民主专政理论</w:t>
      </w:r>
    </w:p>
    <w:p w14:paraId="1A85C702">
      <w:r>
        <w:t>B、提出了社会主义改造理论</w:t>
      </w:r>
    </w:p>
    <w:p w14:paraId="232FA58C">
      <w:r>
        <w:t>C、提出了两类矛盾的学说特别是正确处理人民内部矛盾的理论</w:t>
      </w:r>
    </w:p>
    <w:p w14:paraId="2590EC1F">
      <w:r>
        <w:t>D、提出了把马列主义的基本原理同中国革命和建设的具体实际“第二次结合”</w:t>
      </w:r>
    </w:p>
    <w:p w14:paraId="38452171">
      <w:r>
        <w:t>正确答案：ABCD</w:t>
      </w:r>
    </w:p>
    <w:p w14:paraId="38AD44F8"/>
    <w:p w14:paraId="21A5EF16">
      <w:r>
        <w:t>193. 习近平强军思想始终把国防和军队建设放在实现中华民族伟大复兴大目标下来运筹，是在坚决（   ）、（   ）、（   ）的实践中创立并不断丰富发展的。</w:t>
      </w:r>
    </w:p>
    <w:p w14:paraId="186B3FA6">
      <w:r>
        <w:t>A、维护国家主权</w:t>
      </w:r>
    </w:p>
    <w:p w14:paraId="53826AC1">
      <w:r>
        <w:t>B、安全</w:t>
      </w:r>
    </w:p>
    <w:p w14:paraId="05D2DE99">
      <w:r>
        <w:t>C、领空</w:t>
      </w:r>
    </w:p>
    <w:p w14:paraId="6959341B">
      <w:r>
        <w:t>D、发展利益</w:t>
      </w:r>
    </w:p>
    <w:p w14:paraId="258C12E1">
      <w:r>
        <w:t>正确答案：ABD</w:t>
      </w:r>
    </w:p>
    <w:p w14:paraId="31EC736E">
      <w:r>
        <w:t>答案解析：我国面临更为严峻的国家安全形势，外部压力前所未有，传统安全威胁和非传统安全威胁相互交织，“黑天鹅”“灰犀牛”事件时有发生。</w:t>
      </w:r>
    </w:p>
    <w:p w14:paraId="4EE60AEB"/>
    <w:p w14:paraId="49AF2542">
      <w:r>
        <w:t>194. 我军经历一场广泛而深刻的军事变革，实现了政治生态重塑、组织形态重塑、力量体系重塑、作风形象重塑，在中国特色强军之路上迈出坚实步伐，取得一系列重大（   ）、（   ）、（   ）。</w:t>
      </w:r>
    </w:p>
    <w:p w14:paraId="3A31825D">
      <w:r>
        <w:t>A、理论成果</w:t>
      </w:r>
    </w:p>
    <w:p w14:paraId="4470F286">
      <w:r>
        <w:t>B、实践成果</w:t>
      </w:r>
    </w:p>
    <w:p w14:paraId="2EB79880">
      <w:r>
        <w:t>C、制度成果</w:t>
      </w:r>
    </w:p>
    <w:p w14:paraId="783EA8F8">
      <w:r>
        <w:t>D、政治成果</w:t>
      </w:r>
    </w:p>
    <w:p w14:paraId="711A1777">
      <w:r>
        <w:t>正确答案：ABC</w:t>
      </w:r>
    </w:p>
    <w:p w14:paraId="3DB1C884">
      <w:r>
        <w:t>答案解析：国防和军队建设进入新时代。党的十八大开启强国强军新征程，国防和军队建设站在新的历史起点上，具有坚实的实践基础，面临难得的发展机遇。</w:t>
      </w:r>
    </w:p>
    <w:p w14:paraId="544CBC3B"/>
    <w:p w14:paraId="691ED637">
      <w:r>
        <w:t>195. 科学的军事理论历来对军事实践具有重大先导作用。习近平强军思想既扎根中国大地，又面向世界军事发展潮流，既（   ）、（   ），又（   ）、（   ），把全面推进国防和军队现代化纳入强国复兴大战略大布局</w:t>
      </w:r>
    </w:p>
    <w:p w14:paraId="2CB0CE13">
      <w:r>
        <w:t>A、坚守初心</w:t>
      </w:r>
    </w:p>
    <w:p w14:paraId="016FA033">
      <w:r>
        <w:t>B、不忘来路</w:t>
      </w:r>
    </w:p>
    <w:p w14:paraId="684E1AA4">
      <w:r>
        <w:t>C、开拓创新</w:t>
      </w:r>
    </w:p>
    <w:p w14:paraId="52BB28DF">
      <w:r>
        <w:t>D、开辟未来</w:t>
      </w:r>
    </w:p>
    <w:p w14:paraId="120E958F">
      <w:r>
        <w:t>正确答案：ABCD</w:t>
      </w:r>
    </w:p>
    <w:p w14:paraId="395C4DBC">
      <w:r>
        <w:t>答案解析：习近平强军思想擘画了全面建成世界一流军队的方向路径。</w:t>
      </w:r>
    </w:p>
    <w:p w14:paraId="53A9A86C"/>
    <w:p w14:paraId="019E9057">
      <w:r>
        <w:t>196. 党对军队绝对领导是人民军队建军之本、强军之魂，必须全面贯彻党领导军队的一系列根本原则和制度，确保部队（   ）、（   ）、（   ）。</w:t>
      </w:r>
    </w:p>
    <w:p w14:paraId="57FDBE37">
      <w:r>
        <w:t>A、绝对忠诚</w:t>
      </w:r>
    </w:p>
    <w:p w14:paraId="01E67F23">
      <w:r>
        <w:t>B、绝对纯洁</w:t>
      </w:r>
    </w:p>
    <w:p w14:paraId="5415B408">
      <w:r>
        <w:t>C、绝对强大</w:t>
      </w:r>
    </w:p>
    <w:p w14:paraId="5B9A72AD">
      <w:r>
        <w:t>D、绝对可靠</w:t>
      </w:r>
    </w:p>
    <w:p w14:paraId="6FAF83C9">
      <w:r>
        <w:t>正确答案：ABD</w:t>
      </w:r>
    </w:p>
    <w:p w14:paraId="04C4F25D">
      <w:r>
        <w:t>答案解析：习近平强军思想提出一系列原创性重大战略思想。强调党对军队绝对领导是人民军队建军之本、强军之魂，必须全面贯彻党领导军队的一系列根本原则和制度，确保部队绝对忠诚、绝对纯洁、绝对可靠；强调军队是要准备打仗的，必须聚焦能打仗、打胜仗，创新发展军事战略指导。</w:t>
      </w:r>
    </w:p>
    <w:p w14:paraId="2290FAA7"/>
    <w:p w14:paraId="574031BC">
      <w:r>
        <w:t>197. 党的十九届六中全会提出，党确立习近平同志党（   ）、（   ），确立习近平新时代中国特色社会主义思想的指导地位，对新时代党和国家事业发展、对推进中华民族伟大复兴历史进程具有决定性意义。</w:t>
      </w:r>
    </w:p>
    <w:p w14:paraId="02D29AB8">
      <w:r>
        <w:t>A、中央的核心</w:t>
      </w:r>
    </w:p>
    <w:p w14:paraId="4EB0944F">
      <w:r>
        <w:t>B、中央的地位</w:t>
      </w:r>
    </w:p>
    <w:p w14:paraId="27CB9A00">
      <w:r>
        <w:t>C、全党的核心地位</w:t>
      </w:r>
    </w:p>
    <w:p w14:paraId="2D7C89DC">
      <w:r>
        <w:t>D、全党的决定地位</w:t>
      </w:r>
    </w:p>
    <w:p w14:paraId="6DB854E9">
      <w:r>
        <w:t>正确答案：AC</w:t>
      </w:r>
    </w:p>
    <w:p w14:paraId="3077EDA4">
      <w:r>
        <w:t>答案解析：党的十九届六中全会提出，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p>
    <w:p w14:paraId="1B29D3A8"/>
    <w:p w14:paraId="299115A5">
      <w:r>
        <w:t>198. 我国正处于一个船到中流浪更急、人到半山路更陡的时候，处于一个愈进愈难、愈进愈险而又不进则退、非进不可的时候，必然会面对各种（   ）、（   ）、（   ）、（   ）。</w:t>
      </w:r>
    </w:p>
    <w:p w14:paraId="62C702BA">
      <w:r>
        <w:t>A、重大挑战</w:t>
      </w:r>
    </w:p>
    <w:p w14:paraId="3D4B3524">
      <w:r>
        <w:t>B、重大风险</w:t>
      </w:r>
    </w:p>
    <w:p w14:paraId="3CF4DE17">
      <w:r>
        <w:t>C、重大阻力</w:t>
      </w:r>
    </w:p>
    <w:p w14:paraId="64930873">
      <w:r>
        <w:t>D、重大矛盾</w:t>
      </w:r>
    </w:p>
    <w:p w14:paraId="39F35726">
      <w:r>
        <w:t>正确答案：ABCD</w:t>
      </w:r>
    </w:p>
    <w:p w14:paraId="0F38EBD1">
      <w:r>
        <w:t>答案解析：我国正处于一个船到中流浪更急、人到半山路更陡的时候，处于一个愈进愈难、愈进愈险而又不进则退、非进不可的时候，必然会面对各种重大挑战、重大风险、重大阻力、重大矛盾。同时，维护国家政治安全和社会稳定的任务更加艰巨，意识形态领域斗争尖锐激烈，反分裂斗争形势严峻复杂，周边领土主权和海洋权益争端更加凸显，家门口生乱生战的可能性增大。“于安思危，于治忧乱。</w:t>
      </w:r>
    </w:p>
    <w:p w14:paraId="006B0356"/>
    <w:p w14:paraId="75837020">
      <w:r>
        <w:t>199. （   ）和（   ）是国家安全的坚强后盾。</w:t>
      </w:r>
    </w:p>
    <w:p w14:paraId="044A8889">
      <w:r>
        <w:t>A、教育</w:t>
      </w:r>
    </w:p>
    <w:p w14:paraId="22CD4FDD">
      <w:r>
        <w:t>B、经济</w:t>
      </w:r>
    </w:p>
    <w:p w14:paraId="1F6A6022">
      <w:r>
        <w:t>C、国防</w:t>
      </w:r>
    </w:p>
    <w:p w14:paraId="49D80574">
      <w:r>
        <w:t>D、军队建设</w:t>
      </w:r>
    </w:p>
    <w:p w14:paraId="2FF0C710">
      <w:r>
        <w:t>正确答案：CD</w:t>
      </w:r>
    </w:p>
    <w:p w14:paraId="3920CB1B">
      <w:r>
        <w:t>答案解析：国防和军队建设是国家安全的坚强后盾。强大的军队为维护国家安全提供力量支撑和根本保障，军队的羸弱对国家安全的影响是致命的，不仅难以化解危害国家安全的各种威胁，也难以抵御外来侵略、制止武装颠覆和分裂。</w:t>
      </w:r>
    </w:p>
    <w:p w14:paraId="05EE3FD7"/>
    <w:p w14:paraId="5E268803">
      <w:r>
        <w:t>200. 国家战略能力是国家（   ）、（   ）、（   ）、（   ）的综合体现。</w:t>
      </w:r>
    </w:p>
    <w:p w14:paraId="2E481259">
      <w:r>
        <w:t>A、经济实力</w:t>
      </w:r>
    </w:p>
    <w:p w14:paraId="6F84825D">
      <w:r>
        <w:t>B、科技实力</w:t>
      </w:r>
    </w:p>
    <w:p w14:paraId="75ECAA39">
      <w:r>
        <w:t>C、军事实力</w:t>
      </w:r>
    </w:p>
    <w:p w14:paraId="3405BD86">
      <w:r>
        <w:t>D、国际影响力</w:t>
      </w:r>
    </w:p>
    <w:p w14:paraId="2387161C">
      <w:r>
        <w:t>正确答案：ABCD</w:t>
      </w:r>
    </w:p>
    <w:p w14:paraId="4637568D">
      <w:r>
        <w:t>答案解析：军事实力是国家战略能力的重要组成部分。国家战略能力是国家经济实力、科技实力、军事实力、国际影响力的综合体现，在加强国际战略运筹、为国家发展营造良好环境上发挥着关键作用。</w:t>
      </w:r>
    </w:p>
    <w:p w14:paraId="27166B00"/>
    <w:p w14:paraId="09F6EB37">
      <w:r>
        <w:t>201. （   ）和（   ）是实现中华民族伟大复兴的战略支撑。</w:t>
      </w:r>
    </w:p>
    <w:p w14:paraId="21891A19">
      <w:r>
        <w:t>A、发展国防</w:t>
      </w:r>
    </w:p>
    <w:p w14:paraId="720373FE">
      <w:r>
        <w:t>B、巩固国防</w:t>
      </w:r>
    </w:p>
    <w:p w14:paraId="60973DDE">
      <w:r>
        <w:t>C、强大人民军队</w:t>
      </w:r>
    </w:p>
    <w:p w14:paraId="038859BC">
      <w:r>
        <w:t>D、发展人民军队</w:t>
      </w:r>
    </w:p>
    <w:p w14:paraId="06E1F907">
      <w:r>
        <w:t>正确答案：BC</w:t>
      </w:r>
    </w:p>
    <w:p w14:paraId="0E571271">
      <w:r>
        <w:t>答案解析：巩固国防和强大人民军队是实现中华民族伟大复兴的战略支撑。中国共产党一经成立就义无反顾肩负起实现中华民族伟大复兴的历史使命，人民军队在党的旗帜下行动和战斗，牢记初心使命，永葆性质宗旨。</w:t>
      </w:r>
    </w:p>
    <w:p w14:paraId="5EB4B8DB"/>
    <w:p w14:paraId="7F9345EB">
      <w:r>
        <w:t>202. 党的十九大提出，党在新时代的强军目标是建设一支（   ）、（   ）、（   ）的人民军队，把人民军队建设成为世界一流军队。</w:t>
      </w:r>
    </w:p>
    <w:p w14:paraId="7721388C">
      <w:r>
        <w:t>A、听党指挥</w:t>
      </w:r>
    </w:p>
    <w:p w14:paraId="6B09D9AD">
      <w:r>
        <w:t>B、能打胜仗</w:t>
      </w:r>
    </w:p>
    <w:p w14:paraId="129D572D">
      <w:r>
        <w:t>C、作风优良</w:t>
      </w:r>
    </w:p>
    <w:p w14:paraId="58EC95EC">
      <w:r>
        <w:t>D、精兵强将</w:t>
      </w:r>
    </w:p>
    <w:p w14:paraId="689E2391">
      <w:r>
        <w:t>正确答案：ABC</w:t>
      </w:r>
    </w:p>
    <w:p w14:paraId="1673EAA7">
      <w:r>
        <w:t>答案解析：习主席把建设一支听党指挥、能打胜仗、作风优良的人民军队明确为党在新形势下的强军目标。</w:t>
      </w:r>
    </w:p>
    <w:p w14:paraId="76544E02"/>
    <w:p w14:paraId="2300AD90">
      <w:r>
        <w:t>203. 我们党在领导中国（   ）、（   ）、（   ）的实践中，把马克思主义国家学说同建党建军原则与中国具体实际相结合，创造性提出并坚持党对人民军队的绝对领导。</w:t>
      </w:r>
    </w:p>
    <w:p w14:paraId="70CE7352">
      <w:r>
        <w:t>A、前进</w:t>
      </w:r>
    </w:p>
    <w:p w14:paraId="6BC505B0">
      <w:r>
        <w:t>B、革命</w:t>
      </w:r>
    </w:p>
    <w:p w14:paraId="76F84326">
      <w:r>
        <w:t>C、建设</w:t>
      </w:r>
    </w:p>
    <w:p w14:paraId="1B37F2D4">
      <w:r>
        <w:t>D、改革</w:t>
      </w:r>
    </w:p>
    <w:p w14:paraId="4C66057B">
      <w:r>
        <w:t>正确答案：BCD</w:t>
      </w:r>
    </w:p>
    <w:p w14:paraId="68558146">
      <w:r>
        <w:t>答案解析：我们党在领导中国革命、建设、改革的实践中，把马克思主义国家学说同建党建军原则与中国具体实际相结合，创造性提出并坚持党对人民军队的绝对领导</w:t>
      </w:r>
    </w:p>
    <w:p w14:paraId="7D23A8CE"/>
    <w:p w14:paraId="78CB94C4">
      <w:r>
        <w:t>204. 中国特色社会主义制度和国家治理体系具有多方面的显著优势，其中重要一条是坚持党指挥枪，确保人民军队绝对忠诚于党和人民，有力保障（   ）、（   ）、（   ）。</w:t>
      </w:r>
    </w:p>
    <w:p w14:paraId="66129827">
      <w:r>
        <w:t>A、国家领土</w:t>
      </w:r>
    </w:p>
    <w:p w14:paraId="0302477D">
      <w:r>
        <w:t>B、国家主权</w:t>
      </w:r>
    </w:p>
    <w:p w14:paraId="32B7564F">
      <w:r>
        <w:t>C、安全</w:t>
      </w:r>
    </w:p>
    <w:p w14:paraId="48AACD0A">
      <w:r>
        <w:t>D、发展利益</w:t>
      </w:r>
    </w:p>
    <w:p w14:paraId="4EB40AD4">
      <w:r>
        <w:t>正确答案：BCD</w:t>
      </w:r>
    </w:p>
    <w:p w14:paraId="462CA287">
      <w:r>
        <w:t>答案解析：党对人民军队的绝对领导制度，是我国国家制度和国家治理体系的显著优势。制度优势是一个国家的最大优势。中国特色社会主义制度和国家治理体系具有多方面的显著优势，其中重要一条是坚持党指挥枪，确保人民军队绝对忠诚于党和人民，有力保障国家主权、安全、发展利益。</w:t>
      </w:r>
    </w:p>
    <w:p w14:paraId="3BC97FD5"/>
    <w:p w14:paraId="4DB09CEF">
      <w:r>
        <w:t>205. 各级干部特别是政治干部把真理力量和人格力量统一起来，坚持求真务实，坚持公道正派，回到（   ）、（   ）、（   ）等基本原则上来，就能把政治工作威信树立起来。</w:t>
      </w:r>
    </w:p>
    <w:p w14:paraId="02EB89C4">
      <w:r>
        <w:t>A、牢记使命</w:t>
      </w:r>
    </w:p>
    <w:p w14:paraId="1CC63B91">
      <w:r>
        <w:t>B、言行一致</w:t>
      </w:r>
    </w:p>
    <w:p w14:paraId="3270E716">
      <w:r>
        <w:t>C、以身作则</w:t>
      </w:r>
    </w:p>
    <w:p w14:paraId="50E44741">
      <w:r>
        <w:t>D、以上率下</w:t>
      </w:r>
    </w:p>
    <w:p w14:paraId="4A3A6AE0">
      <w:r>
        <w:t>正确答案：BCD</w:t>
      </w:r>
    </w:p>
    <w:p w14:paraId="00E8270A">
      <w:r>
        <w:t>答案解析：把政治工作威信在全军牢固立起来。政治工作威信关系着党在军队中的形象。过去，做政治工作主要靠模范带头，红军时期政治工作是党代表做的，党代表威信很高，行军的时候，党代表走在后边，替士兵背枪，和士兵共甘苦。士兵对党代表是很拥护的。</w:t>
      </w:r>
    </w:p>
    <w:p w14:paraId="77D3BD87"/>
    <w:p w14:paraId="239C300D">
      <w:r>
        <w:t>206. 军队是“大熔炉”“大学校”，这是对我军注重（   ）的生动写照。</w:t>
      </w:r>
    </w:p>
    <w:p w14:paraId="30F09E27">
      <w:r>
        <w:t>A、培养人</w:t>
      </w:r>
    </w:p>
    <w:p w14:paraId="50FCD05A">
      <w:r>
        <w:t>B、教育人</w:t>
      </w:r>
    </w:p>
    <w:p w14:paraId="27D3433D">
      <w:r>
        <w:t>C、激励人</w:t>
      </w:r>
    </w:p>
    <w:p w14:paraId="6A3AFC70">
      <w:r>
        <w:t>D、引导人</w:t>
      </w:r>
    </w:p>
    <w:p w14:paraId="11699FE7">
      <w:r>
        <w:t>正确答案：ABCD</w:t>
      </w:r>
    </w:p>
    <w:p w14:paraId="015B4640">
      <w:r>
        <w:t>答案解析：培养什么人、怎样培养人，历来是我党我军高度重视的重大问题。军队是“大熔炉”“大学校”，这是对我军注重培养人、教育人、激励人、引导人的生动写照。</w:t>
      </w:r>
    </w:p>
    <w:p w14:paraId="6F33F63E"/>
    <w:p w14:paraId="47B7A4D0">
      <w:r>
        <w:t>207. 我军长期处于相对和平时期，军事思维容易滞后和保守，要紧跟战争形态和作战方式变化更新作战理念。必须大兴作战问题调查研究之风，研究现代战争制胜机理，加大原创性、前瞻性、预置性理论探索，构建具有我军特色、符合现代战争规律的先进作战理论体系，更好制胜未来战场。（   ）、（   ）是近代以后中国人民最迫切、最深厚的愿望。</w:t>
      </w:r>
    </w:p>
    <w:p w14:paraId="38831ADA">
      <w:r>
        <w:t>A、消除战争</w:t>
      </w:r>
    </w:p>
    <w:p w14:paraId="757C9C88">
      <w:r>
        <w:t>B、实现和平</w:t>
      </w:r>
    </w:p>
    <w:p w14:paraId="3971C122">
      <w:r>
        <w:t>C、和平统一</w:t>
      </w:r>
    </w:p>
    <w:p w14:paraId="1C4E4CE3">
      <w:r>
        <w:t>D、世界和平</w:t>
      </w:r>
    </w:p>
    <w:p w14:paraId="72DAD989">
      <w:r>
        <w:t>正确答案：AB</w:t>
      </w:r>
    </w:p>
    <w:p w14:paraId="42A43483">
      <w:r>
        <w:t>答案解析：2014年12月13日，第一个法定的南京大屠杀死难者国家公祭日，习主席在公祭仪式上指出：“和平像阳光一样温暖、像雨露一样滋润。有了阳光雨露，万物才能茁壮成长。有了和平稳定，人类才能更好实现自己的梦想。”</w:t>
      </w:r>
    </w:p>
    <w:p w14:paraId="004BE7C0"/>
    <w:p w14:paraId="0A66D541">
      <w:r>
        <w:t>208. 习主席指出，必须（   ）、（   ）、（   ），时刻保持警醒，不断振奋精神，勇于进行具有许多新的历史特点的伟大斗争。</w:t>
      </w:r>
    </w:p>
    <w:p w14:paraId="65270334">
      <w:r>
        <w:t>A、安不忘危</w:t>
      </w:r>
    </w:p>
    <w:p w14:paraId="0C6B0229">
      <w:r>
        <w:t>B、享不享乐</w:t>
      </w:r>
    </w:p>
    <w:p w14:paraId="164C95C5">
      <w:r>
        <w:t>C、存不忘亡</w:t>
      </w:r>
    </w:p>
    <w:p w14:paraId="254A4CEC">
      <w:r>
        <w:t>D、乐不忘忧</w:t>
      </w:r>
    </w:p>
    <w:p w14:paraId="1751EBD9">
      <w:r>
        <w:t>正确答案：ACD</w:t>
      </w:r>
    </w:p>
    <w:p w14:paraId="6762E4E5">
      <w:r>
        <w:t>答案解析：一个民族之所以伟大，根本就在于在任何困难和风险面前都从来不放弃、不退缩、不止步，敢于斗争、敢于胜利。习主席指出，必须安不忘危、存不忘亡、乐不忘忧，时刻保持警醒，不断振奋精神，勇于进行具有许多新的历史特点的伟大斗争。</w:t>
      </w:r>
    </w:p>
    <w:p w14:paraId="286AB6FC"/>
    <w:p w14:paraId="3688FF70">
      <w:r>
        <w:t>209. 衡量一支军队强不强，要看（   ），更要看（   ）。</w:t>
      </w:r>
    </w:p>
    <w:p w14:paraId="1FB69E7D">
      <w:r>
        <w:t>A、规模</w:t>
      </w:r>
    </w:p>
    <w:p w14:paraId="726CA067">
      <w:r>
        <w:t>B、战斗力</w:t>
      </w:r>
    </w:p>
    <w:p w14:paraId="112D11AC">
      <w:r>
        <w:t>C、凝聚力</w:t>
      </w:r>
    </w:p>
    <w:p w14:paraId="53645A41">
      <w:r>
        <w:t>D、质量</w:t>
      </w:r>
    </w:p>
    <w:p w14:paraId="42D2352C">
      <w:r>
        <w:t>正确答案：AD</w:t>
      </w:r>
    </w:p>
    <w:p w14:paraId="427DBF15">
      <w:r>
        <w:t>答案解析：衡量一支军队强不强，要看规模，更要看质量。军队装备、人员数量及其质量与军队战斗力是有机联系的，可以相互补充、相互转化。</w:t>
      </w:r>
    </w:p>
    <w:p w14:paraId="03442D12"/>
    <w:p w14:paraId="4033595D">
      <w:r>
        <w:t>210. 当前和今后一个时期，是国防和军队现代化建设的关键时期，必须紧跟世界军事和战争发展趋势，紧贴我军现代化发展进程，准确识变、科学应变、主动求变，依靠改革推动国防和军队建设实现新跨越。党的十八届三中全会也是划时代的，开启了（   ）、（   ）推进改革的新时代。</w:t>
      </w:r>
    </w:p>
    <w:p w14:paraId="65F1511F">
      <w:r>
        <w:t>A、全民深入改革</w:t>
      </w:r>
    </w:p>
    <w:p w14:paraId="75494EB7">
      <w:r>
        <w:t>B、全面深化改革</w:t>
      </w:r>
    </w:p>
    <w:p w14:paraId="788B90B4">
      <w:r>
        <w:t>C、系统整体设计</w:t>
      </w:r>
    </w:p>
    <w:p w14:paraId="35D92FA9">
      <w:r>
        <w:t>D、系统整体规划</w:t>
      </w:r>
    </w:p>
    <w:p w14:paraId="69A32DC9">
      <w:r>
        <w:t>正确答案：BC</w:t>
      </w:r>
    </w:p>
    <w:p w14:paraId="6E80DBD6">
      <w:r>
        <w:t>答案解析：在改革开放40多年历程中，党的十一届三中全会是划时代的，开启了改革开放和社会主义现代化建设历史新时期。党的十八届三中全会也是划时代的，开启了全面深化改革、系统整体设计推进改革的新时代。这次全会将深化国防和军队改革纳入全面深化改革的大盘子，上升为党的意志和国家行为，我军迈上了改革强军的新征程。</w:t>
      </w:r>
    </w:p>
    <w:p w14:paraId="5D152CD4"/>
    <w:p w14:paraId="5D8A93B2">
      <w:r>
        <w:t>211. （   ）、（   ）、（   ）的总原则，是党中央、中央军委立足党情国情军情，在把握现代军队领导指挥特点和规律的基础上确定的，有着政治上的深层次考虑。</w:t>
      </w:r>
    </w:p>
    <w:p w14:paraId="0827E057">
      <w:r>
        <w:t>A、军委管总</w:t>
      </w:r>
    </w:p>
    <w:p w14:paraId="78566638">
      <w:r>
        <w:t>B、军队体系</w:t>
      </w:r>
    </w:p>
    <w:p w14:paraId="66EF6D95">
      <w:r>
        <w:t>C、战区主战</w:t>
      </w:r>
    </w:p>
    <w:p w14:paraId="3BA2A00E">
      <w:r>
        <w:t>D、军种主建</w:t>
      </w:r>
    </w:p>
    <w:p w14:paraId="0040C1D0">
      <w:r>
        <w:t>正确答案：ACD</w:t>
      </w:r>
    </w:p>
    <w:p w14:paraId="598FCBFD">
      <w:r>
        <w:t>答案解析：军委管总、战区主战、军种主建的总原则，是党中央、中央军委立足党情国情军情，在把握现代军队领导指挥特点和规律的基础上确定的，有着政治上的深层次考虑。深化国防和军队改革，是中国特色社会主义军事制度自我完善和发展，是为了更好发挥我们军事制度的优势。</w:t>
      </w:r>
    </w:p>
    <w:p w14:paraId="4E368869"/>
    <w:p w14:paraId="25D53F7E">
      <w:r>
        <w:t>212. 改革开放是强国之路，深化国防和军队改革是强军兴军必由之路。要保持永远在路上的坚韧和执着，坚持（   ）、（   ）、（   ），把改革进行到底。</w:t>
      </w:r>
    </w:p>
    <w:p w14:paraId="71B1C0C7">
      <w:r>
        <w:t>A、坚持方向不变</w:t>
      </w:r>
    </w:p>
    <w:p w14:paraId="6060D0DD">
      <w:r>
        <w:t>B、道路不变</w:t>
      </w:r>
    </w:p>
    <w:p w14:paraId="2975E127">
      <w:r>
        <w:t>C、道路不偏</w:t>
      </w:r>
    </w:p>
    <w:p w14:paraId="6B8A877E">
      <w:r>
        <w:t>D、力度不减</w:t>
      </w:r>
    </w:p>
    <w:p w14:paraId="7D21A450">
      <w:r>
        <w:t>正确答案：ACD</w:t>
      </w:r>
    </w:p>
    <w:p w14:paraId="789D57CE">
      <w:r>
        <w:t>答案解析：习主席再次来到这里，当年种下的高山榕已是亭亭如盖、枝繁叶茂，展现出蓬勃的生命活力，见证着新时代改革不停顿、开放不止步的奋进历程。改革开放是强国之路，深化国防和军队改革是强军兴军必由之路。习主席指出，要保持永远在路上的坚韧和执着，坚持方向不变、道路不偏、力度不减，把改革进行到底。</w:t>
      </w:r>
    </w:p>
    <w:p w14:paraId="38F06BD4"/>
    <w:p w14:paraId="0D3A3226">
      <w:r>
        <w:t>213. 当今时代，新一轮（   ）、（   ）、（   ）加速推进，为我们提供了后发赶超的难得机遇，也对我们全面实施创新驱动发展战略提出了更高要求。</w:t>
      </w:r>
    </w:p>
    <w:p w14:paraId="69CFD4D7">
      <w:r>
        <w:t>A、农业革命</w:t>
      </w:r>
    </w:p>
    <w:p w14:paraId="4627D78A">
      <w:r>
        <w:t>B、科技革命</w:t>
      </w:r>
    </w:p>
    <w:p w14:paraId="4AD0F858">
      <w:r>
        <w:t>C、产业革命</w:t>
      </w:r>
    </w:p>
    <w:p w14:paraId="3921A1C9">
      <w:r>
        <w:t>D、军事革命</w:t>
      </w:r>
    </w:p>
    <w:p w14:paraId="4B53CEAD">
      <w:r>
        <w:t>正确答案：BCD</w:t>
      </w:r>
    </w:p>
    <w:p w14:paraId="5279CD63">
      <w:r>
        <w:t>答案解析：，创新已深深融入人民军队的红色血脉，成为我们这支军队最鲜明的精神禀赋。当今时代，新一轮科技革命、产业革命、军事革命加速推进，为我们提供了后发赶超的难得机遇，也对我们全面实施创新驱动发展战略提出了更高要求。</w:t>
      </w:r>
    </w:p>
    <w:p w14:paraId="1098E0E0"/>
    <w:p w14:paraId="07233E65">
      <w:r>
        <w:t>214. 科学高效的管理，对于（   ）、（   ）、（   ），具有十分重要的意义。</w:t>
      </w:r>
    </w:p>
    <w:p w14:paraId="7B1B8AF2">
      <w:r>
        <w:t>A、降低军队建设成本</w:t>
      </w:r>
    </w:p>
    <w:p w14:paraId="4490FC78">
      <w:r>
        <w:t>B、提高军事系统运行效率</w:t>
      </w:r>
    </w:p>
    <w:p w14:paraId="5C06F9EC">
      <w:r>
        <w:t>C、增强战斗力</w:t>
      </w:r>
    </w:p>
    <w:p w14:paraId="4C8DAE73">
      <w:r>
        <w:t>D、提高凝聚力</w:t>
      </w:r>
    </w:p>
    <w:p w14:paraId="342A26F7">
      <w:r>
        <w:t>正确答案：ABC</w:t>
      </w:r>
    </w:p>
    <w:p w14:paraId="13F10186">
      <w:r>
        <w:t>答案解析：军队能不能打仗、打胜仗，管理往往起着关键作用。一支军队，理论指导再好，武器装备再好，战斗人员再多，如果管理一团糟，各项要素不能集成发挥作用，也是打不了胜仗的，甚至可能是打不了仗的。科学高效的管理，对于降低军队建设成本、提高军事系统运行效率、增强战斗力，具有十分重要的意义。</w:t>
      </w:r>
    </w:p>
    <w:p w14:paraId="434CFD65"/>
    <w:p w14:paraId="7E331302">
      <w:r>
        <w:t>215. 三位一体新型军事人才培养体系体现了（   ）、（   ）、（   ）各自的特色优势，旨在建成全员全时全域的新型军事人才培养格局。</w:t>
      </w:r>
    </w:p>
    <w:p w14:paraId="7F97B08D">
      <w:r>
        <w:t>A、军队院校教育</w:t>
      </w:r>
    </w:p>
    <w:p w14:paraId="3F9ED882">
      <w:r>
        <w:t>B、部队训练实践</w:t>
      </w:r>
    </w:p>
    <w:p w14:paraId="7C110E79">
      <w:r>
        <w:t>C、军事演练考核</w:t>
      </w:r>
    </w:p>
    <w:p w14:paraId="7950AA9F">
      <w:r>
        <w:t>D、军事职业教育</w:t>
      </w:r>
    </w:p>
    <w:p w14:paraId="58C50E4F">
      <w:r>
        <w:t>正确答案：ABD</w:t>
      </w:r>
    </w:p>
    <w:p w14:paraId="551DE3E6">
      <w:r>
        <w:t>答案解析：三位一体新型军事人才培养体系体现了军队院校教育、部队训练实践、军事职业教育各自的特色优势，旨在建成全员全时全域的新型军事人才培养格局。军队院校教育是新型军事人才成长的“孵化器”，重在固本强基，发挥基础先导作用。院校教育具有理论积淀厚实、知识技术密集、人才资源集中、思想交流活跃等优势，主要功能是传授基本理论、基本知识、基本技能，培养思维方法、学习能力和创新意识。</w:t>
      </w:r>
    </w:p>
    <w:p w14:paraId="2A078191"/>
    <w:p w14:paraId="7EB385E8">
      <w:r>
        <w:t>216. 新时代军事教育方针，即坚持党对军队的(   )，为强国兴军服务，(   )，为战育人，培养德才兼备的高素质、专业化新型军事人才。</w:t>
      </w:r>
    </w:p>
    <w:p w14:paraId="3CE92A5F">
      <w:r>
        <w:t>A、绝对领导</w:t>
      </w:r>
    </w:p>
    <w:p w14:paraId="2480E4EF">
      <w:r>
        <w:t>B、立德树人</w:t>
      </w:r>
    </w:p>
    <w:p w14:paraId="3B059426">
      <w:r>
        <w:t>C、正确领导</w:t>
      </w:r>
    </w:p>
    <w:p w14:paraId="09AAAFB4">
      <w:r>
        <w:t>D、绝对服从</w:t>
      </w:r>
    </w:p>
    <w:p w14:paraId="25452B76">
      <w:r>
        <w:t>正确答案：AB</w:t>
      </w:r>
    </w:p>
    <w:p w14:paraId="0441D318">
      <w:r>
        <w:t>答案解析：全面贯彻新时代军事教育方针，加快完善三位一体新型军事人才培养体系。2019年11月，习主席在全军院校长集训开班式上鲜明提出新时代军事教育方针，即坚持党对军队的绝对领导，为强国兴军服务，立德树人，为战育人，培养德才兼备的高素质、专业化新型军事人才。</w:t>
      </w:r>
    </w:p>
    <w:p w14:paraId="419BAECD"/>
    <w:p w14:paraId="36EFABAC">
      <w:r>
        <w:t>217. 军队越是（   ），越是（   ），越是要（   ）。现代军队组织结构日益复杂，科技密集程度不断提高，专业分工更加精细，特别是随着信息化智能化迅猛发展，各类信息深度融入军队人员、组织、装备之中，形成了一张无形的复杂网络。</w:t>
      </w:r>
    </w:p>
    <w:p w14:paraId="1FCDDBD2">
      <w:r>
        <w:t>A、国际化</w:t>
      </w:r>
    </w:p>
    <w:p w14:paraId="30434363">
      <w:r>
        <w:t>B、现代化</w:t>
      </w:r>
    </w:p>
    <w:p w14:paraId="7854C32A">
      <w:r>
        <w:t>C、信息化</w:t>
      </w:r>
    </w:p>
    <w:p w14:paraId="1DF51348">
      <w:r>
        <w:t>D、法治化</w:t>
      </w:r>
    </w:p>
    <w:p w14:paraId="7F7A07AC">
      <w:r>
        <w:t>正确答案：BCD</w:t>
      </w:r>
    </w:p>
    <w:p w14:paraId="2FDBA066">
      <w:r>
        <w:t>答案解析：军队越是现代化，越是信息化，越是要法治化。现代军队组织结构日益复杂，科技密集程度不断提高，专业分工更加精细，特别是随着信息化智能化迅猛发展，各类信息深度融入军队人员、组织、装备之中，形成了一张无形的复杂网络。只有通过法规制度实施标准化、规范化、精细化的建设管理，才能使其成为组织严密、协调一致、运转自如的整体。国防和军队现代化是一场广泛而深刻的军事变革，也是一个以法治定型致远的过程。</w:t>
      </w:r>
    </w:p>
    <w:p w14:paraId="1C0A14EC"/>
    <w:p w14:paraId="0AA1E63A">
      <w:r>
        <w:t>218. 推进治军方式“三个根本性转变”，说到底是从“（   ）”到“（   ）”的转变。</w:t>
      </w:r>
    </w:p>
    <w:p w14:paraId="6A1F9461">
      <w:r>
        <w:t>A、民治</w:t>
      </w:r>
    </w:p>
    <w:p w14:paraId="3E03AE52">
      <w:r>
        <w:t>B、人治</w:t>
      </w:r>
    </w:p>
    <w:p w14:paraId="3A9521FB">
      <w:r>
        <w:t>C、法治</w:t>
      </w:r>
    </w:p>
    <w:p w14:paraId="0A8E8D43">
      <w:r>
        <w:t>D、国治</w:t>
      </w:r>
    </w:p>
    <w:p w14:paraId="516B1FE7">
      <w:r>
        <w:t>正确答案：BC</w:t>
      </w:r>
    </w:p>
    <w:p w14:paraId="611AE3C2">
      <w:r>
        <w:t>答案解析：推进治军方式“三个根本性转变”，说到底是从“人治”到“法治”的转变。曾经一个时期，重人治、轻法治现象比较突出。有的领导干部长官意志、人治观念严重，“一朝权在手，便把令来行”，以言代法、以权压法，甚至徇私枉法、违法乱纪。有的搞土政策土规定，借口高标准严要求层层加码。这些都是典型的人治思维。这些年，我军厉行法治、严肃军纪，坚决纠治有法不依、执法不严、违法不纠现象，法规制度权威性和执行力明显增强，依法治军实践取得重大进展，部队依法运行局面正在形成，但这方面还有差距。法治以法律法规为依据，具有统一性、科学性和权威性，能有效防止主观臆断、随心所欲等问题。治军方式“三个根本性转变”有着鲜明的问题导向、实践导向，革除的是“言大于法”、“情大于法”、“权大于法”等顽疾，根本的是要补齐法治化水平不高这个短板。</w:t>
      </w:r>
    </w:p>
    <w:p w14:paraId="15303DF5"/>
    <w:p w14:paraId="63554AB1">
      <w:r>
        <w:t>219. 治军带兵，必须坚持严字当头、一严到底，下大气力（   ）、（   ）、（   ）、（   ），向一切不严不实问题开刀，确保有令必行、有禁必止。</w:t>
      </w:r>
    </w:p>
    <w:p w14:paraId="70E8B6EF">
      <w:r>
        <w:t>A、治松</w:t>
      </w:r>
    </w:p>
    <w:p w14:paraId="2888454E">
      <w:r>
        <w:t>B、治散</w:t>
      </w:r>
    </w:p>
    <w:p w14:paraId="6FF71F86">
      <w:r>
        <w:t>C、治虚</w:t>
      </w:r>
    </w:p>
    <w:p w14:paraId="25DDE19D">
      <w:r>
        <w:t>D、治软</w:t>
      </w:r>
    </w:p>
    <w:p w14:paraId="5554B434">
      <w:r>
        <w:t>正确答案：ABCD</w:t>
      </w:r>
    </w:p>
    <w:p w14:paraId="06C4F326">
      <w:r>
        <w:t>答案解析：党的十八大以来，军队在从严治军方面屡出铁腕举措：“十项规定”、“禁酒令”、“八个专项清理整治”、“严格领导干部个人事项报告”、“设立基层风气监督员”……一道道军令密集发出，彰显了抓从严治军不松劲、不松手、不松气的鲜明态度。兵以治为胜，治以严为要。习主席强调，治军带兵，必须坚持严字当头、一严到底，下大气力治松、治散、治虚、治软，向一切不严不实问题开刀，确保有令必行、有禁必止。</w:t>
      </w:r>
    </w:p>
    <w:p w14:paraId="62CE1026"/>
    <w:p w14:paraId="07BC56E1">
      <w:r>
        <w:t>220. 2021年1月施行的《中华人民共和国国防法》，用“军士”取代了“士官”这个长期使用的称谓。我军军士制度是伴随（   ）和（   ）的发展而产生的。</w:t>
      </w:r>
    </w:p>
    <w:p w14:paraId="65D6670E">
      <w:r>
        <w:t>A、国家发展</w:t>
      </w:r>
    </w:p>
    <w:p w14:paraId="13FF0ACB">
      <w:r>
        <w:t>B、改革开放</w:t>
      </w:r>
    </w:p>
    <w:p w14:paraId="14641712">
      <w:r>
        <w:t>C、社会主义现代化建设</w:t>
      </w:r>
    </w:p>
    <w:p w14:paraId="0983FFE5">
      <w:r>
        <w:t>D、新时代社会主义建设</w:t>
      </w:r>
    </w:p>
    <w:p w14:paraId="4486BDA9">
      <w:r>
        <w:t>正确答案：BC</w:t>
      </w:r>
    </w:p>
    <w:p w14:paraId="7FF53022">
      <w:r>
        <w:t>答案解析：2021年1月施行的《中华人民共和国国防法》，用“军士”取代了“士官”这个长期使用的称谓。从士官到军士，反映了我军军事人力资源制度的新变化。</w:t>
      </w:r>
    </w:p>
    <w:p w14:paraId="6D5F0A2F"/>
    <w:p w14:paraId="23D4A02D">
      <w:r>
        <w:t>221. 军士在现代战争中扮演着越来越重要的角色。现代战争是体系支撑下的精兵作战，基本作战单元更加（   ）、（   ）、（   ），很多情况下战场上唱主角的已不再是整建制的部队，而是模块化的小分队，班组的地位作用明显提升，军士越来越成为战场的主角。</w:t>
      </w:r>
    </w:p>
    <w:p w14:paraId="3AC3B77B">
      <w:r>
        <w:t>A、国际化</w:t>
      </w:r>
    </w:p>
    <w:p w14:paraId="16435653">
      <w:r>
        <w:t>B、精干化</w:t>
      </w:r>
    </w:p>
    <w:p w14:paraId="2E6444D0">
      <w:r>
        <w:t>C、模块化</w:t>
      </w:r>
    </w:p>
    <w:p w14:paraId="1BA5C717">
      <w:r>
        <w:t>D、多能化</w:t>
      </w:r>
    </w:p>
    <w:p w14:paraId="27622426">
      <w:r>
        <w:t>正确答案：BCD</w:t>
      </w:r>
    </w:p>
    <w:p w14:paraId="172672EB">
      <w:r>
        <w:t>答案解析：军士在现代战争中扮演着越来越重要的角色。现代战争是体系支撑下的精兵作战，基本作战单元更加精干化、模块化、多能化，很多情况下战场上唱主角的已不再是整建制的部队，而是模块化的小分队，班组的地位作用明显提升，军士越来越成为战场的主角。纵观世界近几场局部战争，连、排、班乃至单兵的作用越来越突出，一大批集指挥、战术、技术、特战等多种技能于一身的高素质军士成为战场“尖刀”。</w:t>
      </w:r>
    </w:p>
    <w:p w14:paraId="10268E72"/>
    <w:p w14:paraId="26B1FC33">
      <w:r>
        <w:t>222. 中央军委联勤保障部队成立大会现场习主席向武汉联勤保障基地和5个联勤保障中心授予军旗。这是构建具有我军特色的现代联勤保障体制的重大战略举措。深化国防和军队改革，具体到后勤领域就是要重塑后勤体系，建设（   ）、（   ）、（   ）的后勤。</w:t>
      </w:r>
    </w:p>
    <w:p w14:paraId="4EC837AC">
      <w:r>
        <w:t>A、迅速</w:t>
      </w:r>
    </w:p>
    <w:p w14:paraId="561708B6">
      <w:r>
        <w:t>B、联合</w:t>
      </w:r>
    </w:p>
    <w:p w14:paraId="739C6829">
      <w:r>
        <w:t>C、精干</w:t>
      </w:r>
    </w:p>
    <w:p w14:paraId="30E1D3F1">
      <w:r>
        <w:t>D、高效</w:t>
      </w:r>
    </w:p>
    <w:p w14:paraId="6C160CCF">
      <w:r>
        <w:t>正确答案：BCD</w:t>
      </w:r>
    </w:p>
    <w:p w14:paraId="02E45E0B">
      <w:r>
        <w:t>答案解析：2016年9月13日，中央军委联勤保障部队成立大会在北京八一大楼隆重举行，习主席向武汉联勤保障基地和5个联勤保障中心授予军旗并致训词。这是构建具有我军特色的现代联勤保障体制的重大战略举措。习主席强调，这次深化国防和军队改革，具体到后勤领域就是要重塑后勤体系，建设联合、精干、高效的后勤。这体现了对现代后勤建设规律的深刻把握，为后勤领域聚焦保障打赢、加快转型重塑明确了目标引领。</w:t>
      </w:r>
    </w:p>
    <w:p w14:paraId="592104EF"/>
    <w:p w14:paraId="7ABAC9A7">
      <w:r>
        <w:t>223. (   )、(   )是我军政治本色的集中体现，是我军区别于一切其他性质军队的一个重要标志。</w:t>
      </w:r>
    </w:p>
    <w:p w14:paraId="2381B134">
      <w:r>
        <w:t>A、艰苦奋斗</w:t>
      </w:r>
    </w:p>
    <w:p w14:paraId="57C7EE4B">
      <w:r>
        <w:t>B、勤俭建军</w:t>
      </w:r>
    </w:p>
    <w:p w14:paraId="1E4BF0B7">
      <w:r>
        <w:t>C、刻苦训练</w:t>
      </w:r>
    </w:p>
    <w:p w14:paraId="4221B905">
      <w:r>
        <w:t>D、拥军拥民</w:t>
      </w:r>
    </w:p>
    <w:p w14:paraId="16983168">
      <w:r>
        <w:t>正确答案：AB</w:t>
      </w:r>
    </w:p>
    <w:p w14:paraId="122AB23F">
      <w:r>
        <w:t>答案解析：艰苦奋斗、勤俭建军是我军政治本色的集中体现，是我军区别于一切其他性质军队的一个重要标志。勤俭建军不仅是生活作风和工作作风问题，更是政治问题，它体现了中国共产党人的政治品格和价值取向。</w:t>
      </w:r>
    </w:p>
    <w:p w14:paraId="3AF52AF2"/>
    <w:p w14:paraId="1A570866">
      <w:r>
        <w:t>224. 作风优良是人民军队（   ）、（   ）、（   ）的集中体现。</w:t>
      </w:r>
    </w:p>
    <w:p w14:paraId="7EE8B415">
      <w:r>
        <w:t>A、性质</w:t>
      </w:r>
    </w:p>
    <w:p w14:paraId="064B13C9">
      <w:r>
        <w:t>B、宗旨</w:t>
      </w:r>
    </w:p>
    <w:p w14:paraId="6748016A">
      <w:r>
        <w:t>C、本色</w:t>
      </w:r>
    </w:p>
    <w:p w14:paraId="1819D06C">
      <w:r>
        <w:t>D、风采</w:t>
      </w:r>
    </w:p>
    <w:p w14:paraId="742F4487">
      <w:r>
        <w:t>正确答案：ABC</w:t>
      </w:r>
    </w:p>
    <w:p w14:paraId="27D67C75">
      <w:r>
        <w:t>答案解析：习主席指出，作风优良是我军的鲜明特色和政治优势，必须把作风建设作为军队一项基础性长期性工作抓紧抓实，永葆人民军队政治本色，把好传统带进新征程，将好作风弘扬在新时代。</w:t>
      </w:r>
    </w:p>
    <w:p w14:paraId="240A791E"/>
    <w:p w14:paraId="2760CD49">
      <w:r>
        <w:t>225. 腐败是社会毒瘤，对我们党和军队伤害最大。腐败的本质是权力(   )、(   )。军队越反腐越坚强、越纯洁、越有战斗力。</w:t>
      </w:r>
    </w:p>
    <w:p w14:paraId="6BB75395">
      <w:r>
        <w:t>A、出轨</w:t>
      </w:r>
    </w:p>
    <w:p w14:paraId="0FCC66E7">
      <w:r>
        <w:t>B、越权</w:t>
      </w:r>
    </w:p>
    <w:p w14:paraId="40C9B762">
      <w:r>
        <w:t>C、越轨</w:t>
      </w:r>
    </w:p>
    <w:p w14:paraId="36E11DA4">
      <w:r>
        <w:t>D、私权</w:t>
      </w:r>
    </w:p>
    <w:p w14:paraId="43E021C1">
      <w:r>
        <w:t>正确答案：AC</w:t>
      </w:r>
    </w:p>
    <w:p w14:paraId="33C2095A">
      <w:r>
        <w:t>答案解析：腐败是社会毒瘤，对我们党和军队伤害最大。腐败的本质是权力出轨、越轨。对一个国家、一个社会来说，腐败扰乱正常政治秩序，窃取国家财富，破坏社会公序良俗，如果任其蔓延，必然导致民怨载道、社会动荡、政权垮台。</w:t>
      </w:r>
    </w:p>
    <w:p w14:paraId="6A9B501E"/>
    <w:p w14:paraId="115C3DCF">
      <w:r>
        <w:t>226. 军队是最讲（   ）的，纪律严明是战斗力的重要源泉。一支军队的（   ），不仅要看其人数，不仅要看其（   ），还要看其（   ）。一支没有纪律的军队，只能是乌合之众。</w:t>
      </w:r>
    </w:p>
    <w:p w14:paraId="6EDC4E80">
      <w:r>
        <w:t>A、纪律</w:t>
      </w:r>
    </w:p>
    <w:p w14:paraId="35690DFD">
      <w:r>
        <w:t>B、力量</w:t>
      </w:r>
    </w:p>
    <w:p w14:paraId="39120A83">
      <w:r>
        <w:t>C、武器装备</w:t>
      </w:r>
    </w:p>
    <w:p w14:paraId="2038726E">
      <w:r>
        <w:t>D、纪律性</w:t>
      </w:r>
    </w:p>
    <w:p w14:paraId="4341ED1D">
      <w:r>
        <w:t>正确答案：ABCD</w:t>
      </w:r>
    </w:p>
    <w:p w14:paraId="43BE7DE5">
      <w:r>
        <w:t>答案解析：军队是最讲纪律的，纪律严明是战斗力的重要源泉。一支军队的力量，不仅要看其人数，不仅要看其武器装备，还要看其纪律性。一支没有纪律的军队，只能是乌合之众。正所谓严治之军，所向披靡；无治之兵，百万无益。马克思主义政党在创立并领导军队进行革命的过程中，历来强调高度的纪律性。</w:t>
      </w:r>
    </w:p>
    <w:p w14:paraId="432DAC3B"/>
    <w:p w14:paraId="52C69E5A">
      <w:r>
        <w:t>227. 中国人民解放军素以纪律严明著称于世，自创建之日起就把革命的坚定性、政治的自觉性、纪律的严肃性结合起来，（   ）、（   ）、（   ），千军万马有令必行、有禁必止，攻如猛虎、守如泰山。</w:t>
      </w:r>
    </w:p>
    <w:p w14:paraId="1B2D9A86">
      <w:r>
        <w:t>A、统一意志</w:t>
      </w:r>
    </w:p>
    <w:p w14:paraId="42D2BF3D">
      <w:r>
        <w:t>B、统一部署</w:t>
      </w:r>
    </w:p>
    <w:p w14:paraId="021A5503">
      <w:r>
        <w:t>C、统一指挥</w:t>
      </w:r>
    </w:p>
    <w:p w14:paraId="665D372A">
      <w:r>
        <w:t>D、统一行动</w:t>
      </w:r>
    </w:p>
    <w:p w14:paraId="70FA6F8B">
      <w:r>
        <w:t>正确答案：ACD</w:t>
      </w:r>
    </w:p>
    <w:p w14:paraId="1504F520">
      <w:r>
        <w:t>答案解析：作为党领导下的人民军队，我军素以纪律严明著称于世，自创建之日起就把革命的坚定性、政治的自觉性、纪律的严肃性结合起来，统一意志、统一指挥、统一行动，千军万马有令必行、有禁必止，攻如猛虎、守如泰山。正是由于有了建立在高度政治觉悟基础上的革命纪律，将士们哪怕冻饿交加，也不拿群众一针一线；哪怕烈火焚身，也岿然不动，直至付出生命；哪怕身陷绝境，也坚守战位，慷慨赴死。</w:t>
      </w:r>
    </w:p>
    <w:p w14:paraId="16F5A9F5"/>
    <w:p w14:paraId="2477E051">
      <w:r>
        <w:t>228. 加强基层党组织建设，要以提升（   ）为重点，（   ），（   ）的能力、（   ）的能力。</w:t>
      </w:r>
    </w:p>
    <w:p w14:paraId="31046242">
      <w:r>
        <w:t>A、组织力</w:t>
      </w:r>
    </w:p>
    <w:p w14:paraId="72E6BEC9">
      <w:r>
        <w:t>B、突出政治功能</w:t>
      </w:r>
    </w:p>
    <w:p w14:paraId="74E7FAAE">
      <w:r>
        <w:t>C、增强带领官兵遂行作战任务</w:t>
      </w:r>
    </w:p>
    <w:p w14:paraId="5417869D">
      <w:r>
        <w:t>D、领导单位全面建设的能力和解决自身问题</w:t>
      </w:r>
    </w:p>
    <w:p w14:paraId="4D0E7112">
      <w:r>
        <w:t>正确答案：ABCD</w:t>
      </w:r>
    </w:p>
    <w:p w14:paraId="7AB00E60">
      <w:r>
        <w:t>答案解析：加强基层党组织建设，要以提升组织力为重点，突出政治功能，增强带领官兵遂行作战任务的能力、领导单位全面建设的能力和解决自身问题的能力。强化政治引领，坚持用党的科学理论建连育人，坚持从思想上政治上建设和掌握部队，把政治建军要求落实到基层建设各方面和全过程，确保党对军队的绝对领导直达基层、直达官兵。</w:t>
      </w:r>
    </w:p>
    <w:p w14:paraId="2AB6B190"/>
    <w:p w14:paraId="746FE8E4">
      <w:r>
        <w:t>229. 我们讲勤俭建军，既要（   ），更要强调（   ）。</w:t>
      </w:r>
    </w:p>
    <w:p w14:paraId="7B3BC92F">
      <w:r>
        <w:t>A、花了钱、办好事</w:t>
      </w:r>
    </w:p>
    <w:p w14:paraId="7E429527">
      <w:r>
        <w:t>B、少花钱、多办事</w:t>
      </w:r>
    </w:p>
    <w:p w14:paraId="71791B18">
      <w:r>
        <w:t>C、花好钱、办好事</w:t>
      </w:r>
    </w:p>
    <w:p w14:paraId="2EBCC0EF">
      <w:r>
        <w:t>D、即花钱、又办事</w:t>
      </w:r>
    </w:p>
    <w:p w14:paraId="4C2165F0">
      <w:r>
        <w:t>正确答案：BC</w:t>
      </w:r>
    </w:p>
    <w:p w14:paraId="31F06E88">
      <w:r>
        <w:t>答案解析：军费使用要聚焦战斗力标准，科学确定投向投量，把好钢用在刀刃上，决不能大手大脚、铺张浪费，也不要花在那些花花草草、吃吃喝喝、热热闹闹的事情上，确保有限的经费用在该用的地方、用出效益来。花钱要有章法，谁来花、花在哪、花多少，都要立好规矩、定好标准，严格执行预算，严格监督检查，严格全过程管控，提高精准度和效费比，确保财力向战斗力有效转化。</w:t>
      </w:r>
    </w:p>
    <w:p w14:paraId="27697564"/>
    <w:p w14:paraId="24EB9FE0">
      <w:r>
        <w:t>230. 国防和军队现代化是一场广泛而深刻的军事变革，但是改革举措尚未完全落地时，（   ）、（   ）、（   ）等方面还有很多工作要做，需要在法治下推进改革。</w:t>
      </w:r>
    </w:p>
    <w:p w14:paraId="5BABC2CC">
      <w:r>
        <w:t>A、理顺章程</w:t>
      </w:r>
    </w:p>
    <w:p w14:paraId="738C4E2A">
      <w:r>
        <w:t>B、完善机制</w:t>
      </w:r>
    </w:p>
    <w:p w14:paraId="117EFDD8">
      <w:r>
        <w:t>C、理顺关系</w:t>
      </w:r>
    </w:p>
    <w:p w14:paraId="5F7D7CDC">
      <w:r>
        <w:t>D、提高效率</w:t>
      </w:r>
    </w:p>
    <w:p w14:paraId="17FF5B79">
      <w:r>
        <w:t>正确答案：BCD</w:t>
      </w:r>
    </w:p>
    <w:p w14:paraId="45FE58A6">
      <w:r>
        <w:t>答案解析：国防和军队现代化是一场广泛而深刻的军事变革，也是一个以法治定型致远的过程。这些年，我军注重发挥法治的引导、推动、规范、保障作用，实现了组织架构和力量体系的整体性、革命性重塑。同时，一些改革举措尚未完全落地，在完善机制、理顺关系、提高效能等方面还有很多工作要做，仍然需要在法治下推进改革，在改革中完善法治，建立一整套符合现代军事发展规律、体现我军特色的科学的组织模式、制度安排和运作方式。</w:t>
      </w:r>
    </w:p>
    <w:p w14:paraId="25164705"/>
    <w:p w14:paraId="4F027252">
      <w:r>
        <w:t>231. 新时代人民军队的现代化，是为实现中华民族伟大复兴提供战略支撑的现代化，是机械化信息化智能化融合发展的现代化，是永葆人民军队（   ）、（   ）、（   ）的现代化。</w:t>
      </w:r>
    </w:p>
    <w:p w14:paraId="03DF6A89">
      <w:r>
        <w:t>A、性质</w:t>
      </w:r>
    </w:p>
    <w:p w14:paraId="7BEEAFA4">
      <w:r>
        <w:t>B、本质</w:t>
      </w:r>
    </w:p>
    <w:p w14:paraId="3A131A45">
      <w:r>
        <w:t>C、宗旨</w:t>
      </w:r>
    </w:p>
    <w:p w14:paraId="50784C62">
      <w:r>
        <w:t>D、本色</w:t>
      </w:r>
    </w:p>
    <w:p w14:paraId="48F40FF7">
      <w:r>
        <w:t>正确答案：ACD</w:t>
      </w:r>
    </w:p>
    <w:p w14:paraId="74E85F71">
      <w:r>
        <w:t>答案解析：新时代人民军队的现代化，是为实现中华民族伟大复兴提供战略支撑的现代化，是机械化信息化智能化融合发展的现代化，是永葆人民军队性质、宗旨、本色的现代化。军队越是现代化，越需要制度创新作保证。</w:t>
      </w:r>
    </w:p>
    <w:p w14:paraId="5C67530A"/>
    <w:p w14:paraId="4ECB1891">
      <w:r>
        <w:t>232. 从深化国防和军队改革实际看，已有的改革成果需要巩固拓展，已经推出的改革方案需要狠抓落实，没有完成的改革任务需要加紧推进，这都需要保持改革的（   ）、（   ）、（   ）。</w:t>
      </w:r>
    </w:p>
    <w:p w14:paraId="4B44632D">
      <w:r>
        <w:t>A、定力</w:t>
      </w:r>
    </w:p>
    <w:p w14:paraId="18B6BCB5">
      <w:r>
        <w:t>B、恒心</w:t>
      </w:r>
    </w:p>
    <w:p w14:paraId="2BC605C8">
      <w:r>
        <w:t>C、韧劲</w:t>
      </w:r>
    </w:p>
    <w:p w14:paraId="5F4B3EA0">
      <w:r>
        <w:t>D、决心</w:t>
      </w:r>
    </w:p>
    <w:p w14:paraId="40ACA98A">
      <w:r>
        <w:t>正确答案：ABC</w:t>
      </w:r>
    </w:p>
    <w:p w14:paraId="208B3750">
      <w:r>
        <w:t>答案解析：从深化国防和军队改革实际看，已有的改革成果需要巩固拓展，已经推出的改革方案需要狠抓落实，没有完成的改革任务需要加紧推进，这都需要保持改革的定力、恒心、韧劲。改革已经走过千山万水，但仍需跋山涉水，改革永远在路上。当前和今后一个时期，是国防和军队现代化建设的关键时期，必须紧跟世界军事和战争发展趋势，紧贴我军现代化发展进程，准确识变、科学应变、主动求变，依靠改革推动国防和军队建设实现新跨越。</w:t>
      </w:r>
    </w:p>
    <w:p w14:paraId="2CD0777F"/>
    <w:p w14:paraId="34F22033">
      <w:r>
        <w:t>233. 敢于（   ）、敢于（   ），是党和人民不可战胜的强大精神力量。党和人民取得的一切成就，不是天上掉下来的，不是别人恩赐的，而是通过不断斗争取得的。</w:t>
      </w:r>
    </w:p>
    <w:p w14:paraId="1E097BDC">
      <w:r>
        <w:t>A、参战</w:t>
      </w:r>
    </w:p>
    <w:p w14:paraId="691BA7BF">
      <w:r>
        <w:t>B、斗争</w:t>
      </w:r>
    </w:p>
    <w:p w14:paraId="44D2C5C0">
      <w:r>
        <w:t>C、胜利</w:t>
      </w:r>
    </w:p>
    <w:p w14:paraId="1F455E78">
      <w:r>
        <w:t>D、出战</w:t>
      </w:r>
    </w:p>
    <w:p w14:paraId="6D60A647">
      <w:r>
        <w:t>正确答案：BC</w:t>
      </w:r>
    </w:p>
    <w:p w14:paraId="514A985C">
      <w:r>
        <w:t>答案解析：敢于斗争、敢于胜利，是党和人民不可战胜的强大精神力量。党和人民取得的一切成就，不是天上掉下来的，不是别人恩赐的，而是通过不断斗争取得的。我们党自成立以来，一刻也没有停止过斗争。党在内忧外患中诞生、在历经磨难中成长、在攻坚克难中壮大，为了人民、国家、民族，为了理想信念，无论敌人如何强大、道路如何艰险、挑战如何严峻，党总是绝不畏惧、绝不退缩，不怕牺牲、百折不挠。</w:t>
      </w:r>
    </w:p>
    <w:p w14:paraId="5DF55529"/>
    <w:p w14:paraId="2DF60D63">
      <w:r>
        <w:t>234. 现代战争发展很快，对各级指挥员的（   ）、（   ）、（   ）、（   ）提出很高要求，如果指挥员不能做到懂打仗、善谋略、会指挥，不精通联合作战指挥，就会成为制约部队能打仗、打胜仗的一个突出短板。</w:t>
      </w:r>
    </w:p>
    <w:p w14:paraId="73D312B0">
      <w:r>
        <w:t>A、战略思维</w:t>
      </w:r>
    </w:p>
    <w:p w14:paraId="358B6136">
      <w:r>
        <w:t>B、信息素养</w:t>
      </w:r>
    </w:p>
    <w:p w14:paraId="20BF3BE0">
      <w:r>
        <w:t>C、应对能力</w:t>
      </w:r>
    </w:p>
    <w:p w14:paraId="3B5642CC">
      <w:r>
        <w:t>D、谋划水平</w:t>
      </w:r>
    </w:p>
    <w:p w14:paraId="7FD5C120">
      <w:r>
        <w:t>正确答案：ABCD</w:t>
      </w:r>
    </w:p>
    <w:p w14:paraId="2CD85B22">
      <w:r>
        <w:t>答案解析：从指挥员看，作战双方主观指导能力对于战争胜负至关重要。战争既是双方物质力量的比拼，也是主观指导和指挥艺术的较量。纵观世界战争史，战将的军事素养和指挥水平高低，很大程度上决定和主导着战争胜负。历史上，我军之所以所向披靡、战无不胜，很重要的就是有一大批骁勇善战的指挥员，他们对统帅部的战略指导心领神会，结合战场实际创造性运用，展现出高敌一筹的指挥能力和水平。</w:t>
      </w:r>
    </w:p>
    <w:p w14:paraId="66ECEA85"/>
    <w:p w14:paraId="65376CD3">
      <w:r>
        <w:t>235. 实践表明，现代战争中高效灵敏的指挥手段对指挥起着“倍增器”作用，这要求我们必须加快推进指挥信息系统集成改造和升级换代，把各种（   ）、（   ）、（   ）融合起来，进一步打通指挥链路、提高指挥效能。</w:t>
      </w:r>
    </w:p>
    <w:p w14:paraId="7A7FB287">
      <w:r>
        <w:t>A、作战力量</w:t>
      </w:r>
    </w:p>
    <w:p w14:paraId="42FA88D8">
      <w:r>
        <w:t>B、作战人员</w:t>
      </w:r>
    </w:p>
    <w:p w14:paraId="76862CDC">
      <w:r>
        <w:t>C、作战单元</w:t>
      </w:r>
    </w:p>
    <w:p w14:paraId="532C01BF">
      <w:r>
        <w:t>D、作战要素</w:t>
      </w:r>
    </w:p>
    <w:p w14:paraId="59A26F90">
      <w:r>
        <w:t>正确答案：ACD</w:t>
      </w:r>
    </w:p>
    <w:p w14:paraId="56B8B34A">
      <w:r>
        <w:t>答案解析：实践表明，现代战争中高效灵敏的指挥手段对指挥起着“倍增器”作用，没有先进作战指挥手段的一方很容易陷入同部队“失联”甚至被动挨打的局面。这要求我们必须加快推进指挥信息系统集成改造和升级换代，把各种作战力量、作战单元、作战要素融合起来，进一步打通指挥链路、提高指挥效能。</w:t>
      </w:r>
    </w:p>
    <w:p w14:paraId="0504F53B"/>
    <w:p w14:paraId="539A8480">
      <w:r>
        <w:t>236. 红色基因是人民军队最宝贵的精神财富，必须代代传承。我党我军的红色基因，是在长期革命斗争和建设发展中打下的鲜明底色，集中体现了我军（   ）、（   ）、（   ）。</w:t>
      </w:r>
    </w:p>
    <w:p w14:paraId="256CA58F">
      <w:r>
        <w:t>A、本质</w:t>
      </w:r>
    </w:p>
    <w:p w14:paraId="367FCC39">
      <w:r>
        <w:t>B、性质</w:t>
      </w:r>
    </w:p>
    <w:p w14:paraId="18112462">
      <w:r>
        <w:t>C、宗旨</w:t>
      </w:r>
    </w:p>
    <w:p w14:paraId="4284900C">
      <w:r>
        <w:t>D、本色</w:t>
      </w:r>
    </w:p>
    <w:p w14:paraId="55BEB89B">
      <w:r>
        <w:t>正确答案：BCD</w:t>
      </w:r>
    </w:p>
    <w:p w14:paraId="234C889F">
      <w:r>
        <w:t>答案解析：红色基因是人民军队最宝贵的精神财富，必须代代传承。我党我军的红色基因，是在长期革命斗争和建设发展中打下的鲜明底色，集中体现了我军性质、宗旨、本色。回顾我军90多年发展历程，人民军队在党的旗帜下前进，形成了一整套建军治军原则，发展了人民战争的战略战术，培育了特有的光荣传统和优良作风。</w:t>
      </w:r>
    </w:p>
    <w:p w14:paraId="18FE58FC"/>
    <w:p w14:paraId="1EB56971">
      <w:r>
        <w:t>237. 构建新时代人民军队思想政治教育体系，必须深入学习贯彻习主席关于加强和改进军队思想政治教育工作的一系列指示要求，创新教育(   )、(   )、(   )、(   )工作运行和制度机制，努力开创新时代人民军队思想政治教育新局面。</w:t>
      </w:r>
    </w:p>
    <w:p w14:paraId="3B2E150C">
      <w:r>
        <w:t>A、理念</w:t>
      </w:r>
    </w:p>
    <w:p w14:paraId="7E70FC4E">
      <w:r>
        <w:t>B、内容</w:t>
      </w:r>
    </w:p>
    <w:p w14:paraId="6DB56C8A">
      <w:r>
        <w:t>C、方法</w:t>
      </w:r>
    </w:p>
    <w:p w14:paraId="58DDDF5D">
      <w:r>
        <w:t>D、力量</w:t>
      </w:r>
    </w:p>
    <w:p w14:paraId="189C8F6F">
      <w:r>
        <w:t>正确答案：ABCD</w:t>
      </w:r>
    </w:p>
    <w:p w14:paraId="59FE720C">
      <w:r>
        <w:t>答案解析：立起新时代思想政治教育的好样子。注重体系建设是现代军事力量建设的重要特征，战斗力建设要靠体系，思想政治教育也要成体系。构建新时代人民军队思想政治教育体系，必须深入学习贯彻习主席关于加强和改进军队思想政治教育工作的一系列指示要求，创新教育理念、内容、方法、力量、工作运行和制度机制，努力开创新时代人民军队思想政治教育新局面。</w:t>
      </w:r>
    </w:p>
    <w:p w14:paraId="702CCCC5"/>
    <w:p w14:paraId="0FFF2ABB">
      <w:r>
        <w:t>238. 建设强大人民军队，首要的是毫不动摇坚持党对人民军队绝对领导的（   ）和（   ），坚持人民军队（   ）和（   ）属于党中央和中央军委，全面深入贯彻军委主席负责制。</w:t>
      </w:r>
    </w:p>
    <w:p w14:paraId="75956F84">
      <w:r>
        <w:t>A、根本原则</w:t>
      </w:r>
    </w:p>
    <w:p w14:paraId="5AC1C10B">
      <w:r>
        <w:t>B、制度</w:t>
      </w:r>
    </w:p>
    <w:p w14:paraId="55CB3316">
      <w:r>
        <w:t>C、最高领导权</w:t>
      </w:r>
    </w:p>
    <w:p w14:paraId="7BA8D9C8">
      <w:r>
        <w:t>D、指挥权</w:t>
      </w:r>
    </w:p>
    <w:p w14:paraId="43F3FF32">
      <w:r>
        <w:t>正确答案：ABCD</w:t>
      </w:r>
    </w:p>
    <w:p w14:paraId="2A0E3FF3">
      <w:r>
        <w:t>答案解析：建设强大人民军队，首要的是毫不动摇坚持党对人民军队绝对领导的根本原则和制度，坚持人民军队最高领导权和指挥权属于党中央和中央军委，全面深入贯彻军委主席负责制。在风雨如磐的漫长革命道路上，我军将士讲得最多的一句话是：只要跟党走，一定能胜利。党的领导，是人民军队始终保持强大凝聚力、向心力、创造力、战斗力的根本保证。</w:t>
      </w:r>
    </w:p>
    <w:p w14:paraId="26C888C7"/>
    <w:p w14:paraId="19B2D17B">
      <w:r>
        <w:t>239. 随着我国综合国力不断提升，我们在国际战略运筹中可以运用（   ）、（   ）、（   ）、（   ）、（   ）等多种手段，但军事手段始终是保底的。只有以强大军事实力作依托，才能把维护国家战略全局稳定的主动权牢牢掌握在自己手中。</w:t>
      </w:r>
    </w:p>
    <w:p w14:paraId="3AC1A234">
      <w:r>
        <w:t>A、政治</w:t>
      </w:r>
    </w:p>
    <w:p w14:paraId="36E9BC92">
      <w:r>
        <w:t>B、外交</w:t>
      </w:r>
    </w:p>
    <w:p w14:paraId="2A79399E">
      <w:r>
        <w:t>C、经济</w:t>
      </w:r>
    </w:p>
    <w:p w14:paraId="54CECA70">
      <w:r>
        <w:t>D、文化</w:t>
      </w:r>
    </w:p>
    <w:p w14:paraId="3385EC18">
      <w:r>
        <w:t>E、法理</w:t>
      </w:r>
    </w:p>
    <w:p w14:paraId="786D63C3">
      <w:r>
        <w:t>正确答案：ABCDE</w:t>
      </w:r>
    </w:p>
    <w:p w14:paraId="4FA4F155">
      <w:r>
        <w:t>答案解析：，加强军事力量建设，也可以对经济社会发展和科技创新产生溢出效应和拉动效应，有利于增强国家战略能力。随着我国综合国力不断提升，我们在国际战略运筹中可以运用政治、外交、经济、文化、法理等多种手段，但军事手段始终是保底的。只有以强大军事实力作依托，才能把维护国家战略全局稳定的主动权牢牢掌握在自己手中。</w:t>
      </w:r>
    </w:p>
    <w:p w14:paraId="39ECDF90"/>
    <w:p w14:paraId="33EB2520">
      <w:r>
        <w:t>240. 党和人民所需就是军队使命任务所系。人民军队自成立起，就英勇投身为中国人民（   ）、（   ），为中华民族（   ）、（   ）的历史洪流。</w:t>
      </w:r>
    </w:p>
    <w:p w14:paraId="5D94A3F8">
      <w:r>
        <w:t>A、求解放</w:t>
      </w:r>
    </w:p>
    <w:p w14:paraId="0F688ABE">
      <w:r>
        <w:t>B、求幸福</w:t>
      </w:r>
    </w:p>
    <w:p w14:paraId="60850A6D">
      <w:r>
        <w:t>C、谋独立</w:t>
      </w:r>
    </w:p>
    <w:p w14:paraId="3D94BB60">
      <w:r>
        <w:t>D、谋复兴</w:t>
      </w:r>
    </w:p>
    <w:p w14:paraId="0B1EFC59">
      <w:r>
        <w:t>正确答案：ABCD</w:t>
      </w:r>
    </w:p>
    <w:p w14:paraId="1FFEE350">
      <w:r>
        <w:t>答案解析：党和人民所需就是军队使命任务所系。人民军队自成立起，就英勇投身为中国人民求解放、求幸福，为中华民族谋独立、谋复兴的历史洪流。在革命战争年代，我军以无往不胜的英雄气概、坚韧不拔的革命毅力、灵活机动的战略战术、英勇顽强的战斗作风。</w:t>
      </w:r>
    </w:p>
    <w:p w14:paraId="1A7A1E39"/>
    <w:p w14:paraId="6DADC6F7">
      <w:r>
        <w:t>241. 强调党对军队绝对领导是人民军队建军之本、强军之魂，强调创新是引领发展的第一动力，必须坚持向科技创新要战斗力，统筹推进军事（   ）、（   ）、（   ）、（   ）、（   ）等各方面创新，建设创新型人民军队。</w:t>
      </w:r>
    </w:p>
    <w:p w14:paraId="20ED9B64">
      <w:r>
        <w:t>A、理论</w:t>
      </w:r>
    </w:p>
    <w:p w14:paraId="1287D3AB">
      <w:r>
        <w:t>B、技术</w:t>
      </w:r>
    </w:p>
    <w:p w14:paraId="56CEF53B">
      <w:r>
        <w:t>C、组织</w:t>
      </w:r>
    </w:p>
    <w:p w14:paraId="53235D0A">
      <w:r>
        <w:t>D、管理</w:t>
      </w:r>
    </w:p>
    <w:p w14:paraId="08619E4E">
      <w:r>
        <w:t>E、文化</w:t>
      </w:r>
    </w:p>
    <w:p w14:paraId="751D227D">
      <w:r>
        <w:t>正确答案：ABCDE</w:t>
      </w:r>
    </w:p>
    <w:p w14:paraId="7E46F385">
      <w:r>
        <w:t>答案解析：习近平强军思想提出一系列原创性重大战略思想。这一思想，强调强国必须强军，巩固国防和强大人民军队是新时代坚持和发展中国特色社会主义、实现中华民族伟大复兴的战略支撑；强调党在新时代的强军目标是建设一支听党指挥、能打胜仗、作风优良的人民军队，必须同国家现代化进程相一致，确保到2027年实现建军一百年奋斗目标，力争到2035年基本实现国防和军队现代化，到本世纪中叶把人民军队全面建成世界一流军队。近年来，我军经历一场广泛而深刻的军事变革，实现了政治生态重塑、组织形态重塑、力量体系重塑、作风形象重塑，在中国特色强军之路上迈出坚实步伐，取得一系列重大理论成果、实践成果、制度成果。</w:t>
      </w:r>
    </w:p>
    <w:p w14:paraId="373C3FDD"/>
    <w:p w14:paraId="21987C63">
      <w:r>
        <w:t>242. 当今时代，战争将在(   )等作战行动地位凸显，积极主动灵活多变的战略战术仍然是赢得主动、克敌制胜的利器。</w:t>
      </w:r>
    </w:p>
    <w:p w14:paraId="5A40AD90">
      <w:r>
        <w:t>A、多域同时展开</w:t>
      </w:r>
    </w:p>
    <w:p w14:paraId="31E78AC6">
      <w:r>
        <w:t>B、网电作战</w:t>
      </w:r>
    </w:p>
    <w:p w14:paraId="3DC5DD0C">
      <w:r>
        <w:t>C、空天袭击</w:t>
      </w:r>
    </w:p>
    <w:p w14:paraId="46FD6AB0">
      <w:r>
        <w:t>D、无人作战</w:t>
      </w:r>
    </w:p>
    <w:p w14:paraId="21A55AC7">
      <w:r>
        <w:t>正确答案：ABCD</w:t>
      </w:r>
    </w:p>
    <w:p w14:paraId="72304595"/>
    <w:p w14:paraId="0EE707ED">
      <w:r>
        <w:t>243. 当今时代，要遵循现代战争制胜机理，加紧锻造新质新域的作战能力手段，灵活运用(   )等战法。</w:t>
      </w:r>
    </w:p>
    <w:p w14:paraId="68B95AC5">
      <w:r>
        <w:t>A、总体战</w:t>
      </w:r>
    </w:p>
    <w:p w14:paraId="293EA722">
      <w:r>
        <w:t>B、认知战</w:t>
      </w:r>
    </w:p>
    <w:p w14:paraId="237F9460">
      <w:r>
        <w:t>C、跨域战</w:t>
      </w:r>
    </w:p>
    <w:p w14:paraId="76A97B47">
      <w:r>
        <w:t>D、智能战</w:t>
      </w:r>
    </w:p>
    <w:p w14:paraId="3E934F4D">
      <w:r>
        <w:t>正确答案：ABCD</w:t>
      </w:r>
    </w:p>
    <w:p w14:paraId="3E345D1C"/>
    <w:p w14:paraId="49D45215">
      <w:r>
        <w:t>244. 当今时代，要遵循现代战争制胜机理，锤炼降维打击、非对称打击等打法，(   )进而赢得胜利。</w:t>
      </w:r>
    </w:p>
    <w:p w14:paraId="07014669">
      <w:r>
        <w:t>A、不按敌人套路打</w:t>
      </w:r>
    </w:p>
    <w:p w14:paraId="4A18A138">
      <w:r>
        <w:t>B、盯着敌人软肋打</w:t>
      </w:r>
    </w:p>
    <w:p w14:paraId="3150B850">
      <w:r>
        <w:t>C、发挥我军优长打</w:t>
      </w:r>
    </w:p>
    <w:p w14:paraId="6840898B">
      <w:r>
        <w:t>D、在“以能击不能”中掌控作战制权</w:t>
      </w:r>
    </w:p>
    <w:p w14:paraId="30C729C1">
      <w:r>
        <w:t>正确答案：ABCD</w:t>
      </w:r>
    </w:p>
    <w:p w14:paraId="1FCD4BFF"/>
    <w:p w14:paraId="18501FD1">
      <w:r>
        <w:t>245. 当今时代，从某种意义上讲，打仗就是打保障。随着国际军事竞争格局深刻变化，国家利益和军队使命任务不断拓展，作战保障时空跨度急剧扩大，特别是战争(   )，保障的强度、难度和速度空前增加，必须不断深化国防动员，构建一体化国家战略体系和能力，形成既能战略速胜又能战略持久的强大战争能力和战争潜力。</w:t>
      </w:r>
    </w:p>
    <w:p w14:paraId="761B0971">
      <w:r>
        <w:t>A、作战进程快</w:t>
      </w:r>
    </w:p>
    <w:p w14:paraId="520D8C0D">
      <w:r>
        <w:t>B、毁伤能力强</w:t>
      </w:r>
    </w:p>
    <w:p w14:paraId="3687E42A">
      <w:r>
        <w:t>C、力量控制精</w:t>
      </w:r>
    </w:p>
    <w:p w14:paraId="5096450A">
      <w:r>
        <w:t>D、技术含量高</w:t>
      </w:r>
    </w:p>
    <w:p w14:paraId="1B63D614">
      <w:r>
        <w:t>正确答案：ABCD</w:t>
      </w:r>
    </w:p>
    <w:p w14:paraId="0484316C"/>
    <w:p w14:paraId="60C29B3A">
      <w:r>
        <w:t>246. 毛泽东同志指出，武器装备是战争胜负的重要因素，但不是决定性因素，决定性因素是人而不是物。他要求部队要发扬(   )的作风。</w:t>
      </w:r>
    </w:p>
    <w:p w14:paraId="05EA919D">
      <w:r>
        <w:t>A、勇敢战斗</w:t>
      </w:r>
    </w:p>
    <w:p w14:paraId="050E35E4">
      <w:r>
        <w:t>B、不怕牺牲</w:t>
      </w:r>
    </w:p>
    <w:p w14:paraId="15A931D8">
      <w:r>
        <w:t>C、不怕疲劳</w:t>
      </w:r>
    </w:p>
    <w:p w14:paraId="3FC0AD12">
      <w:r>
        <w:t>D、连续作战</w:t>
      </w:r>
    </w:p>
    <w:p w14:paraId="5DA057D8">
      <w:r>
        <w:t>正确答案：ABCD</w:t>
      </w:r>
    </w:p>
    <w:p w14:paraId="11AC86A5"/>
    <w:p w14:paraId="163A11DF">
      <w:r>
        <w:t>247. 作战重心是实施作战的要害。毛泽东同志强调，要先打分散和孤立之敌，后打集中和强大之敌。在长期革命战争实践中，我军在数量、规模和装备上常常处于劣势，首先歼灭(   )，则集中强大、守备坚固和据守大城市之敌即变弱了，这就为下一步攻歼创造了条件。</w:t>
      </w:r>
    </w:p>
    <w:p w14:paraId="360BFB68">
      <w:r>
        <w:t>A、孤立分散</w:t>
      </w:r>
    </w:p>
    <w:p w14:paraId="5846BD68">
      <w:r>
        <w:t>B、守备薄弱</w:t>
      </w:r>
    </w:p>
    <w:p w14:paraId="08FE9F4C">
      <w:r>
        <w:t>C、据守中小城市之敌</w:t>
      </w:r>
    </w:p>
    <w:p w14:paraId="2DB66CA6">
      <w:r>
        <w:t>D、据守大城市之敌</w:t>
      </w:r>
    </w:p>
    <w:p w14:paraId="028FD53C">
      <w:r>
        <w:t>正确答案：ABC</w:t>
      </w:r>
    </w:p>
    <w:p w14:paraId="725B884E"/>
    <w:p w14:paraId="5CF9811B">
      <w:r>
        <w:t>248. 作战判断是筹划作战的前提，毛泽东同志指出，要在战略上藐视敌人和在战术上重视敌人，要(   )。</w:t>
      </w:r>
    </w:p>
    <w:p w14:paraId="65BE86F2">
      <w:r>
        <w:t>A、敢于同它们斗争</w:t>
      </w:r>
    </w:p>
    <w:p w14:paraId="059D8817">
      <w:r>
        <w:t>B、敢于夺取胜利</w:t>
      </w:r>
    </w:p>
    <w:p w14:paraId="02928FA4">
      <w:r>
        <w:t>C、采取谨慎态度</w:t>
      </w:r>
    </w:p>
    <w:p w14:paraId="0F4D3388">
      <w:r>
        <w:t>D、讲究斗争艺术</w:t>
      </w:r>
    </w:p>
    <w:p w14:paraId="7110F06E">
      <w:r>
        <w:t>正确答案：ABCD</w:t>
      </w:r>
    </w:p>
    <w:p w14:paraId="246E21D6"/>
    <w:p w14:paraId="1EE59BCE">
      <w:r>
        <w:t>249. 当今时代，百年变局与世纪疫情相互叠加，国家间战略博弈更加激烈，我们要时刻保持清醒和坚定，不畏一切险阻，不怕一切困难，把战略上藐视敌人同战术上重视敌人有机结合起来，对各种可能发生的情况做好充分的准备(   )。周密备战与慎重初战</w:t>
      </w:r>
    </w:p>
    <w:p w14:paraId="5AFE7BAC">
      <w:r>
        <w:t>A、既不畏敌</w:t>
      </w:r>
    </w:p>
    <w:p w14:paraId="4614ACF0">
      <w:r>
        <w:t>B、亦不轻敌</w:t>
      </w:r>
    </w:p>
    <w:p w14:paraId="6FACB157">
      <w:r>
        <w:t>C、敢于斗争</w:t>
      </w:r>
    </w:p>
    <w:p w14:paraId="15A5B75D">
      <w:r>
        <w:t>D、善于胜利</w:t>
      </w:r>
    </w:p>
    <w:p w14:paraId="5465E764">
      <w:r>
        <w:t>正确答案：ABCD</w:t>
      </w:r>
    </w:p>
    <w:p w14:paraId="084A477B"/>
    <w:p w14:paraId="36A4F7C3">
      <w:r>
        <w:t>250. 当今时代，处在由大向强发展关键阶段的中国，面临的挑战复杂多样。这要求我们必须(   )；必须预计到最困难最复杂的情况，并把这种情况当作一切作战准备的出发点，做充分细致准备，制订一体实施的周密计划，实现不打则已、打则必胜。</w:t>
      </w:r>
    </w:p>
    <w:p w14:paraId="11F3ACCA">
      <w:r>
        <w:t>A、强化战备观念</w:t>
      </w:r>
    </w:p>
    <w:p w14:paraId="29F5CA1F">
      <w:r>
        <w:t>B、提高打赢本领</w:t>
      </w:r>
    </w:p>
    <w:p w14:paraId="10913CDC">
      <w:r>
        <w:t>C、做好随时打仗的准备</w:t>
      </w:r>
    </w:p>
    <w:p w14:paraId="354074D3">
      <w:r>
        <w:t>D、真正按照打仗的标准搞建设、谋发展、抓备战</w:t>
      </w:r>
    </w:p>
    <w:p w14:paraId="403A3AB8">
      <w:r>
        <w:t>正确答案：ABCD</w:t>
      </w:r>
    </w:p>
    <w:p w14:paraId="04749605"/>
    <w:p w14:paraId="0EFDCB0A">
      <w:r>
        <w:t>251. 当今时代，体系破击、精打制胜等正成为现代作战理论的关键词，我们必须转变传统歼敌夺地的作战思维，把追求震慑效应、剥夺敌方战力作为作战重要选项(   )。</w:t>
      </w:r>
    </w:p>
    <w:p w14:paraId="0D1B88B3">
      <w:r>
        <w:t>A、加紧锻造夺控综合制权</w:t>
      </w:r>
    </w:p>
    <w:p w14:paraId="28AC6505">
      <w:r>
        <w:t>B、占据战场主动的能力手段</w:t>
      </w:r>
    </w:p>
    <w:p w14:paraId="339716CF">
      <w:r>
        <w:t>C、达成摧毁敌方作战关键支持要素</w:t>
      </w:r>
    </w:p>
    <w:p w14:paraId="3B0C6D3A">
      <w:r>
        <w:t>D、剥夺其持续作战的客观物质基础</w:t>
      </w:r>
    </w:p>
    <w:p w14:paraId="77551767">
      <w:r>
        <w:t>E、瓦解其遂行战争意志的作战目的</w:t>
      </w:r>
    </w:p>
    <w:p w14:paraId="0B9095B6">
      <w:r>
        <w:t>正确答案：ABCDE</w:t>
      </w:r>
    </w:p>
    <w:p w14:paraId="6D4E459A"/>
    <w:p w14:paraId="3FA006ED">
      <w:r>
        <w:t>252. 作战指导是驾驭作战的准绳，毛泽东同志指出，特别是弱小之军必须遵循事物发展的客观规律(   )。</w:t>
      </w:r>
    </w:p>
    <w:p w14:paraId="07E64B79">
      <w:r>
        <w:t>A、从局部入手</w:t>
      </w:r>
    </w:p>
    <w:p w14:paraId="5F5EEB6A">
      <w:r>
        <w:t>B、不断通过局部胜利的量的积累</w:t>
      </w:r>
    </w:p>
    <w:p w14:paraId="4186BA7C">
      <w:r>
        <w:t>C、以引起质的飞跃</w:t>
      </w:r>
    </w:p>
    <w:p w14:paraId="0F559623">
      <w:r>
        <w:t>D、认为初战的胜败对战争的全局影响极大</w:t>
      </w:r>
    </w:p>
    <w:p w14:paraId="4D818E8C">
      <w:r>
        <w:t>正确答案：ABCD</w:t>
      </w:r>
    </w:p>
    <w:p w14:paraId="7091E61D"/>
    <w:p w14:paraId="1D682731">
      <w:r>
        <w:t>253. 当今时代，战争越来越呈现出混合化态势，安全威胁复杂多样多维，并呈现多域联动的特点，战争实践变化要求我们，作战指导要通盘考虑、全局考量，从战场实际出发抓枢纽(   )，形成反混合战争能力的整体涌现，确保实现全胜的战略目标。</w:t>
      </w:r>
    </w:p>
    <w:p w14:paraId="6DD6E451">
      <w:r>
        <w:t>A、统筹好主要战略方向和其他战略方向斗争</w:t>
      </w:r>
    </w:p>
    <w:p w14:paraId="6163841D">
      <w:r>
        <w:t>B、统筹好传统安全领域与新型安全领域的军事斗争</w:t>
      </w:r>
    </w:p>
    <w:p w14:paraId="58081C4A">
      <w:r>
        <w:t>C、统筹好政治、经济、外交、军事、文化、舆论等各条战线</w:t>
      </w:r>
    </w:p>
    <w:p w14:paraId="11C355C4">
      <w:r>
        <w:t>D、实现作战效果相互叠加、累积</w:t>
      </w:r>
    </w:p>
    <w:p w14:paraId="58F994CF">
      <w:r>
        <w:t>正确答案：ABCD</w:t>
      </w:r>
    </w:p>
    <w:p w14:paraId="1DC53DC3"/>
    <w:p w14:paraId="42D586A1">
      <w:r>
        <w:t>254. 当今时代，战争是体系与体系的对抗，体系破击的根本是要打敌重心、要害，作战行动必须紧紧围绕打敌重心展开，所选目标必须是敌整个战争系统中的(   )。</w:t>
      </w:r>
    </w:p>
    <w:p w14:paraId="1626CD22">
      <w:r>
        <w:t>A、关键</w:t>
      </w:r>
    </w:p>
    <w:p w14:paraId="1F1F515F">
      <w:r>
        <w:t>B、要害</w:t>
      </w:r>
    </w:p>
    <w:p w14:paraId="706AA530">
      <w:r>
        <w:t>C、关节</w:t>
      </w:r>
    </w:p>
    <w:p w14:paraId="7F230BBC">
      <w:r>
        <w:t>D、细节</w:t>
      </w:r>
    </w:p>
    <w:p w14:paraId="2EA18412">
      <w:r>
        <w:t>正确答案：ABC</w:t>
      </w:r>
    </w:p>
    <w:p w14:paraId="23563F83"/>
    <w:p w14:paraId="39361771">
      <w:r>
        <w:t>255. 在战役战斗上(   )，是我军作战的一贯思想。</w:t>
      </w:r>
    </w:p>
    <w:p w14:paraId="20FC6A5D">
      <w:r>
        <w:t>A、集中绝对优势兵力</w:t>
      </w:r>
    </w:p>
    <w:p w14:paraId="3C23E4E6">
      <w:r>
        <w:t>B、采取迂回包围战术</w:t>
      </w:r>
    </w:p>
    <w:p w14:paraId="4DD4D800">
      <w:r>
        <w:t>C、各个歼灭敌人</w:t>
      </w:r>
    </w:p>
    <w:p w14:paraId="401CC04F">
      <w:r>
        <w:t>D、整体歼灭敌人</w:t>
      </w:r>
    </w:p>
    <w:p w14:paraId="466FA33F">
      <w:r>
        <w:t>正确答案：ABC</w:t>
      </w:r>
    </w:p>
    <w:p w14:paraId="7B075ADC"/>
    <w:p w14:paraId="17907B1A">
      <w:r>
        <w:t>256. 军事平均主义可能导致(   )。红军第五次反“围剿”时“六路分兵”“全线抵御”就是军事平均主义的表现。</w:t>
      </w:r>
    </w:p>
    <w:p w14:paraId="257E2668">
      <w:r>
        <w:t>A、没有全局力量优势</w:t>
      </w:r>
    </w:p>
    <w:p w14:paraId="10E092D5">
      <w:r>
        <w:t>B、没有局部力量优势</w:t>
      </w:r>
    </w:p>
    <w:p w14:paraId="75A1B946">
      <w:r>
        <w:t>C、不能制敌反被敌所制</w:t>
      </w:r>
    </w:p>
    <w:p w14:paraId="7E5D05A2">
      <w:r>
        <w:t>D、达到制敌目标</w:t>
      </w:r>
    </w:p>
    <w:p w14:paraId="4A34D3D5">
      <w:r>
        <w:t>正确答案：ABC</w:t>
      </w:r>
    </w:p>
    <w:p w14:paraId="1748F420"/>
    <w:p w14:paraId="70B23D5B">
      <w:r>
        <w:t>257. 当今时代，信息力、机动力、打击力等都空前增强，集中优势兵力要求在更加多元领域中集中和运用己方优势，更多采取“貌散而神聚，形散而力合”的方式，将分布在多维战场的诸作战力量动态集中联合起来，依靠多种战斗要素的(   )，突然改变与对方战斗力量的对比，形成重锤效应，克敌制胜。</w:t>
      </w:r>
    </w:p>
    <w:p w14:paraId="5E19B64B">
      <w:r>
        <w:t>A、质量累聚</w:t>
      </w:r>
    </w:p>
    <w:p w14:paraId="2D51EC14">
      <w:r>
        <w:t>B、效能融合</w:t>
      </w:r>
    </w:p>
    <w:p w14:paraId="00AECB72">
      <w:r>
        <w:t>C、即时聚优</w:t>
      </w:r>
    </w:p>
    <w:p w14:paraId="7D4727DD">
      <w:r>
        <w:t>D、逐步分散</w:t>
      </w:r>
    </w:p>
    <w:p w14:paraId="4FBDE554">
      <w:r>
        <w:t>正确答案：ABC</w:t>
      </w:r>
    </w:p>
    <w:p w14:paraId="2CF9D3C4"/>
    <w:p w14:paraId="62B2C5F2">
      <w:r>
        <w:t>258. 当今时代，战争形态和作战样式加速演变(   )，必须不断提高科技创新对军队建设和战斗力发展的贡献率。</w:t>
      </w:r>
    </w:p>
    <w:p w14:paraId="4A17B996">
      <w:r>
        <w:t>A、武器装备对打赢战争不重要</w:t>
      </w:r>
    </w:p>
    <w:p w14:paraId="1F2BFBAD">
      <w:r>
        <w:t>B、依赖传统武力</w:t>
      </w:r>
    </w:p>
    <w:p w14:paraId="61F57963">
      <w:r>
        <w:t>C、科技成为核心战斗力</w:t>
      </w:r>
    </w:p>
    <w:p w14:paraId="4D1D1410">
      <w:r>
        <w:t>D、武器装备对打赢战争越来越重要</w:t>
      </w:r>
    </w:p>
    <w:p w14:paraId="71BEDABB">
      <w:r>
        <w:t>正确答案：CD</w:t>
      </w:r>
    </w:p>
    <w:p w14:paraId="094EFEDB"/>
    <w:p w14:paraId="462BB680">
      <w:r>
        <w:t>259. 解放战争时期毛泽东提出的(   )等重要思想，完全符合战争制胜的普遍规律，是打赢未来战争的重要遵循。</w:t>
      </w:r>
    </w:p>
    <w:p w14:paraId="0A9B4212">
      <w:r>
        <w:t>A、从政治上开展新式整军</w:t>
      </w:r>
    </w:p>
    <w:p w14:paraId="450AA8FA">
      <w:r>
        <w:t>B、从战略力量上实施广泛动员</w:t>
      </w:r>
    </w:p>
    <w:p w14:paraId="36D38CB6">
      <w:r>
        <w:t>C、从力量上逐步实现强弱转换</w:t>
      </w:r>
    </w:p>
    <w:p w14:paraId="135791A9">
      <w:r>
        <w:t>D、以灵活机动的战略战术战胜敌人</w:t>
      </w:r>
    </w:p>
    <w:p w14:paraId="540F165E">
      <w:r>
        <w:t>正确答案：ABCD</w:t>
      </w:r>
    </w:p>
    <w:p w14:paraId="06479A7F"/>
    <w:p w14:paraId="6A31A904">
      <w:r>
        <w:t>260. 1947年,毛泽东在全军掀起新式整军运动,通过(   )，组织“官教兵、兵教官、兵教兵”的群众性练兵运动，使我军的政治素质和军事素质出现质的飞跃。</w:t>
      </w:r>
    </w:p>
    <w:p w14:paraId="59E78417">
      <w:r>
        <w:t>A、整顿思想</w:t>
      </w:r>
    </w:p>
    <w:p w14:paraId="0E21042A">
      <w:r>
        <w:t>B、整顿组织</w:t>
      </w:r>
    </w:p>
    <w:p w14:paraId="3E5CB817">
      <w:r>
        <w:t>C、整顿作风</w:t>
      </w:r>
    </w:p>
    <w:p w14:paraId="134FACB8">
      <w:r>
        <w:t>D、广泛开展批评和自我批评</w:t>
      </w:r>
    </w:p>
    <w:p w14:paraId="269B0921">
      <w:r>
        <w:t>正确答案：ABCD</w:t>
      </w:r>
    </w:p>
    <w:p w14:paraId="68BB63B2"/>
    <w:p w14:paraId="7CA48AD8">
      <w:r>
        <w:t>261. 毛泽东广泛动员，从政治上依靠广大人民群众的思想启示我们，战争力量最深厚的根源在于广大人民群众，必须(   )，才能在战争中立于不败之地。</w:t>
      </w:r>
    </w:p>
    <w:p w14:paraId="0C4CEB34">
      <w:r>
        <w:t>A、关注广大人民的最根本利益</w:t>
      </w:r>
    </w:p>
    <w:p w14:paraId="314FEC4D">
      <w:r>
        <w:t>B、实施广泛动员</w:t>
      </w:r>
    </w:p>
    <w:p w14:paraId="0ED5FFEF">
      <w:r>
        <w:t>C、采取适应动员的武装力量编制体制</w:t>
      </w:r>
    </w:p>
    <w:p w14:paraId="2B06DC9E">
      <w:r>
        <w:t>D、进一步增强内部凝聚力和组织力</w:t>
      </w:r>
    </w:p>
    <w:p w14:paraId="342042E1">
      <w:r>
        <w:t>正确答案：ABCD</w:t>
      </w:r>
    </w:p>
    <w:p w14:paraId="1D1C9922"/>
    <w:p w14:paraId="20077F04">
      <w:r>
        <w:t>262. 毛泽东主张并坚持慎重初战，坚决彻底消灭反动统治的思想启示我们，未来战争出现高度的信息化智能化特征，可能首战即决战，必须重视初战的设计,一旦开启战事，就要(   )。</w:t>
      </w:r>
    </w:p>
    <w:p w14:paraId="4FAFFCB7">
      <w:r>
        <w:t>A、从最根本的利益出发</w:t>
      </w:r>
    </w:p>
    <w:p w14:paraId="6F2DAA05">
      <w:r>
        <w:t>B、始终坚持既定目标</w:t>
      </w:r>
    </w:p>
    <w:p w14:paraId="55773515">
      <w:r>
        <w:t>C、排除外界干扰</w:t>
      </w:r>
    </w:p>
    <w:p w14:paraId="43367956">
      <w:r>
        <w:t>D、坚决彻底完成作战任务</w:t>
      </w:r>
    </w:p>
    <w:p w14:paraId="76EE28E4">
      <w:r>
        <w:t>E、赢得战争最后胜利</w:t>
      </w:r>
    </w:p>
    <w:p w14:paraId="0038152C">
      <w:r>
        <w:t>正确答案：ABCDE</w:t>
      </w:r>
    </w:p>
    <w:p w14:paraId="61FADE95"/>
    <w:p w14:paraId="72AE4AE5">
      <w:r>
        <w:t>263. 战争设计最关键的，是从战略上把握全局，营造更广泛有利的作战态势。毛泽东在复杂困难条件下，通过逐步改变力量对比，争取最终胜利的思想启示我们，面对强敌(   )。</w:t>
      </w:r>
    </w:p>
    <w:p w14:paraId="1E10CC92">
      <w:r>
        <w:t>A、要对自身作战能力有清醒准确把握</w:t>
      </w:r>
    </w:p>
    <w:p w14:paraId="2FFCA2D3">
      <w:r>
        <w:t>B、要对敌方形势进行合理前瞻</w:t>
      </w:r>
    </w:p>
    <w:p w14:paraId="1936CEBB">
      <w:r>
        <w:t>C、增强己方力量</w:t>
      </w:r>
    </w:p>
    <w:p w14:paraId="66FEA7C6">
      <w:r>
        <w:t>D、削弱敌方力量</w:t>
      </w:r>
    </w:p>
    <w:p w14:paraId="27A74ECF">
      <w:r>
        <w:t>E、逐步改变战争的进程和结局</w:t>
      </w:r>
    </w:p>
    <w:p w14:paraId="67837715">
      <w:r>
        <w:t>正确答案：ABCDE</w:t>
      </w:r>
    </w:p>
    <w:p w14:paraId="4DE53030"/>
    <w:p w14:paraId="3F8B587F">
      <w:r>
        <w:t>264. 毛泽东在实践中总结探索战法，关注重点指挥问题的思想启示我们(   )，才能在战争中抓住重点赢得主动。</w:t>
      </w:r>
    </w:p>
    <w:p w14:paraId="3D0B9822">
      <w:r>
        <w:t>A、要以灵活机动的战役战斗战胜敌人</w:t>
      </w:r>
    </w:p>
    <w:p w14:paraId="345ABD32">
      <w:r>
        <w:t>B、不断探索新的战法</w:t>
      </w:r>
    </w:p>
    <w:p w14:paraId="46E11D18">
      <w:r>
        <w:t>C、集中绝对优势兵力</w:t>
      </w:r>
    </w:p>
    <w:p w14:paraId="6DEDD899">
      <w:r>
        <w:t>D、力求最大限度地消耗和打击敌人</w:t>
      </w:r>
    </w:p>
    <w:p w14:paraId="170F3305">
      <w:r>
        <w:t>E、不被非主要目标或矛盾所左右</w:t>
      </w:r>
    </w:p>
    <w:p w14:paraId="171E619B">
      <w:r>
        <w:t>正确答案：ABCDE</w:t>
      </w:r>
    </w:p>
    <w:p w14:paraId="112FC607"/>
    <w:p w14:paraId="47B5FDC8">
      <w:r>
        <w:t>265. 在解放战争初期，毛泽东指示“以歼灭敌人有生力量为主要目标，不以保守或夺取城市和地方为主要目标”。他确立的(   )，使我军完全摆脱了争夺城市土地的思想束缚，抓住了战争中最本质、最关键的因素，赢得了战争主动权。</w:t>
      </w:r>
    </w:p>
    <w:p w14:paraId="2DD670C4">
      <w:r>
        <w:t>A、大踏步前进</w:t>
      </w:r>
    </w:p>
    <w:p w14:paraId="5FEA7ABB">
      <w:r>
        <w:t>B、大踏步后退</w:t>
      </w:r>
    </w:p>
    <w:p w14:paraId="271CC0AF">
      <w:r>
        <w:t>C、不在乎一城一地的得失</w:t>
      </w:r>
    </w:p>
    <w:p w14:paraId="6C5E4C97">
      <w:r>
        <w:t>D、以消灭敌人有生力量为目标的思想</w:t>
      </w:r>
    </w:p>
    <w:p w14:paraId="55D88E59">
      <w:r>
        <w:t>正确答案：ABCD</w:t>
      </w:r>
    </w:p>
    <w:p w14:paraId="70620D48"/>
    <w:p w14:paraId="0A37CF4E">
      <w:r>
        <w:t>266. 人民军队始终是党和人民完全可以信赖的英雄军队，包括(   )。</w:t>
      </w:r>
    </w:p>
    <w:p w14:paraId="6821BC6A">
      <w:r>
        <w:t>A、有信心、有能力维护国家主权、统一和领土完整，</w:t>
      </w:r>
    </w:p>
    <w:p w14:paraId="5A0D9C4E">
      <w:r>
        <w:t>B、有信心、有能力为实现中华民族伟大复兴提供战略支撑，</w:t>
      </w:r>
    </w:p>
    <w:p w14:paraId="5B3998A6">
      <w:r>
        <w:t>C、有信心、有能力为世界和平与发展作出更大贡献。</w:t>
      </w:r>
    </w:p>
    <w:p w14:paraId="10291458">
      <w:r>
        <w:t>D、有信心、有能力解放台湾。</w:t>
      </w:r>
    </w:p>
    <w:p w14:paraId="0CBDE951">
      <w:r>
        <w:t>正确答案：ABC</w:t>
      </w:r>
    </w:p>
    <w:p w14:paraId="7ABEB764">
      <w:r>
        <w:t>答案解析：人民军队始终是党和人民完全可以信赖的英雄军队，有信心、有能力维护国家主权、统一和领土完整，有信心、有能力为实现中华民族伟大复兴提供战略支撑，有信心、有能力为世界和平与发展作出更大贡献。</w:t>
      </w:r>
    </w:p>
    <w:p w14:paraId="33208883"/>
    <w:p w14:paraId="60B7F072">
      <w:r>
        <w:t>267. 必须贯彻新时代党的强军思想，贯彻新时代军事战略方针，坚持党对人民军队的绝对领导，坚持(   )。</w:t>
      </w:r>
    </w:p>
    <w:p w14:paraId="4B3EA612">
      <w:r>
        <w:t>A、政治建军</w:t>
      </w:r>
    </w:p>
    <w:p w14:paraId="3A32B776">
      <w:r>
        <w:t>B、改革强军</w:t>
      </w:r>
    </w:p>
    <w:p w14:paraId="36BB84D0">
      <w:r>
        <w:t>C、科技强军</w:t>
      </w:r>
    </w:p>
    <w:p w14:paraId="2039036A">
      <w:r>
        <w:t>D、人才强军</w:t>
      </w:r>
    </w:p>
    <w:p w14:paraId="38012367">
      <w:r>
        <w:t>E、依法治军</w:t>
      </w:r>
    </w:p>
    <w:p w14:paraId="319107C3">
      <w:r>
        <w:t>正确答案：ABCDE</w:t>
      </w:r>
    </w:p>
    <w:p w14:paraId="11D72BF2">
      <w:r>
        <w:t>答案解析：必须贯彻新时代党的强军思想，贯彻新时代军事战略方针，坚持党对人民军队的绝对领导，坚持政治建军、改革强军、科技强军、人才强军、依法治军。</w:t>
      </w:r>
    </w:p>
    <w:p w14:paraId="1CFC9E20"/>
    <w:p w14:paraId="74185F78">
      <w:r>
        <w:t>268. 党的二十大指出，人民军队坚持(   )，坚持机械化信息化智能化融合发展。</w:t>
      </w:r>
    </w:p>
    <w:p w14:paraId="27BBBD60">
      <w:r>
        <w:t>A、边斗争</w:t>
      </w:r>
    </w:p>
    <w:p w14:paraId="600C18CE">
      <w:r>
        <w:t>B、边备战</w:t>
      </w:r>
    </w:p>
    <w:p w14:paraId="1E250C42">
      <w:r>
        <w:t>C、边建设</w:t>
      </w:r>
    </w:p>
    <w:p w14:paraId="6954475B">
      <w:r>
        <w:t>D、边打仗</w:t>
      </w:r>
    </w:p>
    <w:p w14:paraId="78F94842">
      <w:r>
        <w:t>正确答案：ABC</w:t>
      </w:r>
    </w:p>
    <w:p w14:paraId="3B2469CB">
      <w:r>
        <w:t>答案解析：人民军队坚持边斗争、边备战、边建设，坚持机械化信息化智能化融合发展。</w:t>
      </w:r>
    </w:p>
    <w:p w14:paraId="30F09FAB"/>
    <w:p w14:paraId="2FDB616B">
      <w:r>
        <w:t>269. 加快（  ），提高捍卫国家主权、安全、发展利益战略能力，有效履行新时代人民军队使命任务。</w:t>
      </w:r>
    </w:p>
    <w:p w14:paraId="744A77D3">
      <w:r>
        <w:t>A、军事理论现代化</w:t>
      </w:r>
    </w:p>
    <w:p w14:paraId="218BB7B6">
      <w:r>
        <w:t>B、军队组织形态现代化</w:t>
      </w:r>
    </w:p>
    <w:p w14:paraId="5DB927FC">
      <w:r>
        <w:t>C、军事人员现代化</w:t>
      </w:r>
    </w:p>
    <w:p w14:paraId="0628A57F">
      <w:r>
        <w:t>D、武器装备现代化</w:t>
      </w:r>
    </w:p>
    <w:p w14:paraId="1642C18F">
      <w:r>
        <w:t>正确答案：ABCD</w:t>
      </w:r>
    </w:p>
    <w:p w14:paraId="28A84603">
      <w:r>
        <w:t>答案解析：加快军事理论现代化、军队组织形态现代化、军事人员现代化、武器装备现代化，提高捍卫国家主权、安全、发展利益战略能力，有效履行新时代人民军队使命任务。</w:t>
      </w:r>
    </w:p>
    <w:p w14:paraId="66552D39"/>
    <w:p w14:paraId="2AF4134D">
      <w:r>
        <w:t>270. 优化联合作战指挥体系，推进（  ）和能力建设。</w:t>
      </w:r>
    </w:p>
    <w:p w14:paraId="34C0C3E4">
      <w:r>
        <w:t>A、侦察预警</w:t>
      </w:r>
    </w:p>
    <w:p w14:paraId="0AF9897C">
      <w:r>
        <w:t>B、联合打击</w:t>
      </w:r>
    </w:p>
    <w:p w14:paraId="090E2073">
      <w:r>
        <w:t>C、综合保障体系</w:t>
      </w:r>
    </w:p>
    <w:p w14:paraId="41D399DF">
      <w:r>
        <w:t>D、战场支撑</w:t>
      </w:r>
    </w:p>
    <w:p w14:paraId="6DB53C47">
      <w:r>
        <w:t>正确答案：ABCD</w:t>
      </w:r>
    </w:p>
    <w:p w14:paraId="59A8C89C">
      <w:r>
        <w:t>答案解析：优化联合作战指挥体系，推进侦察预警、联合打击、战场支撑、综合保障体系和能力建设。</w:t>
      </w:r>
    </w:p>
    <w:p w14:paraId="49731149"/>
    <w:p w14:paraId="30A48AAC">
      <w:r>
        <w:t>271. 深入推进实战化军事训练，深化（  ）。</w:t>
      </w:r>
    </w:p>
    <w:p w14:paraId="352AE022">
      <w:r>
        <w:t>A、联合训练</w:t>
      </w:r>
    </w:p>
    <w:p w14:paraId="2278B08E">
      <w:r>
        <w:t>B、体能训练</w:t>
      </w:r>
    </w:p>
    <w:p w14:paraId="2620708A">
      <w:r>
        <w:t>C、对抗训练</w:t>
      </w:r>
    </w:p>
    <w:p w14:paraId="1FDF3C9B">
      <w:r>
        <w:t>D、科技练兵</w:t>
      </w:r>
    </w:p>
    <w:p w14:paraId="053EDD7A">
      <w:r>
        <w:t>正确答案：ACD</w:t>
      </w:r>
    </w:p>
    <w:p w14:paraId="1C0C8C68">
      <w:r>
        <w:t>答案解析：深入推进实战化军事训练，深化联合训练、对抗训练、科技练兵。</w:t>
      </w:r>
    </w:p>
    <w:p w14:paraId="55F619F0"/>
    <w:p w14:paraId="307B19AA">
      <w:r>
        <w:t>272. 全面加强军事治理，巩固拓展（  ）改革成果，完善军事力量结构编成，体系优化军事政策制度。</w:t>
      </w:r>
    </w:p>
    <w:p w14:paraId="70208393">
      <w:r>
        <w:t>A、国防</w:t>
      </w:r>
    </w:p>
    <w:p w14:paraId="11AF0D31">
      <w:r>
        <w:t>B、经济</w:t>
      </w:r>
    </w:p>
    <w:p w14:paraId="67D27AF5">
      <w:r>
        <w:t>C、文化</w:t>
      </w:r>
    </w:p>
    <w:p w14:paraId="38EBC024">
      <w:r>
        <w:t>D、军队</w:t>
      </w:r>
    </w:p>
    <w:p w14:paraId="66E18106">
      <w:r>
        <w:t>正确答案：AD</w:t>
      </w:r>
    </w:p>
    <w:p w14:paraId="1ADC7CA1">
      <w:r>
        <w:t>答案解析：全面加强军事治理，巩固拓展国防和军队改革成果，完善军事力量结构编成，体系优化军事政策制度。</w:t>
      </w:r>
    </w:p>
    <w:p w14:paraId="7F846CF2"/>
    <w:p w14:paraId="0D2A5EF6">
      <w:r>
        <w:t>273. 深化军队院校改革，建强（  ）。</w:t>
      </w:r>
    </w:p>
    <w:p w14:paraId="7D0A70AE">
      <w:r>
        <w:t>A、新型军事人才培养体系</w:t>
      </w:r>
    </w:p>
    <w:p w14:paraId="6A5DC0C8">
      <w:r>
        <w:t>B、创新军事人力资源管理</w:t>
      </w:r>
    </w:p>
    <w:p w14:paraId="1A5C9C3E">
      <w:r>
        <w:t>C、发展军队院校数量</w:t>
      </w:r>
    </w:p>
    <w:p w14:paraId="339F8885">
      <w:r>
        <w:t>D、提高军校学员文化</w:t>
      </w:r>
    </w:p>
    <w:p w14:paraId="25E7C7E2">
      <w:r>
        <w:t>正确答案：AB</w:t>
      </w:r>
    </w:p>
    <w:p w14:paraId="538E5771">
      <w:r>
        <w:t>答案解析：深化军队院校改革，建强新型军事人才培养体系，创新军事人力资源管理。</w:t>
      </w:r>
    </w:p>
    <w:p w14:paraId="5C22F2D6"/>
    <w:p w14:paraId="4D33B357">
      <w:r>
        <w:t>274. 改进战略管理，提高（  ）</w:t>
      </w:r>
    </w:p>
    <w:p w14:paraId="786E0E30">
      <w:r>
        <w:t>A、总指挥能力</w:t>
      </w:r>
    </w:p>
    <w:p w14:paraId="29C2656B">
      <w:r>
        <w:t>B、作战能力</w:t>
      </w:r>
    </w:p>
    <w:p w14:paraId="66966635">
      <w:r>
        <w:t>C、军事系统运行效能</w:t>
      </w:r>
    </w:p>
    <w:p w14:paraId="2F3F4178">
      <w:r>
        <w:t>D、国防资源使用效益</w:t>
      </w:r>
    </w:p>
    <w:p w14:paraId="0D191A44">
      <w:r>
        <w:t>正确答案：CD</w:t>
      </w:r>
    </w:p>
    <w:p w14:paraId="376A93EC">
      <w:r>
        <w:t>答案解析：改进战略管理，提高军事系统运行效能和国防资源使用效益。</w:t>
      </w:r>
    </w:p>
    <w:p w14:paraId="102F6121"/>
    <w:p w14:paraId="6A378F6D">
      <w:r>
        <w:t>275. 人民军队（  ），现代化水平和实战能力显著提升，中国特色强军之路越走越宽广。</w:t>
      </w:r>
    </w:p>
    <w:p w14:paraId="56293559">
      <w:r>
        <w:t>A、体制一新</w:t>
      </w:r>
    </w:p>
    <w:p w14:paraId="6875C955">
      <w:r>
        <w:t>B、结构一新</w:t>
      </w:r>
    </w:p>
    <w:p w14:paraId="12DB9E9F">
      <w:r>
        <w:t>C、格局一新</w:t>
      </w:r>
    </w:p>
    <w:p w14:paraId="1F308194">
      <w:r>
        <w:t>D、面貌一新</w:t>
      </w:r>
    </w:p>
    <w:p w14:paraId="41E00958">
      <w:r>
        <w:t>正确答案：ABCD</w:t>
      </w:r>
    </w:p>
    <w:p w14:paraId="40295F92">
      <w:r>
        <w:t>答案解析：人民军队体制一新、结构一新、格局一新、面貌一新，现代化水平和实战能力显著提升，中国特色强军之路越走越宽广。</w:t>
      </w:r>
    </w:p>
    <w:p w14:paraId="618BA0F2"/>
    <w:p w14:paraId="3B696C95">
      <w:r>
        <w:t>276. 牢固树立战斗力这个唯一的根本的标准，坚决把全军工作重心归正到备战打仗上来，统筹加强各方向各领域军事斗争，大抓实战化军事训练，大刀阔斧深化国防和军队改革，重构人民军队（  ），加快国防和军队现代化建设</w:t>
      </w:r>
    </w:p>
    <w:p w14:paraId="4554A3D3">
      <w:r>
        <w:t>A、领导指挥体制</w:t>
      </w:r>
    </w:p>
    <w:p w14:paraId="65C4E7B8">
      <w:r>
        <w:t>B、现代军事力量体系</w:t>
      </w:r>
    </w:p>
    <w:p w14:paraId="67CF7DD0">
      <w:r>
        <w:t>C、军事政策制度</w:t>
      </w:r>
    </w:p>
    <w:p w14:paraId="1DCFDA5A">
      <w:r>
        <w:t>D、对台作战政策</w:t>
      </w:r>
    </w:p>
    <w:p w14:paraId="5E3F56A6">
      <w:r>
        <w:t>正确答案：ABCD</w:t>
      </w:r>
    </w:p>
    <w:p w14:paraId="375697AE">
      <w:r>
        <w:t>答案解析：牢固树立战斗力这个唯一的根本的标准，坚决把全军工作重心归正到备战打仗上来，统筹加强各方向各领域军事斗争，大抓实战化军事训练，大刀阔斧深化国防和军队改革，重构人民军队领导指挥体制、现代军事力量体系、军事政策制度，加快国防和军队现代化建设。</w:t>
      </w:r>
    </w:p>
    <w:p w14:paraId="44225507"/>
    <w:p w14:paraId="643A5A5C">
      <w:r>
        <w:t>277. 要坚持组织路线服务政治路线，聚焦备战打仗主责主业，加强我军党的组织体系建设，增强各级党组织的（  ）。</w:t>
      </w:r>
    </w:p>
    <w:p w14:paraId="287CF68D">
      <w:r>
        <w:t>A、领导力</w:t>
      </w:r>
    </w:p>
    <w:p w14:paraId="2EDE2C9B">
      <w:r>
        <w:t>B、组织力</w:t>
      </w:r>
    </w:p>
    <w:p w14:paraId="0566AF23">
      <w:r>
        <w:t>C、执行力</w:t>
      </w:r>
    </w:p>
    <w:p w14:paraId="0A982A47">
      <w:r>
        <w:t>D、向心力</w:t>
      </w:r>
    </w:p>
    <w:p w14:paraId="76BBB3DD">
      <w:r>
        <w:t>正确答案：ABC</w:t>
      </w:r>
    </w:p>
    <w:p w14:paraId="62F014A4">
      <w:r>
        <w:t>答案解析：要坚持组织路线服务政治路线，聚焦备战打仗主责主业，加强我军党的组织体系建设，增强各级党组织的领导力、组织力、执行力。</w:t>
      </w:r>
    </w:p>
    <w:p w14:paraId="3F1BCD21"/>
    <w:p w14:paraId="6ADF4BEF">
      <w:r>
        <w:t>278. 军级以上高层党委在我军党的组织体系中地位重要、责任重大，要旗帜鲜明讲政治，（  ）</w:t>
      </w:r>
    </w:p>
    <w:p w14:paraId="59109DD6">
      <w:r>
        <w:t>A、站稳政治立场</w:t>
      </w:r>
    </w:p>
    <w:p w14:paraId="372F5D67">
      <w:r>
        <w:t>B、把准政治方向</w:t>
      </w:r>
    </w:p>
    <w:p w14:paraId="036AA3F0">
      <w:r>
        <w:t>C、坚定政治信念</w:t>
      </w:r>
    </w:p>
    <w:p w14:paraId="54C37C34">
      <w:r>
        <w:t>D、提升政治能力</w:t>
      </w:r>
    </w:p>
    <w:p w14:paraId="16F7746C">
      <w:r>
        <w:t>E、确保政治过硬</w:t>
      </w:r>
    </w:p>
    <w:p w14:paraId="60E99C83">
      <w:r>
        <w:t>正确答案：ABCDE</w:t>
      </w:r>
    </w:p>
    <w:p w14:paraId="3D3AA85C">
      <w:r>
        <w:t>答案解析：军级以上高层党委在我军党的组织体系中地位重要、责任重大，要旗帜鲜明讲政治，站稳政治立场，把准政治方向，坚定政治信念，提升政治能力，确保政治过硬；</w:t>
      </w:r>
    </w:p>
    <w:p w14:paraId="00E1FE6C"/>
    <w:p w14:paraId="7F532DC9">
      <w:r>
        <w:t>279. 要把备战打仗作为第一要务，着力提高（  ），确保本领高强。</w:t>
      </w:r>
    </w:p>
    <w:p w14:paraId="295D7617">
      <w:r>
        <w:t>A、战略谋划能力</w:t>
      </w:r>
    </w:p>
    <w:p w14:paraId="075F5F6C">
      <w:r>
        <w:t>B、真打实备能力</w:t>
      </w:r>
    </w:p>
    <w:p w14:paraId="071AE266">
      <w:r>
        <w:t>C、改革创新能力</w:t>
      </w:r>
    </w:p>
    <w:p w14:paraId="4A805383">
      <w:r>
        <w:t>D、科学管理能力</w:t>
      </w:r>
    </w:p>
    <w:p w14:paraId="498C5F75">
      <w:r>
        <w:t>E、狠抓落实能力</w:t>
      </w:r>
    </w:p>
    <w:p w14:paraId="556AEE2B">
      <w:r>
        <w:t>正确答案：ABCDE</w:t>
      </w:r>
    </w:p>
    <w:p w14:paraId="23846D2F">
      <w:r>
        <w:t>答案解析：要把备战打仗作为第一要务，着力提高战略谋划能力、真打实备能力、改革创新能力、科学管理能力、狠抓落实能力，确保本领高强。</w:t>
      </w:r>
    </w:p>
    <w:p w14:paraId="1FF66937"/>
    <w:p w14:paraId="0FCFB1BF">
      <w:r>
        <w:t>280. 我军这种优良作风集中体现在：始终站在人民立场上，坚信人民群众是历史的创造者，坚持把人民放在心中最高位置，和人民（  ）。</w:t>
      </w:r>
    </w:p>
    <w:p w14:paraId="6EBEC052">
      <w:r>
        <w:t>A、同呼吸</w:t>
      </w:r>
    </w:p>
    <w:p w14:paraId="786A9A8E">
      <w:r>
        <w:t>B、共命运</w:t>
      </w:r>
    </w:p>
    <w:p w14:paraId="7EDFAA6C">
      <w:r>
        <w:t>C、心连心</w:t>
      </w:r>
    </w:p>
    <w:p w14:paraId="4AC9D05C">
      <w:r>
        <w:t>D、一家人</w:t>
      </w:r>
    </w:p>
    <w:p w14:paraId="7A75FE52">
      <w:r>
        <w:t>正确答案：ABC</w:t>
      </w:r>
    </w:p>
    <w:p w14:paraId="00E5AF5C">
      <w:r>
        <w:t>答案解析：我军这种优良作风集中体现在：始终站在人民立场上，坚信人民群众是历史的创造者，坚持把人民放在心中最高位置，和人民同呼吸、共命运、心连心；</w:t>
      </w:r>
    </w:p>
    <w:p w14:paraId="3237A1A0"/>
    <w:p w14:paraId="4426073F">
      <w:r>
        <w:t>281. 始终为了人民利益去奋斗，把（  ）最广大人民根本利益，作为一切工作的出发点和落脚点；</w:t>
      </w:r>
    </w:p>
    <w:p w14:paraId="0330D960">
      <w:r>
        <w:t>A、团结好</w:t>
      </w:r>
    </w:p>
    <w:p w14:paraId="0DCA0ACC">
      <w:r>
        <w:t>B、实现好</w:t>
      </w:r>
    </w:p>
    <w:p w14:paraId="186CCB25">
      <w:r>
        <w:t>C、维护好</w:t>
      </w:r>
    </w:p>
    <w:p w14:paraId="658077FD">
      <w:r>
        <w:t>D、发展好</w:t>
      </w:r>
    </w:p>
    <w:p w14:paraId="3265CB6E">
      <w:r>
        <w:t>正确答案：BCD</w:t>
      </w:r>
    </w:p>
    <w:p w14:paraId="53997C6B">
      <w:r>
        <w:t>答案解析：始终为了人民利益去奋斗，把实现好、维护好、发展好最广大人民根本利益，作为一切工作的出发点和落脚点；</w:t>
      </w:r>
    </w:p>
    <w:p w14:paraId="6ED77475"/>
    <w:p w14:paraId="54D65DBF">
      <w:r>
        <w:t>282. 始终坚信军队打胜仗，人民是靠山，（  ），构筑起众志成城的铜墙铁壁。</w:t>
      </w:r>
    </w:p>
    <w:p w14:paraId="34F2A535">
      <w:r>
        <w:t>A、与人民心心相印、、</w:t>
      </w:r>
    </w:p>
    <w:p w14:paraId="7DD578ED">
      <w:r>
        <w:t>B、与人民同甘共苦</w:t>
      </w:r>
    </w:p>
    <w:p w14:paraId="16218EFE">
      <w:r>
        <w:t>C、与人民团结奋斗</w:t>
      </w:r>
    </w:p>
    <w:p w14:paraId="20146A8C">
      <w:r>
        <w:t>D、与人民风雨同舟</w:t>
      </w:r>
    </w:p>
    <w:p w14:paraId="5EC7C750">
      <w:r>
        <w:t>正确答案：ABC</w:t>
      </w:r>
    </w:p>
    <w:p w14:paraId="7EF5B756">
      <w:r>
        <w:t>答案解析：始终坚信军队打胜仗，人民是靠山，与人民心心相印、与人民同甘共苦、与人民团结奋斗，构筑起众志成城的铜墙铁壁。</w:t>
      </w:r>
    </w:p>
    <w:p w14:paraId="3D043CF9"/>
    <w:p w14:paraId="131ADF8D">
      <w:r>
        <w:t>283. “（  ）”这是新时代我军作风建设成效的一个缩影。</w:t>
      </w:r>
    </w:p>
    <w:p w14:paraId="68519377">
      <w:r>
        <w:t>A、领导少了酒气，多了纯洁的风气；</w:t>
      </w:r>
    </w:p>
    <w:p w14:paraId="18FAC602">
      <w:r>
        <w:t>B、干部少了酒气，多了带兵的锐气；</w:t>
      </w:r>
    </w:p>
    <w:p w14:paraId="65F83A71">
      <w:r>
        <w:t>C、战士少了酒气，多了训练的虎气；</w:t>
      </w:r>
    </w:p>
    <w:p w14:paraId="4F93FCC7">
      <w:r>
        <w:t>D、部队少了酒气，多了安全发展的底气</w:t>
      </w:r>
    </w:p>
    <w:p w14:paraId="02F7B1D0">
      <w:r>
        <w:t>正确答案：ABCD</w:t>
      </w:r>
    </w:p>
    <w:p w14:paraId="11DC3E5C">
      <w:r>
        <w:t>答案解析：“领导少了酒气，多了纯洁的风气；干部少了酒气，多了带兵的锐气；战士少了酒气，多了训练的虎气；部队少了酒气，多了安全发展的底气。”这是新时代我军作风建设成效的一个缩影。</w:t>
      </w:r>
    </w:p>
    <w:p w14:paraId="70CDC835"/>
    <w:p w14:paraId="65271A92">
      <w:r>
        <w:t>284. 要发扬（  ）抓常、抓细、抓长，做到善始善终、善作善成。</w:t>
      </w:r>
    </w:p>
    <w:p w14:paraId="71A72B92">
      <w:r>
        <w:t>A、钉钉子精神</w:t>
      </w:r>
    </w:p>
    <w:p w14:paraId="609D34C7">
      <w:r>
        <w:t>B、以燕子垒窝的恒劲</w:t>
      </w:r>
    </w:p>
    <w:p w14:paraId="148451D8">
      <w:r>
        <w:t>C、蚂蚁啃骨的韧劲</w:t>
      </w:r>
    </w:p>
    <w:p w14:paraId="560856AE">
      <w:r>
        <w:t>D、老牛爬坡的拼劲</w:t>
      </w:r>
    </w:p>
    <w:p w14:paraId="7A17C211">
      <w:r>
        <w:t>正确答案：ABCD</w:t>
      </w:r>
    </w:p>
    <w:p w14:paraId="7B30A6C9">
      <w:r>
        <w:t>答案解析：要发扬钉钉子精神，以燕子垒窝的恒劲、蚂蚁啃骨的韧劲、老牛爬坡的拼劲抓常、抓细、抓长，做到善始善终、善作善成</w:t>
      </w:r>
    </w:p>
    <w:p w14:paraId="5C09BA72"/>
    <w:p w14:paraId="32A77D6E">
      <w:r>
        <w:t>285. 中国古代常用(   )等词来指称军事思想。</w:t>
      </w:r>
    </w:p>
    <w:p w14:paraId="33B7A04E">
      <w:r>
        <w:t>A、韬略</w:t>
      </w:r>
    </w:p>
    <w:p w14:paraId="24FED894">
      <w:r>
        <w:t>B、战术</w:t>
      </w:r>
    </w:p>
    <w:p w14:paraId="3A68963C">
      <w:r>
        <w:t>C、兵法</w:t>
      </w:r>
    </w:p>
    <w:p w14:paraId="7EE94198">
      <w:r>
        <w:t>D、兵略</w:t>
      </w:r>
    </w:p>
    <w:p w14:paraId="271933D9">
      <w:r>
        <w:t>正确答案：ACD</w:t>
      </w:r>
    </w:p>
    <w:p w14:paraId="5E1A5BC8"/>
    <w:p w14:paraId="2EC5912F">
      <w:r>
        <w:t>286. 中国古代兵家所推崇的战争观念包括(   )。</w:t>
      </w:r>
    </w:p>
    <w:p w14:paraId="520E1E3D">
      <w:r>
        <w:t>A、慎战</w:t>
      </w:r>
    </w:p>
    <w:p w14:paraId="227E2ABF">
      <w:r>
        <w:t>B、备战</w:t>
      </w:r>
    </w:p>
    <w:p w14:paraId="78539F00">
      <w:r>
        <w:t>C、重战</w:t>
      </w:r>
    </w:p>
    <w:p w14:paraId="76F2361B">
      <w:r>
        <w:t>D、好战</w:t>
      </w:r>
    </w:p>
    <w:p w14:paraId="0801C479">
      <w:r>
        <w:t>正确答案：ABC</w:t>
      </w:r>
    </w:p>
    <w:p w14:paraId="34F735AC"/>
    <w:p w14:paraId="6A030DA0">
      <w:r>
        <w:t>287. 对《孙子兵法》的地位评价正确的有(   )。</w:t>
      </w:r>
    </w:p>
    <w:p w14:paraId="23D109FB">
      <w:r>
        <w:t>A、被推崇为“兵学圣典”,在世界军事史上有突出地位</w:t>
      </w:r>
    </w:p>
    <w:p w14:paraId="7FA02CF3">
      <w:r>
        <w:t>B、流传广泛,影响深远,在全世界久负盛名</w:t>
      </w:r>
    </w:p>
    <w:p w14:paraId="0F1FCE17">
      <w:r>
        <w:t>C、是马克思主义军事科学重要理论的重要来源</w:t>
      </w:r>
    </w:p>
    <w:p w14:paraId="649CCE17">
      <w:r>
        <w:t>D、是我国古代武学必读的武经七书之一</w:t>
      </w:r>
    </w:p>
    <w:p w14:paraId="61BFFE96">
      <w:r>
        <w:t>正确答案：ABD</w:t>
      </w:r>
    </w:p>
    <w:p w14:paraId="0E2FCFAB"/>
    <w:p w14:paraId="6AFC9DB8">
      <w:r>
        <w:t>288. 对《孙子兵法》的内容评价正确的有(   )。</w:t>
      </w:r>
    </w:p>
    <w:p w14:paraId="1CD8B3B2">
      <w:r>
        <w:t>A、词约意丰,博大精深,揭示了战争的一般规律</w:t>
      </w:r>
    </w:p>
    <w:p w14:paraId="5C4E63F0">
      <w:r>
        <w:t>B、在军事哲理方面,具有朴素的唯物论和辩证法思想</w:t>
      </w:r>
    </w:p>
    <w:p w14:paraId="2233EDE0">
      <w:r>
        <w:t>C、存有糟粕,夹有某些唯心论和形而上学的成分</w:t>
      </w:r>
    </w:p>
    <w:p w14:paraId="7AC48D81">
      <w:r>
        <w:t>D、是一部记载军事历史为主的军事著作</w:t>
      </w:r>
    </w:p>
    <w:p w14:paraId="087FAB6B">
      <w:r>
        <w:t>正确答案：ABC</w:t>
      </w:r>
    </w:p>
    <w:p w14:paraId="7B41E725"/>
    <w:p w14:paraId="53E52964">
      <w:r>
        <w:t>289. 军事思想的主要特征包括(   )。</w:t>
      </w:r>
    </w:p>
    <w:p w14:paraId="7CD8CAFD">
      <w:r>
        <w:t>A、鲜明的阶级性</w:t>
      </w:r>
    </w:p>
    <w:p w14:paraId="6AF2D56E">
      <w:r>
        <w:t>B、强烈的时代性</w:t>
      </w:r>
    </w:p>
    <w:p w14:paraId="1C55FF9F">
      <w:r>
        <w:t>C、明显的继承性</w:t>
      </w:r>
    </w:p>
    <w:p w14:paraId="07F1D420">
      <w:r>
        <w:t>D、显著的实践性</w:t>
      </w:r>
    </w:p>
    <w:p w14:paraId="7D5DEC47">
      <w:r>
        <w:t>正确答案：ABCD</w:t>
      </w:r>
    </w:p>
    <w:p w14:paraId="2830A5A3"/>
    <w:p w14:paraId="403E9B5F">
      <w:r>
        <w:t>290. 以下出自《孙子兵法》的观点和主张的有(   )。</w:t>
      </w:r>
    </w:p>
    <w:p w14:paraId="46C5ED47">
      <w:r>
        <w:t>A、攻其无备，出其不意</w:t>
      </w:r>
    </w:p>
    <w:p w14:paraId="1E7DDD55">
      <w:r>
        <w:t>B、知彼知己，百战不殆</w:t>
      </w:r>
    </w:p>
    <w:p w14:paraId="1C696F3E">
      <w:r>
        <w:t>C、致人而不致于人</w:t>
      </w:r>
    </w:p>
    <w:p w14:paraId="537CE337">
      <w:r>
        <w:t>D、不战而屈人之兵</w:t>
      </w:r>
    </w:p>
    <w:p w14:paraId="18D93B82">
      <w:r>
        <w:t>正确答案：ABCD</w:t>
      </w:r>
    </w:p>
    <w:p w14:paraId="368C96D0"/>
    <w:p w14:paraId="5D6A9B67">
      <w:r>
        <w:t>291. 军事思想是关于(   )的基本问题的理性认识，是人们长期从事军事实践的经验总结和理论概括。</w:t>
      </w:r>
    </w:p>
    <w:p w14:paraId="05F01637">
      <w:r>
        <w:t>A、战争</w:t>
      </w:r>
    </w:p>
    <w:p w14:paraId="276D9371">
      <w:r>
        <w:t>B、军队</w:t>
      </w:r>
    </w:p>
    <w:p w14:paraId="43F4FF5F">
      <w:r>
        <w:t>C、国防</w:t>
      </w:r>
    </w:p>
    <w:p w14:paraId="6DF200E5">
      <w:r>
        <w:t>D、武器</w:t>
      </w:r>
    </w:p>
    <w:p w14:paraId="10AA427C">
      <w:r>
        <w:t>正确答案：ABC</w:t>
      </w:r>
    </w:p>
    <w:p w14:paraId="422F6C31"/>
    <w:p w14:paraId="64EA34B0">
      <w:r>
        <w:t>292. 军事思想揭示了(   )。</w:t>
      </w:r>
    </w:p>
    <w:p w14:paraId="77F152EB">
      <w:r>
        <w:t>A、战争的本质</w:t>
      </w:r>
    </w:p>
    <w:p w14:paraId="06CD294D">
      <w:r>
        <w:t>B、战争的基本规律</w:t>
      </w:r>
    </w:p>
    <w:p w14:paraId="07CEAB4D">
      <w:r>
        <w:t>C、指导战争的规律</w:t>
      </w:r>
    </w:p>
    <w:p w14:paraId="15184A1E">
      <w:r>
        <w:t>D、军队的建设过程</w:t>
      </w:r>
    </w:p>
    <w:p w14:paraId="529F5061">
      <w:r>
        <w:t>正确答案：ABC</w:t>
      </w:r>
    </w:p>
    <w:p w14:paraId="64DFC41F"/>
    <w:p w14:paraId="172C7299">
      <w:r>
        <w:t>293. 不同历史时期的军事思想各有特征，军事思想的这种特征往往最能反映一定时代的(   )。</w:t>
      </w:r>
    </w:p>
    <w:p w14:paraId="07257128">
      <w:r>
        <w:t>A、经济状况</w:t>
      </w:r>
    </w:p>
    <w:p w14:paraId="604FBCE2">
      <w:r>
        <w:t>B、政治状况</w:t>
      </w:r>
    </w:p>
    <w:p w14:paraId="48D48429">
      <w:r>
        <w:t>C、意识形态状况</w:t>
      </w:r>
    </w:p>
    <w:p w14:paraId="34A2EB25">
      <w:r>
        <w:t>D、军事科技水平</w:t>
      </w:r>
    </w:p>
    <w:p w14:paraId="75DE914D">
      <w:r>
        <w:t>正确答案：ABCD</w:t>
      </w:r>
    </w:p>
    <w:p w14:paraId="5F441760"/>
    <w:p w14:paraId="05351C51">
      <w:r>
        <w:t>294. 奴隶社会战争的样式主要有(   )。</w:t>
      </w:r>
    </w:p>
    <w:p w14:paraId="56565EFF">
      <w:r>
        <w:t>A、车战</w:t>
      </w:r>
    </w:p>
    <w:p w14:paraId="17AC5C21">
      <w:r>
        <w:t>B、步战</w:t>
      </w:r>
    </w:p>
    <w:p w14:paraId="7F624EF9">
      <w:r>
        <w:t>C、火炮战</w:t>
      </w:r>
    </w:p>
    <w:p w14:paraId="130F7C05">
      <w:r>
        <w:t>D、坦克战</w:t>
      </w:r>
    </w:p>
    <w:p w14:paraId="289E504A">
      <w:r>
        <w:t>正确答案：AB</w:t>
      </w:r>
    </w:p>
    <w:p w14:paraId="4C1F7723"/>
    <w:p w14:paraId="46D1633A">
      <w:r>
        <w:t>295. 在中国古籍中对战争有多种称谓，如(   )。</w:t>
      </w:r>
    </w:p>
    <w:p w14:paraId="24D14E99">
      <w:r>
        <w:t>A、“争”</w:t>
      </w:r>
    </w:p>
    <w:p w14:paraId="1F3EA5C5">
      <w:r>
        <w:t>B、“戎”</w:t>
      </w:r>
    </w:p>
    <w:p w14:paraId="1BDE7C4F">
      <w:r>
        <w:t>C、“兵革”</w:t>
      </w:r>
    </w:p>
    <w:p w14:paraId="1167ECE8">
      <w:r>
        <w:t>D、“兵甲”</w:t>
      </w:r>
    </w:p>
    <w:p w14:paraId="3F1E7CB7">
      <w:r>
        <w:t>正确答案：ABCD</w:t>
      </w:r>
    </w:p>
    <w:p w14:paraId="7609A6D9"/>
    <w:p w14:paraId="518AB960">
      <w:r>
        <w:t>296. 明代著名军事家、抗倭名将戚继光所著的军事著作包括(   )。</w:t>
      </w:r>
    </w:p>
    <w:p w14:paraId="0BDFEEF6">
      <w:r>
        <w:t>A、《武经七书》</w:t>
      </w:r>
    </w:p>
    <w:p w14:paraId="5CDACAF1">
      <w:r>
        <w:t>B、《太白阴经》</w:t>
      </w:r>
    </w:p>
    <w:p w14:paraId="72F1E1C4">
      <w:r>
        <w:t>C、《纪效新书》</w:t>
      </w:r>
    </w:p>
    <w:p w14:paraId="5E296758">
      <w:r>
        <w:t>D、《练兵纪实》</w:t>
      </w:r>
    </w:p>
    <w:p w14:paraId="3C3D3E9A">
      <w:r>
        <w:t>正确答案：CD</w:t>
      </w:r>
    </w:p>
    <w:p w14:paraId="75CA4B0F"/>
    <w:p w14:paraId="6DBD40D6">
      <w:r>
        <w:t>297. 中国古代军事思想具有(   )特点。</w:t>
      </w:r>
    </w:p>
    <w:p w14:paraId="3AA677BA">
      <w:r>
        <w:t>A、历史悠久，内涵丰富</w:t>
      </w:r>
    </w:p>
    <w:p w14:paraId="5C73EE94">
      <w:r>
        <w:t>B、崇尚武力，乐于作战</w:t>
      </w:r>
    </w:p>
    <w:p w14:paraId="300A5705">
      <w:r>
        <w:t>C、注重谋略，力求智取</w:t>
      </w:r>
    </w:p>
    <w:p w14:paraId="5CC00462">
      <w:r>
        <w:t>D、居安思危，未雨绸缪</w:t>
      </w:r>
    </w:p>
    <w:p w14:paraId="72813BEB">
      <w:r>
        <w:t>正确答案：ACD</w:t>
      </w:r>
    </w:p>
    <w:p w14:paraId="67BFE022"/>
    <w:p w14:paraId="34607798">
      <w:r>
        <w:t>298. 中国古代提出的战争指导思想包括(   )。</w:t>
      </w:r>
    </w:p>
    <w:p w14:paraId="1E31FFC8">
      <w:r>
        <w:t>A、先发制人</w:t>
      </w:r>
    </w:p>
    <w:p w14:paraId="538816F0">
      <w:r>
        <w:t>B、兵贵胜，不贵久</w:t>
      </w:r>
    </w:p>
    <w:p w14:paraId="4CE2C8EF">
      <w:r>
        <w:t>C、攻其无备，出其不意</w:t>
      </w:r>
    </w:p>
    <w:p w14:paraId="79D80501">
      <w:r>
        <w:t>D、集中兵力，各个击破</w:t>
      </w:r>
    </w:p>
    <w:p w14:paraId="6FFF82DB">
      <w:r>
        <w:t>正确答案：ABCD</w:t>
      </w:r>
    </w:p>
    <w:p w14:paraId="5E30B271"/>
    <w:p w14:paraId="641D84BE">
      <w:r>
        <w:t>299. 春秋战国时期，中国古代军事思想进一步发展并走向成熟，主要体现出(   )等特征。</w:t>
      </w:r>
    </w:p>
    <w:p w14:paraId="0C5FAEBF">
      <w:r>
        <w:t>A、形成了更加完整的战争观</w:t>
      </w:r>
    </w:p>
    <w:p w14:paraId="62E0A3B4">
      <w:r>
        <w:t>B、提出了更加普遍的战争指导原则</w:t>
      </w:r>
    </w:p>
    <w:p w14:paraId="1FE75D70">
      <w:r>
        <w:t>C、总结出更加系统的治军之道</w:t>
      </w:r>
    </w:p>
    <w:p w14:paraId="00DADB92">
      <w:r>
        <w:t>D、形成了冷热兵器并用的军事思想</w:t>
      </w:r>
    </w:p>
    <w:p w14:paraId="5AD4D9AF">
      <w:r>
        <w:t>正确答案：ABC</w:t>
      </w:r>
    </w:p>
    <w:p w14:paraId="032E2FE3"/>
    <w:p w14:paraId="27021589">
      <w:r>
        <w:t>300. 中国古代军事思想发展成熟阶段的代表作有(   )。</w:t>
      </w:r>
    </w:p>
    <w:p w14:paraId="628B0DC8">
      <w:r>
        <w:t>A、《军志》</w:t>
      </w:r>
    </w:p>
    <w:p w14:paraId="552DA40C">
      <w:r>
        <w:t>B、《司马法》</w:t>
      </w:r>
    </w:p>
    <w:p w14:paraId="170CCE7D">
      <w:r>
        <w:t>C、《六韬》</w:t>
      </w:r>
    </w:p>
    <w:p w14:paraId="10590436">
      <w:r>
        <w:t>D、《太白阴经》</w:t>
      </w:r>
    </w:p>
    <w:p w14:paraId="2C3CC2B8">
      <w:r>
        <w:t>正确答案：BC</w:t>
      </w:r>
    </w:p>
    <w:p w14:paraId="45E2737A"/>
    <w:p w14:paraId="60248845">
      <w:r>
        <w:t>301. 中国传统的战争观形成很早,带有明显的和平主义特征,强调(   )的观念。</w:t>
      </w:r>
    </w:p>
    <w:p w14:paraId="29093063">
      <w:r>
        <w:t>A、以道德立国</w:t>
      </w:r>
    </w:p>
    <w:p w14:paraId="6CB2397D">
      <w:r>
        <w:t>B、以兵立国</w:t>
      </w:r>
    </w:p>
    <w:p w14:paraId="4760560F">
      <w:r>
        <w:t>C、以仁义化育天下</w:t>
      </w:r>
    </w:p>
    <w:p w14:paraId="4E99D8FB">
      <w:r>
        <w:t>D、以武力强制天下</w:t>
      </w:r>
    </w:p>
    <w:p w14:paraId="48B17E71">
      <w:r>
        <w:t>正确答案：AC</w:t>
      </w:r>
    </w:p>
    <w:p w14:paraId="542EB565"/>
    <w:p w14:paraId="2BB3430C">
      <w:r>
        <w:t>302. 不属于《武经七书》的军事著作有(   )。</w:t>
      </w:r>
    </w:p>
    <w:p w14:paraId="78D88B7B">
      <w:r>
        <w:t>A、《虎钤经》</w:t>
      </w:r>
    </w:p>
    <w:p w14:paraId="688FB55E">
      <w:r>
        <w:t>B、《太白阴经》</w:t>
      </w:r>
    </w:p>
    <w:p w14:paraId="78235049">
      <w:r>
        <w:t>C、《管子》</w:t>
      </w:r>
    </w:p>
    <w:p w14:paraId="6919B56C">
      <w:r>
        <w:t>D、《六韬》</w:t>
      </w:r>
    </w:p>
    <w:p w14:paraId="7492BE0F">
      <w:r>
        <w:t>正确答案：ABC</w:t>
      </w:r>
    </w:p>
    <w:p w14:paraId="388983C0"/>
    <w:p w14:paraId="480F1945">
      <w:r>
        <w:t>303. 在治军问题上，中国古代军事家非常重视(   )。</w:t>
      </w:r>
    </w:p>
    <w:p w14:paraId="40379EED">
      <w:r>
        <w:t>A、将帅修养</w:t>
      </w:r>
    </w:p>
    <w:p w14:paraId="1F890BC4">
      <w:r>
        <w:t>B、以治为胜</w:t>
      </w:r>
    </w:p>
    <w:p w14:paraId="26CC0AA3">
      <w:r>
        <w:t>C、教戒为先</w:t>
      </w:r>
    </w:p>
    <w:p w14:paraId="3FAEF315">
      <w:r>
        <w:t>D、奇正互变</w:t>
      </w:r>
    </w:p>
    <w:p w14:paraId="09159195">
      <w:r>
        <w:t>正确答案：ABC</w:t>
      </w:r>
    </w:p>
    <w:p w14:paraId="35C301C5"/>
    <w:p w14:paraId="165672C0">
      <w:r>
        <w:t>304. 中国古代海防思想的代表作有(   )。</w:t>
      </w:r>
    </w:p>
    <w:p w14:paraId="295F3622">
      <w:r>
        <w:t>A、《筹海图编》</w:t>
      </w:r>
    </w:p>
    <w:p w14:paraId="74EC5235">
      <w:r>
        <w:t>B、《海防图论》</w:t>
      </w:r>
    </w:p>
    <w:p w14:paraId="75062C99">
      <w:r>
        <w:t>C、《海国图志》</w:t>
      </w:r>
    </w:p>
    <w:p w14:paraId="41346710">
      <w:r>
        <w:t>D、《江南经略》</w:t>
      </w:r>
    </w:p>
    <w:p w14:paraId="79B50DF4">
      <w:r>
        <w:t>正确答案：ABD</w:t>
      </w:r>
    </w:p>
    <w:p w14:paraId="6C303352"/>
    <w:p w14:paraId="7FB520EF">
      <w:r>
        <w:t>305. 《孙子兵法》是中国乃至世界最宝贵的文化遗产之一，它之所以具有极大的时间跨度，经久不衰，与它反映的朴素唯物论和原始辩证法思想是分不开的。具体体现在(   )等论述。</w:t>
      </w:r>
    </w:p>
    <w:p w14:paraId="7D69C962">
      <w:r>
        <w:t>A、先知者，不可取于鬼神，不可象于事，不可验于度，必取于人</w:t>
      </w:r>
    </w:p>
    <w:p w14:paraId="255459E1">
      <w:r>
        <w:t>B、昔之善战者，先为不可胜，以待敌之可胜</w:t>
      </w:r>
    </w:p>
    <w:p w14:paraId="6C42B13E">
      <w:r>
        <w:t>C、乱生于治，怯生于勇，弱生于强</w:t>
      </w:r>
    </w:p>
    <w:p w14:paraId="61DBBBFB">
      <w:r>
        <w:t>D、军争之难者，以迂为直，以患为利</w:t>
      </w:r>
    </w:p>
    <w:p w14:paraId="6A4F5F71">
      <w:r>
        <w:t>正确答案：ABCD</w:t>
      </w:r>
    </w:p>
    <w:p w14:paraId="0D379B62"/>
    <w:p w14:paraId="2859BD8E">
      <w:r>
        <w:t>306. 外国近代资产阶级军事思想的代表人物有(   )。</w:t>
      </w:r>
    </w:p>
    <w:p w14:paraId="56366A9F">
      <w:r>
        <w:t>A、利德尔·哈特</w:t>
      </w:r>
    </w:p>
    <w:p w14:paraId="440C00CD">
      <w:r>
        <w:t>B、克劳塞维茨</w:t>
      </w:r>
    </w:p>
    <w:p w14:paraId="2A5F271B">
      <w:r>
        <w:t>C、拿破仑</w:t>
      </w:r>
    </w:p>
    <w:p w14:paraId="31D84284">
      <w:r>
        <w:t>D、富勒</w:t>
      </w:r>
    </w:p>
    <w:p w14:paraId="4D73E316">
      <w:r>
        <w:t>正确答案：ABCD</w:t>
      </w:r>
    </w:p>
    <w:p w14:paraId="33E3A679"/>
    <w:p w14:paraId="220BEC15">
      <w:r>
        <w:t>307. 我军政治工作的三大原则包括(   )。</w:t>
      </w:r>
    </w:p>
    <w:p w14:paraId="4056CB79">
      <w:r>
        <w:t>A、官兵一致</w:t>
      </w:r>
    </w:p>
    <w:p w14:paraId="117DCF6E">
      <w:r>
        <w:t>B、军民一致</w:t>
      </w:r>
    </w:p>
    <w:p w14:paraId="4312849A">
      <w:r>
        <w:t>C、瓦解敌军和宽待俘虏</w:t>
      </w:r>
    </w:p>
    <w:p w14:paraId="650193A0">
      <w:r>
        <w:t>D、官兵平等</w:t>
      </w:r>
    </w:p>
    <w:p w14:paraId="1B86CC7D">
      <w:r>
        <w:t>正确答案：ABC</w:t>
      </w:r>
    </w:p>
    <w:p w14:paraId="44BDF281"/>
    <w:p w14:paraId="38B6681E">
      <w:r>
        <w:t>308. 毛泽东军事思想是毛泽东关于(   )一般规律问题的科学理论体系。</w:t>
      </w:r>
    </w:p>
    <w:p w14:paraId="0832C998">
      <w:r>
        <w:t>A、中国革命战争</w:t>
      </w:r>
    </w:p>
    <w:p w14:paraId="25829496">
      <w:r>
        <w:t>B、人民军队</w:t>
      </w:r>
    </w:p>
    <w:p w14:paraId="3D52DEFB">
      <w:r>
        <w:t>C、国防建设</w:t>
      </w:r>
    </w:p>
    <w:p w14:paraId="0331DAE1">
      <w:r>
        <w:t>D、军事领域</w:t>
      </w:r>
    </w:p>
    <w:p w14:paraId="2E322DD1">
      <w:r>
        <w:t>正确答案：ABCD</w:t>
      </w:r>
    </w:p>
    <w:p w14:paraId="7AC29255"/>
    <w:p w14:paraId="795CC183">
      <w:r>
        <w:t>309. 红军游击战原则“十六字诀”是指(   )。</w:t>
      </w:r>
    </w:p>
    <w:p w14:paraId="22984CD8">
      <w:r>
        <w:t>A、敌进我退</w:t>
      </w:r>
    </w:p>
    <w:p w14:paraId="0C65EC85">
      <w:r>
        <w:t>B、敌驻我扰</w:t>
      </w:r>
    </w:p>
    <w:p w14:paraId="35223C40">
      <w:r>
        <w:t>C、敌疲我打</w:t>
      </w:r>
    </w:p>
    <w:p w14:paraId="4C611BCA">
      <w:r>
        <w:t>D、敌退我追</w:t>
      </w:r>
    </w:p>
    <w:p w14:paraId="700467AD">
      <w:r>
        <w:t>正确答案：ABCD</w:t>
      </w:r>
    </w:p>
    <w:p w14:paraId="03D0B2C3"/>
    <w:p w14:paraId="00347D3E">
      <w:r>
        <w:t>310. 人民战争思想基本精神的实质是(   )。</w:t>
      </w:r>
    </w:p>
    <w:p w14:paraId="2A76FA28">
      <w:r>
        <w:t>A、战争的目的为了人民</w:t>
      </w:r>
    </w:p>
    <w:p w14:paraId="11BAB74E">
      <w:r>
        <w:t>B、进行战争依靠人民</w:t>
      </w:r>
    </w:p>
    <w:p w14:paraId="093F4C90">
      <w:r>
        <w:t>C、充分动员和武装人民</w:t>
      </w:r>
    </w:p>
    <w:p w14:paraId="20683256">
      <w:r>
        <w:t>D、胜利果实属于人民</w:t>
      </w:r>
    </w:p>
    <w:p w14:paraId="1CEC061D">
      <w:r>
        <w:t>正确答案：ABD</w:t>
      </w:r>
    </w:p>
    <w:p w14:paraId="57A73CD2"/>
    <w:p w14:paraId="3034EC65">
      <w:r>
        <w:t>311. 毛泽东指出：“战争是从有私有财产和有阶级以来就开始了的，用以解决(   )之间，在一定发展阶段上的矛盾的一种最高斗争形式。”</w:t>
      </w:r>
    </w:p>
    <w:p w14:paraId="46A574EC">
      <w:r>
        <w:t>A、阶级和阶级</w:t>
      </w:r>
    </w:p>
    <w:p w14:paraId="0C92A177">
      <w:r>
        <w:t>B、民族和民族</w:t>
      </w:r>
    </w:p>
    <w:p w14:paraId="0B13C6F8">
      <w:r>
        <w:t>C、国家和国家</w:t>
      </w:r>
    </w:p>
    <w:p w14:paraId="7C367FCA">
      <w:r>
        <w:t>D、政治集团和政治集团</w:t>
      </w:r>
    </w:p>
    <w:p w14:paraId="65F4FA87">
      <w:r>
        <w:t>正确答案：ABCD</w:t>
      </w:r>
    </w:p>
    <w:p w14:paraId="2A7A7DF6"/>
    <w:p w14:paraId="2EFE764B">
      <w:r>
        <w:t>312. 中国革命战争中我军作战的基本形式是(   )。</w:t>
      </w:r>
    </w:p>
    <w:p w14:paraId="24961F17">
      <w:r>
        <w:t>A、游击战</w:t>
      </w:r>
    </w:p>
    <w:p w14:paraId="6C821440">
      <w:r>
        <w:t>B、运动战</w:t>
      </w:r>
    </w:p>
    <w:p w14:paraId="76A2FF9A">
      <w:r>
        <w:t>C、阵地战</w:t>
      </w:r>
    </w:p>
    <w:p w14:paraId="790F3CD6">
      <w:r>
        <w:t>D、持久战</w:t>
      </w:r>
    </w:p>
    <w:p w14:paraId="148EA3A6">
      <w:r>
        <w:t>正确答案：ABC</w:t>
      </w:r>
    </w:p>
    <w:p w14:paraId="6C615710"/>
    <w:p w14:paraId="09855756">
      <w:r>
        <w:t>313. 中国共产党在中国革命中战胜敌人的三大法宝是(   )。</w:t>
      </w:r>
    </w:p>
    <w:p w14:paraId="6261CC03">
      <w:r>
        <w:t>A、统一战线</w:t>
      </w:r>
    </w:p>
    <w:p w14:paraId="6CAAB6B4">
      <w:r>
        <w:t>B、武装斗争</w:t>
      </w:r>
    </w:p>
    <w:p w14:paraId="34607684">
      <w:r>
        <w:t>C、游击战争</w:t>
      </w:r>
    </w:p>
    <w:p w14:paraId="5C427089">
      <w:r>
        <w:t>D、党的建设</w:t>
      </w:r>
    </w:p>
    <w:p w14:paraId="4747F854">
      <w:r>
        <w:t>正确答案：ABD</w:t>
      </w:r>
    </w:p>
    <w:p w14:paraId="6F0639CC"/>
    <w:p w14:paraId="75F4883C">
      <w:r>
        <w:t>314. 1951年2月1日，人民解放军第一次颁布共同条令草案包括(   )。</w:t>
      </w:r>
    </w:p>
    <w:p w14:paraId="2E03F4CC">
      <w:r>
        <w:t>A、《内务条令》</w:t>
      </w:r>
    </w:p>
    <w:p w14:paraId="533BE066">
      <w:r>
        <w:t>B、《纪律条令》。</w:t>
      </w:r>
    </w:p>
    <w:p w14:paraId="241FC9AF">
      <w:r>
        <w:t>C、《队列条令》</w:t>
      </w:r>
    </w:p>
    <w:p w14:paraId="41885C3D">
      <w:r>
        <w:t>D、《训练条令》</w:t>
      </w:r>
    </w:p>
    <w:p w14:paraId="1F068E5E">
      <w:r>
        <w:t>正确答案：ABC</w:t>
      </w:r>
    </w:p>
    <w:p w14:paraId="6AA4E28C"/>
    <w:p w14:paraId="6FA7C7F7">
      <w:r>
        <w:t>315. 新中国成立初期进行了大规模的“三反”运动，主要内容是(   )。</w:t>
      </w:r>
    </w:p>
    <w:p w14:paraId="52B052CB">
      <w:r>
        <w:t>A、反对贪污</w:t>
      </w:r>
    </w:p>
    <w:p w14:paraId="7393EA71">
      <w:r>
        <w:t>B、反对浪费</w:t>
      </w:r>
    </w:p>
    <w:p w14:paraId="5F123FFA">
      <w:r>
        <w:t>C、反对行贿</w:t>
      </w:r>
    </w:p>
    <w:p w14:paraId="5A326FF4">
      <w:r>
        <w:t>D、反对官僚主义</w:t>
      </w:r>
    </w:p>
    <w:p w14:paraId="04A95486">
      <w:r>
        <w:t>正确答案：ABD</w:t>
      </w:r>
    </w:p>
    <w:p w14:paraId="57B28DF1"/>
    <w:p w14:paraId="6948591C">
      <w:r>
        <w:t>316. 毛泽东军事思想的主要内容主要包括(   )五个部分。</w:t>
      </w:r>
    </w:p>
    <w:p w14:paraId="66D5ACEC">
      <w:r>
        <w:t>A、无产阶级的战争观和方法论、人民军队建设理论</w:t>
      </w:r>
    </w:p>
    <w:p w14:paraId="1954D858">
      <w:r>
        <w:t>B、人民战争思想、人民战争的战略战术</w:t>
      </w:r>
    </w:p>
    <w:p w14:paraId="1AA246BF">
      <w:r>
        <w:t>C、国防建设理论</w:t>
      </w:r>
    </w:p>
    <w:p w14:paraId="6434733D">
      <w:r>
        <w:t>D、积极防御理论</w:t>
      </w:r>
    </w:p>
    <w:p w14:paraId="1A8E1E89">
      <w:r>
        <w:t>正确答案：ABC</w:t>
      </w:r>
    </w:p>
    <w:p w14:paraId="03343D38"/>
    <w:p w14:paraId="66D875F8">
      <w:r>
        <w:t>317. 毛泽东为中国抗日红军大学题写的教育方针是(   )。</w:t>
      </w:r>
    </w:p>
    <w:p w14:paraId="58BB151C">
      <w:r>
        <w:t>A、坚定正确的政治方向</w:t>
      </w:r>
    </w:p>
    <w:p w14:paraId="4473B680">
      <w:r>
        <w:t>B、集中统一的领导地位</w:t>
      </w:r>
    </w:p>
    <w:p w14:paraId="64A61FAB">
      <w:r>
        <w:t>C、艰苦朴素的工作作风</w:t>
      </w:r>
    </w:p>
    <w:p w14:paraId="3D2BCE80">
      <w:r>
        <w:t>D、灵活机动的战略战术</w:t>
      </w:r>
    </w:p>
    <w:p w14:paraId="0F65C27D">
      <w:r>
        <w:t>正确答案：ACD</w:t>
      </w:r>
    </w:p>
    <w:p w14:paraId="3C6829E5"/>
    <w:p w14:paraId="0610EFBD">
      <w:r>
        <w:t>318. 毛泽东在西柏坡召开的中共七届二中全会上，提出全党同志务必继续地保持(   )的作风，务必继续地保持艰苦奋斗的作风。</w:t>
      </w:r>
    </w:p>
    <w:p w14:paraId="77581634">
      <w:r>
        <w:t>A、谦虚</w:t>
      </w:r>
    </w:p>
    <w:p w14:paraId="419F6293">
      <w:r>
        <w:t>B、谨慎</w:t>
      </w:r>
    </w:p>
    <w:p w14:paraId="7F40E84F">
      <w:r>
        <w:t>C、不骄</w:t>
      </w:r>
    </w:p>
    <w:p w14:paraId="1B31A257">
      <w:r>
        <w:t>D、不躁</w:t>
      </w:r>
    </w:p>
    <w:p w14:paraId="3E2E94C3">
      <w:r>
        <w:t>正确答案：ABCD</w:t>
      </w:r>
    </w:p>
    <w:p w14:paraId="5C1E3014"/>
    <w:p w14:paraId="4E81BF6A">
      <w:r>
        <w:t>319. 1927年底，毛泽东在领导创建井冈山农村革命根据地的斗争中，规定部队必须执行(   )三项任务。</w:t>
      </w:r>
    </w:p>
    <w:p w14:paraId="429257BC">
      <w:r>
        <w:t>A、打仗消灭敌人</w:t>
      </w:r>
    </w:p>
    <w:p w14:paraId="13376250">
      <w:r>
        <w:t>B、打土豪筹款子</w:t>
      </w:r>
    </w:p>
    <w:p w14:paraId="48F99875">
      <w:r>
        <w:t>C、做群众工作</w:t>
      </w:r>
    </w:p>
    <w:p w14:paraId="416B2706">
      <w:r>
        <w:t>D、官长不打士兵</w:t>
      </w:r>
    </w:p>
    <w:p w14:paraId="300D812C">
      <w:r>
        <w:t>正确答案：ABC</w:t>
      </w:r>
    </w:p>
    <w:p w14:paraId="64448C19"/>
    <w:p w14:paraId="08D22A64">
      <w:r>
        <w:t>320. 1958年，遵照毛泽东的指示和总政治部的规定，全军各级干部纷纷下连当兵锻炼，同士兵实行(   )。</w:t>
      </w:r>
    </w:p>
    <w:p w14:paraId="31D1C85F">
      <w:r>
        <w:t>A、同吃、同住</w:t>
      </w:r>
    </w:p>
    <w:p w14:paraId="5F408666">
      <w:r>
        <w:t>B、同劳动、同操作</w:t>
      </w:r>
    </w:p>
    <w:p w14:paraId="1C4E32DB">
      <w:r>
        <w:t>C、同娱乐</w:t>
      </w:r>
    </w:p>
    <w:p w14:paraId="792F07FE">
      <w:r>
        <w:t>D、同学习</w:t>
      </w:r>
    </w:p>
    <w:p w14:paraId="09921518">
      <w:r>
        <w:t>正确答案：ABC</w:t>
      </w:r>
    </w:p>
    <w:p w14:paraId="0F69D84B"/>
    <w:p w14:paraId="4F21F180">
      <w:r>
        <w:t>321. 在七届二中全会上，毛泽东提出“两个务必”的内容是(   )。</w:t>
      </w:r>
    </w:p>
    <w:p w14:paraId="26145D71">
      <w:r>
        <w:t>A、务必使同志们继续地保持谦虚谨慎、不骄不躁的作风</w:t>
      </w:r>
    </w:p>
    <w:p w14:paraId="58CB21B9">
      <w:r>
        <w:t>B、务必使同志们继续保持批评与自我批评的作风</w:t>
      </w:r>
    </w:p>
    <w:p w14:paraId="3F3511B4">
      <w:r>
        <w:t>C、务必使同志们继续保持实事求是的作风</w:t>
      </w:r>
    </w:p>
    <w:p w14:paraId="6899BCF8">
      <w:r>
        <w:t>D、务必使同志们继续保持艰苦奋斗的作风</w:t>
      </w:r>
    </w:p>
    <w:p w14:paraId="0509DA20">
      <w:r>
        <w:t>正确答案：AD</w:t>
      </w:r>
    </w:p>
    <w:p w14:paraId="4557DD34"/>
    <w:p w14:paraId="46B1A61B">
      <w:r>
        <w:t>322. 建国初期，中共中央和中央军委确定的剿匪方针是(   )。</w:t>
      </w:r>
    </w:p>
    <w:p w14:paraId="28779D30">
      <w:r>
        <w:t>A、军事打击</w:t>
      </w:r>
    </w:p>
    <w:p w14:paraId="0A619BBA">
      <w:r>
        <w:t>B、政治争取</w:t>
      </w:r>
    </w:p>
    <w:p w14:paraId="102943C5">
      <w:r>
        <w:t>C、发动群众</w:t>
      </w:r>
    </w:p>
    <w:p w14:paraId="17731A8C">
      <w:r>
        <w:t>D、政策优待</w:t>
      </w:r>
    </w:p>
    <w:p w14:paraId="331C61E6">
      <w:r>
        <w:t>正确答案：ABC</w:t>
      </w:r>
    </w:p>
    <w:p w14:paraId="05BF7F75"/>
    <w:p w14:paraId="7113B476">
      <w:r>
        <w:t>323. 一般来说，游击战争是个战术问题。但是在抗日战争中，游击战争具有斩决地位，是因为它(   )。</w:t>
      </w:r>
    </w:p>
    <w:p w14:paraId="1E8015D0">
      <w:r>
        <w:t>A、主要是在外线单独作战，而不是在内线配合正规军作战</w:t>
      </w:r>
    </w:p>
    <w:p w14:paraId="72ADBDC6">
      <w:r>
        <w:t>B、是抗日战争的主要作战方式，而不是次要作战方式</w:t>
      </w:r>
    </w:p>
    <w:p w14:paraId="4D12735B">
      <w:r>
        <w:t>C、是大规模的，而不是小规模的</w:t>
      </w:r>
    </w:p>
    <w:p w14:paraId="242CF7F4">
      <w:r>
        <w:t>D、是进攻战，而不是防御战</w:t>
      </w:r>
    </w:p>
    <w:p w14:paraId="390A23C2">
      <w:r>
        <w:t>正确答案：AC</w:t>
      </w:r>
    </w:p>
    <w:p w14:paraId="2435872E"/>
    <w:p w14:paraId="5A8B5064">
      <w:r>
        <w:t>324. 中国革命战争实质上就是党领导下的农民战争，其主要原因是(   )。</w:t>
      </w:r>
    </w:p>
    <w:p w14:paraId="76A0AC27">
      <w:r>
        <w:t>A、农民是中国革命的主要力量，是中国革命的最广大的动力</w:t>
      </w:r>
    </w:p>
    <w:p w14:paraId="44CB63D8">
      <w:r>
        <w:t>B、农民是中国革命军队的主要来源，人民武装力量绝大部分是穿着军装的农民</w:t>
      </w:r>
    </w:p>
    <w:p w14:paraId="29EB2214">
      <w:r>
        <w:t>C、农民是无产阶级的先锋队</w:t>
      </w:r>
    </w:p>
    <w:p w14:paraId="281BDC30">
      <w:r>
        <w:t>D、农民深受帝国主义、封建主义和官僚资本主义的压迫和剥削，具有强烈的反帝反封建的革命要求</w:t>
      </w:r>
    </w:p>
    <w:p w14:paraId="16514E1F">
      <w:r>
        <w:t>正确答案：ABD</w:t>
      </w:r>
    </w:p>
    <w:p w14:paraId="7A0BC105"/>
    <w:p w14:paraId="19BA5E9C">
      <w:r>
        <w:t>325. 1953年底在北京召开的全国军事系统党的高级干部会议，对人民解放军的建设进行了总体规划和部署，明确要求全军做到“五统四性”，其中“四性”是指(   )。</w:t>
      </w:r>
    </w:p>
    <w:p w14:paraId="0AA4A20E">
      <w:r>
        <w:t>A、组织性</w:t>
      </w:r>
    </w:p>
    <w:p w14:paraId="05DE92E3">
      <w:r>
        <w:t>B、计划性</w:t>
      </w:r>
    </w:p>
    <w:p w14:paraId="47F57CC2">
      <w:r>
        <w:t>C、准确性</w:t>
      </w:r>
    </w:p>
    <w:p w14:paraId="208FA0CA">
      <w:r>
        <w:t>D、纪律性</w:t>
      </w:r>
    </w:p>
    <w:p w14:paraId="39C28F36">
      <w:r>
        <w:t>正确答案：ABCD</w:t>
      </w:r>
    </w:p>
    <w:p w14:paraId="732F8068"/>
    <w:p w14:paraId="75DA8FE1">
      <w:r>
        <w:t>326. 邓小平新时期军队建设思想的基本内容有(   )。</w:t>
      </w:r>
    </w:p>
    <w:p w14:paraId="69AA9B24">
      <w:r>
        <w:t>A、关于国防和军队建设总目标的论述</w:t>
      </w:r>
    </w:p>
    <w:p w14:paraId="27E4F160">
      <w:r>
        <w:t>B、战争与和平理论发展</w:t>
      </w:r>
    </w:p>
    <w:p w14:paraId="4D1B8A8E">
      <w:r>
        <w:t>C、军事战略的调整与发展</w:t>
      </w:r>
    </w:p>
    <w:p w14:paraId="515DD3F5">
      <w:r>
        <w:t>D、确保打赢信息化条件下局部战争思想</w:t>
      </w:r>
    </w:p>
    <w:p w14:paraId="669390F6">
      <w:r>
        <w:t>正确答案：ABC</w:t>
      </w:r>
    </w:p>
    <w:p w14:paraId="2046AD64"/>
    <w:p w14:paraId="3B7B6966">
      <w:r>
        <w:t>327. 邓小平倡导的以和平方式解决国际争端的方式有(   )。</w:t>
      </w:r>
    </w:p>
    <w:p w14:paraId="71745E7B">
      <w:r>
        <w:t>A、实行一国两制</w:t>
      </w:r>
    </w:p>
    <w:p w14:paraId="56F9C6F6">
      <w:r>
        <w:t>B、进行共同开发，消除对立</w:t>
      </w:r>
    </w:p>
    <w:p w14:paraId="7162F1F0">
      <w:r>
        <w:t>C、和平对话，制止冲突激化</w:t>
      </w:r>
    </w:p>
    <w:p w14:paraId="3B315645">
      <w:r>
        <w:t>D、搁置问题，拖延时间</w:t>
      </w:r>
    </w:p>
    <w:p w14:paraId="3A263F4B">
      <w:r>
        <w:t>正确答案：ABC</w:t>
      </w:r>
    </w:p>
    <w:p w14:paraId="4FCC1016"/>
    <w:p w14:paraId="1113D976">
      <w:r>
        <w:t>328. 哪些是邓小平国防与军队建设的根本内容(   )。</w:t>
      </w:r>
    </w:p>
    <w:p w14:paraId="63B55210">
      <w:r>
        <w:t>A、关于国防与军队建设的总目标的论述</w:t>
      </w:r>
    </w:p>
    <w:p w14:paraId="442C2CD1">
      <w:r>
        <w:t>B、关于战争观和方法论的论述</w:t>
      </w:r>
    </w:p>
    <w:p w14:paraId="37E25FA2">
      <w:r>
        <w:t>C、关于提出质量建军，走精兵之路的论述</w:t>
      </w:r>
    </w:p>
    <w:p w14:paraId="76293D7C">
      <w:r>
        <w:t>D、关于人民军队的建军宗旨的论述</w:t>
      </w:r>
    </w:p>
    <w:p w14:paraId="3CD5F8FE">
      <w:r>
        <w:t>正确答案：AC</w:t>
      </w:r>
    </w:p>
    <w:p w14:paraId="2A31D236"/>
    <w:p w14:paraId="7945721A">
      <w:r>
        <w:t>329. 邓小平新时期国防建设的主要内容是(   )。</w:t>
      </w:r>
    </w:p>
    <w:p w14:paraId="32F9FC3A">
      <w:r>
        <w:t>A、坚持平战结合，寓战于平，寓军于民的国防模式</w:t>
      </w:r>
    </w:p>
    <w:p w14:paraId="3D5120BD">
      <w:r>
        <w:t>B、国防建设指导思想从长期以来的临战状态转变到和平与现代化建设轨道上来</w:t>
      </w:r>
    </w:p>
    <w:p w14:paraId="41483809">
      <w:r>
        <w:t>C、正确处理国防建设与经济建设的关系</w:t>
      </w:r>
    </w:p>
    <w:p w14:paraId="51877543">
      <w:r>
        <w:t>D、国防建设要与国家经济建设相协调</w:t>
      </w:r>
    </w:p>
    <w:p w14:paraId="6BD9E90E">
      <w:r>
        <w:t>正确答案：ABCD</w:t>
      </w:r>
    </w:p>
    <w:p w14:paraId="6A6A1A84"/>
    <w:p w14:paraId="54639A1C">
      <w:r>
        <w:t>330. 军事思想是关于(   )的基本问题的理性认识，是人们长期从事军事实践的经验总结和理论概括。</w:t>
      </w:r>
    </w:p>
    <w:p w14:paraId="6A278799">
      <w:r>
        <w:t>A、战争</w:t>
      </w:r>
    </w:p>
    <w:p w14:paraId="604A1A6D">
      <w:r>
        <w:t>B、军队</w:t>
      </w:r>
    </w:p>
    <w:p w14:paraId="31FDAC0F">
      <w:r>
        <w:t>C、国防</w:t>
      </w:r>
    </w:p>
    <w:p w14:paraId="3E0A6B73">
      <w:r>
        <w:t>D、文化</w:t>
      </w:r>
    </w:p>
    <w:p w14:paraId="3D6E9D4E">
      <w:r>
        <w:t>正确答案：ABC</w:t>
      </w:r>
    </w:p>
    <w:p w14:paraId="288B2223"/>
    <w:p w14:paraId="310306AC">
      <w:r>
        <w:t>331. 军事思想揭示(   )。</w:t>
      </w:r>
    </w:p>
    <w:p w14:paraId="28986613">
      <w:r>
        <w:t>A、战争的本质</w:t>
      </w:r>
    </w:p>
    <w:p w14:paraId="76953240">
      <w:r>
        <w:t>B、战争的基本规律</w:t>
      </w:r>
    </w:p>
    <w:p w14:paraId="3427AC95">
      <w:r>
        <w:t>C、指导战争的规律</w:t>
      </w:r>
    </w:p>
    <w:p w14:paraId="784CD186">
      <w:r>
        <w:t>D、军队的建设过程</w:t>
      </w:r>
    </w:p>
    <w:p w14:paraId="106F5854">
      <w:r>
        <w:t>正确答案：ABC</w:t>
      </w:r>
    </w:p>
    <w:p w14:paraId="6F230436"/>
    <w:p w14:paraId="43998595">
      <w:r>
        <w:t>332. 军事思想在军事科学中居于重要地位，对军事实践具有(   )指导作用。</w:t>
      </w:r>
    </w:p>
    <w:p w14:paraId="1FAE15E1">
      <w:r>
        <w:t>A、浅层次的</w:t>
      </w:r>
    </w:p>
    <w:p w14:paraId="252B998C">
      <w:r>
        <w:t>B、宏观的</w:t>
      </w:r>
    </w:p>
    <w:p w14:paraId="3FB2EB8A">
      <w:r>
        <w:t>C、根本的</w:t>
      </w:r>
    </w:p>
    <w:p w14:paraId="0028A84E">
      <w:r>
        <w:t>D、微观的</w:t>
      </w:r>
    </w:p>
    <w:p w14:paraId="11D3C5E1">
      <w:r>
        <w:t>正确答案：BC</w:t>
      </w:r>
    </w:p>
    <w:p w14:paraId="339291B3"/>
    <w:p w14:paraId="4A9632F3">
      <w:r>
        <w:t>333. 军事思想的特征为(   )。</w:t>
      </w:r>
    </w:p>
    <w:p w14:paraId="0331A26F">
      <w:r>
        <w:t>A、正确的指导性</w:t>
      </w:r>
    </w:p>
    <w:p w14:paraId="7CD41AFF">
      <w:r>
        <w:t>B、鲜明的阶级性</w:t>
      </w:r>
    </w:p>
    <w:p w14:paraId="4217CFD2">
      <w:r>
        <w:t>C、强烈的时代性</w:t>
      </w:r>
    </w:p>
    <w:p w14:paraId="1C5F566D">
      <w:r>
        <w:t>D、明显的继承性</w:t>
      </w:r>
    </w:p>
    <w:p w14:paraId="006E47C8">
      <w:r>
        <w:t>正确答案：BCD</w:t>
      </w:r>
    </w:p>
    <w:p w14:paraId="23F1A86E"/>
    <w:p w14:paraId="58DAEBA8">
      <w:r>
        <w:t>334. 不同时期的军事思想各有特征，军事思想的这种特征往往最能反映一定时代的(   )。</w:t>
      </w:r>
    </w:p>
    <w:p w14:paraId="7023B212">
      <w:r>
        <w:t>A、经济现状</w:t>
      </w:r>
    </w:p>
    <w:p w14:paraId="7DF196F4">
      <w:r>
        <w:t>B、政治现状</w:t>
      </w:r>
    </w:p>
    <w:p w14:paraId="300C51AF">
      <w:r>
        <w:t>C、意识形态现状</w:t>
      </w:r>
    </w:p>
    <w:p w14:paraId="5708A1FF">
      <w:r>
        <w:t>D、军事科学水平</w:t>
      </w:r>
    </w:p>
    <w:p w14:paraId="6B766CF0">
      <w:r>
        <w:t>正确答案：ABCD</w:t>
      </w:r>
    </w:p>
    <w:p w14:paraId="10C6F105"/>
    <w:p w14:paraId="5A796D8B">
      <w:r>
        <w:t>335. 坚决抵制(   )等错误政治观点的影响。</w:t>
      </w:r>
    </w:p>
    <w:p w14:paraId="007A9FB6">
      <w:r>
        <w:t>A、军队非党化、非政治化</w:t>
      </w:r>
    </w:p>
    <w:p w14:paraId="5287632E">
      <w:r>
        <w:t>B、军队国家化</w:t>
      </w:r>
    </w:p>
    <w:p w14:paraId="699099D4">
      <w:r>
        <w:t>C、军队现代化</w:t>
      </w:r>
    </w:p>
    <w:p w14:paraId="747AA38F">
      <w:r>
        <w:t>D、军队革命化</w:t>
      </w:r>
    </w:p>
    <w:p w14:paraId="226EC1B3">
      <w:r>
        <w:t>正确答案：AB</w:t>
      </w:r>
    </w:p>
    <w:p w14:paraId="2411BF0B"/>
    <w:p w14:paraId="3AFBD698">
      <w:r>
        <w:t>336. 邓小平指出：“我们这支军队是党领导下的军队，(   )”。</w:t>
      </w:r>
    </w:p>
    <w:p w14:paraId="7EFEA8FF">
      <w:r>
        <w:t>A、永远是国家的捍卫者</w:t>
      </w:r>
    </w:p>
    <w:p w14:paraId="55D3E91D">
      <w:r>
        <w:t>B、永远是社会主义的捍卫者</w:t>
      </w:r>
    </w:p>
    <w:p w14:paraId="1737F1B5">
      <w:r>
        <w:t>C、永远是人民利益的捍卫者</w:t>
      </w:r>
    </w:p>
    <w:p w14:paraId="2554D5CD">
      <w:r>
        <w:t>D、永远是自身利益是捍卫者</w:t>
      </w:r>
    </w:p>
    <w:p w14:paraId="7B997CE0">
      <w:r>
        <w:t>正确答案：ABC</w:t>
      </w:r>
    </w:p>
    <w:p w14:paraId="059E6A76"/>
    <w:p w14:paraId="4C423314">
      <w:r>
        <w:t>337. 具体地说，“一国两制”就是，在坚持一个中国即中华人民共和国不可分割的前提下，大陆实行社会主义制度；(   )作为中华人民共和国不可分割的部分，可以成立特别行政区，保持其原有的资本主义制度和生活方式，并长期不变。</w:t>
      </w:r>
    </w:p>
    <w:p w14:paraId="626E5888">
      <w:r>
        <w:t>A、台湾</w:t>
      </w:r>
    </w:p>
    <w:p w14:paraId="2E2685EE">
      <w:r>
        <w:t>B、香港</w:t>
      </w:r>
    </w:p>
    <w:p w14:paraId="1CAE9B7D">
      <w:r>
        <w:t>C、澳门</w:t>
      </w:r>
    </w:p>
    <w:p w14:paraId="5A548E26">
      <w:r>
        <w:t>D、藏南</w:t>
      </w:r>
    </w:p>
    <w:p w14:paraId="01F7E709">
      <w:r>
        <w:t>正确答案：ABC</w:t>
      </w:r>
    </w:p>
    <w:p w14:paraId="2717607A"/>
    <w:p w14:paraId="4370B569">
      <w:r>
        <w:t>338. 邓小平新时期军队建设思想的科学含义是(   )。</w:t>
      </w:r>
    </w:p>
    <w:p w14:paraId="6A19FC82">
      <w:r>
        <w:t>A、是马列主义军事理论同新时期中国军事相结合的产物</w:t>
      </w:r>
    </w:p>
    <w:p w14:paraId="4657D7A0">
      <w:r>
        <w:t>B、是毛泽东军事思想在新时期的继承和发展</w:t>
      </w:r>
    </w:p>
    <w:p w14:paraId="5BE453CF">
      <w:r>
        <w:t>C、是邓小平理论的重要组成部分</w:t>
      </w:r>
    </w:p>
    <w:p w14:paraId="2ECB48BF">
      <w:r>
        <w:t>D、是社会主义时期军队建设的科学理论体系</w:t>
      </w:r>
    </w:p>
    <w:p w14:paraId="754E356E">
      <w:r>
        <w:t>正确答案：ABCD</w:t>
      </w:r>
    </w:p>
    <w:p w14:paraId="10904B81"/>
    <w:p w14:paraId="10D4954B">
      <w:r>
        <w:t>339. 邓小平新时期军队建设思想的主要内容有(   )。</w:t>
      </w:r>
    </w:p>
    <w:p w14:paraId="5009D15B">
      <w:r>
        <w:t>A、战争与和平问题的理论</w:t>
      </w:r>
    </w:p>
    <w:p w14:paraId="5B2D4E35">
      <w:r>
        <w:t>B、建设有中国特色的现代化国防</w:t>
      </w:r>
    </w:p>
    <w:p w14:paraId="333ECFF2">
      <w:r>
        <w:t>C、建设现代化和正规化革命军队</w:t>
      </w:r>
    </w:p>
    <w:p w14:paraId="6A44FABF">
      <w:r>
        <w:t>D、现代条件下人民战争思想</w:t>
      </w:r>
    </w:p>
    <w:p w14:paraId="4371ED15">
      <w:r>
        <w:t>正确答案：ABCD</w:t>
      </w:r>
    </w:p>
    <w:p w14:paraId="6E81935F"/>
    <w:p w14:paraId="136E7D36">
      <w:r>
        <w:t>340. 邓小平战争与和平问题理论的主要内容有(   )。</w:t>
      </w:r>
    </w:p>
    <w:p w14:paraId="286A484C">
      <w:r>
        <w:t>A、霸权主义是现代战争的主要根源</w:t>
      </w:r>
    </w:p>
    <w:p w14:paraId="0579ECB1">
      <w:r>
        <w:t>B、世界大战是可以避免的</w:t>
      </w:r>
    </w:p>
    <w:p w14:paraId="6D6E8C33">
      <w:r>
        <w:t>C、和平与发展是当今世界的主题</w:t>
      </w:r>
    </w:p>
    <w:p w14:paraId="684B0EFE">
      <w:r>
        <w:t>D、“一国两制”“共同开发”的战略构想</w:t>
      </w:r>
    </w:p>
    <w:p w14:paraId="3F65B22D">
      <w:r>
        <w:t>正确答案：ABCD</w:t>
      </w:r>
    </w:p>
    <w:p w14:paraId="780E7FF5"/>
    <w:p w14:paraId="41F4F081">
      <w:r>
        <w:t>341. 20世纪80年代初期，邓小平指出(   )。</w:t>
      </w:r>
    </w:p>
    <w:p w14:paraId="2A382E69">
      <w:r>
        <w:t>A、当今世界不安宁来源于霸权主义的争夺</w:t>
      </w:r>
    </w:p>
    <w:p w14:paraId="37F21A09">
      <w:r>
        <w:t>B、当今世界不安宁来源于帝国主义的争夺</w:t>
      </w:r>
    </w:p>
    <w:p w14:paraId="0757636F">
      <w:r>
        <w:t>C、战争是同霸权主义联系在一起的</w:t>
      </w:r>
    </w:p>
    <w:p w14:paraId="7F77277F">
      <w:r>
        <w:t>D、战争是同帝国主义联系在一起的</w:t>
      </w:r>
    </w:p>
    <w:p w14:paraId="7A8FA77C">
      <w:r>
        <w:t>正确答案：AC</w:t>
      </w:r>
    </w:p>
    <w:p w14:paraId="040047F8"/>
    <w:p w14:paraId="4E1E5BB8">
      <w:r>
        <w:t>342. 邓小平霸权主义是当代战争的根源理论内涵有(   )。</w:t>
      </w:r>
    </w:p>
    <w:p w14:paraId="1BB403D9">
      <w:r>
        <w:t>A、任何社会制度的国家只要推行霸权主义，都可以成为战争的根源</w:t>
      </w:r>
    </w:p>
    <w:p w14:paraId="5AF3365C">
      <w:r>
        <w:t>B、霸权主义既有世界霸权主义，又有地区霸权主义，两者侵略扩张的本质相同</w:t>
      </w:r>
    </w:p>
    <w:p w14:paraId="54813E40">
      <w:r>
        <w:t>C、苏联解体，两霸相争消失，但决不意味着霸权主义消失</w:t>
      </w:r>
    </w:p>
    <w:p w14:paraId="14B7D7EF">
      <w:r>
        <w:t>D、霸权主义在新的历史条件下，突出表现为在国际事务中的“强权政治”</w:t>
      </w:r>
    </w:p>
    <w:p w14:paraId="3034B9C1">
      <w:r>
        <w:t>正确答案：ABCD</w:t>
      </w:r>
    </w:p>
    <w:p w14:paraId="71F772A3"/>
    <w:p w14:paraId="138E14B9">
      <w:r>
        <w:t>343. 经济是军事的基础，军事的发展必须依赖于经济，这是马克思主义的基本观点。其主要内容是(   )。</w:t>
      </w:r>
    </w:p>
    <w:p w14:paraId="4C3F644C">
      <w:r>
        <w:t>A、经济基础决定着军队建设的规模、速度和水平</w:t>
      </w:r>
    </w:p>
    <w:p w14:paraId="3DF656D5">
      <w:r>
        <w:t>B、经济基础决定军队建设的质量</w:t>
      </w:r>
    </w:p>
    <w:p w14:paraId="30B09F66">
      <w:r>
        <w:t>C、经济条件还决定着军队建设总体目标的实现程度</w:t>
      </w:r>
    </w:p>
    <w:p w14:paraId="781012E2">
      <w:r>
        <w:t>D、经济基础和军事没有关系</w:t>
      </w:r>
    </w:p>
    <w:p w14:paraId="0DF4E9C1">
      <w:r>
        <w:t>正确答案：ABC</w:t>
      </w:r>
    </w:p>
    <w:p w14:paraId="528AA788"/>
    <w:p w14:paraId="11880B33">
      <w:r>
        <w:t>344. 经济基础决定军队建设的质量原因在于(   )。</w:t>
      </w:r>
    </w:p>
    <w:p w14:paraId="438F2C68">
      <w:r>
        <w:t>A、没有强大的经济实力，军队难以装备先进武器装备</w:t>
      </w:r>
    </w:p>
    <w:p w14:paraId="4905B80E">
      <w:r>
        <w:t>B、军人素质的提高与国家经济的发展，思想文化水平的提高息息相关</w:t>
      </w:r>
    </w:p>
    <w:p w14:paraId="777C894E">
      <w:r>
        <w:t>C、强大的经济实力易滋生轻敌思想</w:t>
      </w:r>
    </w:p>
    <w:p w14:paraId="23CED375">
      <w:r>
        <w:t>D、经济条件还决定着军队建设总体目标的实现程度</w:t>
      </w:r>
    </w:p>
    <w:p w14:paraId="6A769BA0">
      <w:r>
        <w:t>正确答案：ABD</w:t>
      </w:r>
    </w:p>
    <w:p w14:paraId="1A93D72F"/>
    <w:p w14:paraId="7EDA51C8">
      <w:r>
        <w:t>345. 邓小平明确提出“军队要服从国家经济建设大局”思想的主要内容有(   )。</w:t>
      </w:r>
    </w:p>
    <w:p w14:paraId="69E5219D">
      <w:r>
        <w:t>A、经济建设是我们的大局</w:t>
      </w:r>
    </w:p>
    <w:p w14:paraId="377EBC8E">
      <w:r>
        <w:t>B、经济建设为军队和国防建设奠定物质基础</w:t>
      </w:r>
    </w:p>
    <w:p w14:paraId="63D09698">
      <w:r>
        <w:t>C、军队要在大局下积极行动</w:t>
      </w:r>
    </w:p>
    <w:p w14:paraId="69E3CEA3">
      <w:r>
        <w:t>D、争取在“忍耐”中有所作为，力所能及的搞好自身建设</w:t>
      </w:r>
    </w:p>
    <w:p w14:paraId="1856F040">
      <w:r>
        <w:t>正确答案：ABCD</w:t>
      </w:r>
    </w:p>
    <w:p w14:paraId="432E924C"/>
    <w:p w14:paraId="24AFCDD1">
      <w:r>
        <w:t>346. 江泽民始终围绕（   ）这两大历史性课题，提出了加强党对军队的绝对领导，把思想政治建设放在各项工作首位。</w:t>
      </w:r>
    </w:p>
    <w:p w14:paraId="69D87AE6">
      <w:r>
        <w:t>A、“打得赢”</w:t>
      </w:r>
    </w:p>
    <w:p w14:paraId="1AFA3FB5">
      <w:r>
        <w:t>B、“顶得住”</w:t>
      </w:r>
    </w:p>
    <w:p w14:paraId="19CE3760">
      <w:r>
        <w:t>C、“不变质”</w:t>
      </w:r>
    </w:p>
    <w:p w14:paraId="784094BB">
      <w:r>
        <w:t>D、“不变味”</w:t>
      </w:r>
    </w:p>
    <w:p w14:paraId="23B552F6">
      <w:r>
        <w:t>正确答案：AC</w:t>
      </w:r>
    </w:p>
    <w:p w14:paraId="2E55D1A6"/>
    <w:p w14:paraId="7E54EB71">
      <w:r>
        <w:t>347. 1993年初，江泽民主持制定了新时期军事战略方针，把军事斗争准备的基点，从应付一般条件下的战争转变到打赢（   ）特别是高技术条件下的（   ）上来。</w:t>
      </w:r>
    </w:p>
    <w:p w14:paraId="198BBBD6">
      <w:r>
        <w:t>A、特殊条件下</w:t>
      </w:r>
    </w:p>
    <w:p w14:paraId="37587563">
      <w:r>
        <w:t>B、现代技术</w:t>
      </w:r>
    </w:p>
    <w:p w14:paraId="1A07C9C0">
      <w:r>
        <w:t>C、局部战争</w:t>
      </w:r>
    </w:p>
    <w:p w14:paraId="5F0371C0">
      <w:r>
        <w:t>D、全面战争</w:t>
      </w:r>
    </w:p>
    <w:p w14:paraId="1A351CF4">
      <w:r>
        <w:t>正确答案：BC</w:t>
      </w:r>
    </w:p>
    <w:p w14:paraId="1929751A"/>
    <w:p w14:paraId="48A7BC56">
      <w:r>
        <w:t>348. 1995年12月，在江泽民同志主持下，中央军委扩大会议提出在军队建设发展模式上逐步实现由数量规模型向（   ）、由人力密集型向（   ）的“两个根本性转变”。</w:t>
      </w:r>
    </w:p>
    <w:p w14:paraId="24FF07CB">
      <w:r>
        <w:t>A、立体突击型</w:t>
      </w:r>
    </w:p>
    <w:p w14:paraId="4CA1EEB0">
      <w:r>
        <w:t>B、质量效能型</w:t>
      </w:r>
    </w:p>
    <w:p w14:paraId="0A09CB52">
      <w:r>
        <w:t>C、科技密集型</w:t>
      </w:r>
    </w:p>
    <w:p w14:paraId="44BA47A1">
      <w:r>
        <w:t>D、全域作战型</w:t>
      </w:r>
    </w:p>
    <w:p w14:paraId="452EF87B">
      <w:r>
        <w:t>正确答案：BC</w:t>
      </w:r>
    </w:p>
    <w:p w14:paraId="0B886708"/>
    <w:p w14:paraId="023F92DB">
      <w:r>
        <w:t>349. 1999年9月18日，中共中央、国务院、中央军委在人民大会堂隆重举行表彰为研制“两弹一星”做出突出贡献的科技专家大会。这次大会上概括的“两弹一星”精神是（   ）。</w:t>
      </w:r>
    </w:p>
    <w:p w14:paraId="48027D87">
      <w:r>
        <w:t>A、热爱祖国、无私奉献</w:t>
      </w:r>
    </w:p>
    <w:p w14:paraId="48A6233A">
      <w:r>
        <w:t>B、自力更生、艰苦奋斗</w:t>
      </w:r>
    </w:p>
    <w:p w14:paraId="1328ABEF">
      <w:r>
        <w:t>C、大力协同、勇于登攀</w:t>
      </w:r>
    </w:p>
    <w:p w14:paraId="044C6E7C">
      <w:r>
        <w:t>D、求实创新、突破尖端</w:t>
      </w:r>
    </w:p>
    <w:p w14:paraId="04114E01">
      <w:r>
        <w:t>正确答案：ABC</w:t>
      </w:r>
    </w:p>
    <w:p w14:paraId="52FCDAD2"/>
    <w:p w14:paraId="4A408745">
      <w:r>
        <w:t>350. 中央军委主席胡锦涛提出的新世纪新阶段我军要肩负起新的历史使命是（   ）。</w:t>
      </w:r>
    </w:p>
    <w:p w14:paraId="1812F0D4">
      <w:r>
        <w:t>A、为党巩固执政地位提供重要的力量保证</w:t>
      </w:r>
    </w:p>
    <w:p w14:paraId="1693704B">
      <w:r>
        <w:t>B、为维护国家发展的重要战略机遇期提供坚强的安全保障</w:t>
      </w:r>
    </w:p>
    <w:p w14:paraId="27869C32">
      <w:r>
        <w:t>C、为维护国家利益提供有力的战略支撑</w:t>
      </w:r>
    </w:p>
    <w:p w14:paraId="0232B05B">
      <w:r>
        <w:t>D、为维护世界和平与促进共同发展发挥重要作用</w:t>
      </w:r>
    </w:p>
    <w:p w14:paraId="115DD3C1">
      <w:r>
        <w:t>正确答案：ABCD</w:t>
      </w:r>
    </w:p>
    <w:p w14:paraId="51BE0816"/>
    <w:p w14:paraId="2EAF7005">
      <w:r>
        <w:t>351. 胡锦涛国防和军队建设思想贯彻（   ）的核心立场，把（   ）作为建军治军的重要理念，极大丰富和发展了我们党的建军治军理论。</w:t>
      </w:r>
    </w:p>
    <w:p w14:paraId="77AE2672">
      <w:r>
        <w:t>A、科学发展观</w:t>
      </w:r>
    </w:p>
    <w:p w14:paraId="33B15045">
      <w:r>
        <w:t>B、“三个代表”</w:t>
      </w:r>
    </w:p>
    <w:p w14:paraId="6E1D5DFD">
      <w:r>
        <w:t>C、以人为本</w:t>
      </w:r>
    </w:p>
    <w:p w14:paraId="07DA7F8F">
      <w:r>
        <w:t>D、立德树人</w:t>
      </w:r>
    </w:p>
    <w:p w14:paraId="31652F89">
      <w:r>
        <w:t>正确答案：AC</w:t>
      </w:r>
    </w:p>
    <w:p w14:paraId="40B40DDD"/>
    <w:p w14:paraId="6D4E6DDF">
      <w:r>
        <w:t>352. 推进强军事业必须坚持(   )。</w:t>
      </w:r>
    </w:p>
    <w:p w14:paraId="33E4F85C">
      <w:r>
        <w:t>A、政治建军</w:t>
      </w:r>
    </w:p>
    <w:p w14:paraId="0F76D811">
      <w:r>
        <w:t>B、改革强军</w:t>
      </w:r>
    </w:p>
    <w:p w14:paraId="0B09B51D">
      <w:r>
        <w:t>C、科技强军</w:t>
      </w:r>
    </w:p>
    <w:p w14:paraId="30B9E0D3">
      <w:r>
        <w:t>D、人才强军</w:t>
      </w:r>
    </w:p>
    <w:p w14:paraId="636CAEA5">
      <w:r>
        <w:t>E、依法治军</w:t>
      </w:r>
    </w:p>
    <w:p w14:paraId="475CC613">
      <w:r>
        <w:t>正确答案：ABCDE</w:t>
      </w:r>
    </w:p>
    <w:p w14:paraId="31E93692"/>
    <w:p w14:paraId="79C3D47A">
      <w:r>
        <w:t>353. 江泽民同志要求全军广泛开展新形势下的（   ）。</w:t>
      </w:r>
    </w:p>
    <w:p w14:paraId="090538B9">
      <w:r>
        <w:t>A、爱国奉献教育</w:t>
      </w:r>
    </w:p>
    <w:p w14:paraId="2837824D">
      <w:r>
        <w:t>B、革命人生观教育</w:t>
      </w:r>
    </w:p>
    <w:p w14:paraId="0869623C">
      <w:r>
        <w:t>C、尊干爱兵教育</w:t>
      </w:r>
    </w:p>
    <w:p w14:paraId="03F9E374">
      <w:r>
        <w:t>D、艰苦奋斗教育</w:t>
      </w:r>
    </w:p>
    <w:p w14:paraId="29E701BB">
      <w:r>
        <w:t>正确答案：ABCD</w:t>
      </w:r>
    </w:p>
    <w:p w14:paraId="4396C2CA"/>
    <w:p w14:paraId="1D2B332F">
      <w:r>
        <w:t>354. 在1990年召开的全军军事工作会议上，江泽民同志提出了（   ）的总要求。</w:t>
      </w:r>
    </w:p>
    <w:p w14:paraId="62EC0AFB">
      <w:r>
        <w:t>A、政治合格</w:t>
      </w:r>
    </w:p>
    <w:p w14:paraId="1C48161E">
      <w:r>
        <w:t>B、军事过硬</w:t>
      </w:r>
    </w:p>
    <w:p w14:paraId="15EF41C6">
      <w:r>
        <w:t>C、作风优良</w:t>
      </w:r>
    </w:p>
    <w:p w14:paraId="286DC72D">
      <w:r>
        <w:t>D、纪律严明</w:t>
      </w:r>
    </w:p>
    <w:p w14:paraId="5B2B270F">
      <w:r>
        <w:t>E、保障有力</w:t>
      </w:r>
    </w:p>
    <w:p w14:paraId="6E216A09">
      <w:r>
        <w:t>正确答案：ABCDE</w:t>
      </w:r>
    </w:p>
    <w:p w14:paraId="3079A71E"/>
    <w:p w14:paraId="67F18327">
      <w:r>
        <w:t>355. 在党的十七大报告中，胡锦涛强调（   ）。</w:t>
      </w:r>
    </w:p>
    <w:p w14:paraId="41024105">
      <w:r>
        <w:t>A、坚持一个中国原则决不动摇</w:t>
      </w:r>
    </w:p>
    <w:p w14:paraId="690B3330">
      <w:r>
        <w:t>B、争取和平统一的努力决不放弃</w:t>
      </w:r>
    </w:p>
    <w:p w14:paraId="004284F5">
      <w:r>
        <w:t>C、贯彻寄希望于台湾人民的方针决不改变</w:t>
      </w:r>
    </w:p>
    <w:p w14:paraId="11BC8416">
      <w:r>
        <w:t>D、反对“台独”分裂活动决不妥协</w:t>
      </w:r>
    </w:p>
    <w:p w14:paraId="1D46AD66">
      <w:r>
        <w:t>正确答案：ABCD</w:t>
      </w:r>
    </w:p>
    <w:p w14:paraId="147484A5"/>
    <w:p w14:paraId="3A572881">
      <w:r>
        <w:t>356. 建设一支(   )的人民军队，是党在新形势下的强军目标。</w:t>
      </w:r>
    </w:p>
    <w:p w14:paraId="7F6E6511">
      <w:r>
        <w:t>A、听党指挥</w:t>
      </w:r>
    </w:p>
    <w:p w14:paraId="7C93FB72">
      <w:r>
        <w:t>B、能打胜仗</w:t>
      </w:r>
    </w:p>
    <w:p w14:paraId="56E99F78">
      <w:r>
        <w:t>C、作风优良</w:t>
      </w:r>
    </w:p>
    <w:p w14:paraId="29832A55">
      <w:r>
        <w:t>D、保障有力</w:t>
      </w:r>
    </w:p>
    <w:p w14:paraId="3503FAD1">
      <w:r>
        <w:t>正确答案：ABC</w:t>
      </w:r>
    </w:p>
    <w:p w14:paraId="53BEACA7"/>
    <w:p w14:paraId="0B15A10F">
      <w:r>
        <w:t>357. 党的十九大报告指出，全面推进军事理论现代化、军队组织形态现代化、军事人员现代化、武器装备现代化，力争到二○三五年(   )，到本世纪中叶(   )。</w:t>
      </w:r>
    </w:p>
    <w:p w14:paraId="730B74AB">
      <w:r>
        <w:t>A、基本实现国防和军队现代化</w:t>
      </w:r>
    </w:p>
    <w:p w14:paraId="05963E98">
      <w:r>
        <w:t>B、把人民军队全面建成世界一流军队</w:t>
      </w:r>
    </w:p>
    <w:p w14:paraId="0BF7FA7C">
      <w:r>
        <w:t>C、实现人民军队机械化、信息化</w:t>
      </w:r>
    </w:p>
    <w:p w14:paraId="3D76B6B0">
      <w:r>
        <w:t>D、把人民军队建成世界第一军队</w:t>
      </w:r>
    </w:p>
    <w:p w14:paraId="58C50438">
      <w:r>
        <w:t>正确答案：AB</w:t>
      </w:r>
    </w:p>
    <w:p w14:paraId="413C3E92"/>
    <w:p w14:paraId="21229CF9">
      <w:r>
        <w:t>358. 如期实现建军一百年奋斗目标，加快把人民军队建成世界一流军队，是全面建设社会主义现代化国家的战略要求。必须加快(   )，提高捍卫国家主权、安全、发展利益战略能力，有效履行新时代人民军队使命任务。</w:t>
      </w:r>
    </w:p>
    <w:p w14:paraId="41AFF469">
      <w:r>
        <w:t>A、军事理论现代化</w:t>
      </w:r>
    </w:p>
    <w:p w14:paraId="21F9EBCA">
      <w:r>
        <w:t>B、军队组织形态现代化</w:t>
      </w:r>
    </w:p>
    <w:p w14:paraId="75517ECC">
      <w:r>
        <w:t>C、军事人员现代化</w:t>
      </w:r>
    </w:p>
    <w:p w14:paraId="60EBC536">
      <w:r>
        <w:t>D、武器装备现代化</w:t>
      </w:r>
    </w:p>
    <w:p w14:paraId="1DFBDE9B">
      <w:r>
        <w:t>正确答案：ABCD</w:t>
      </w:r>
    </w:p>
    <w:p w14:paraId="22856996"/>
    <w:p w14:paraId="605FC20E">
      <w:r>
        <w:t>359. 贯彻总体国家安全观，要坚持(   )、以促进国际安全为依托。</w:t>
      </w:r>
    </w:p>
    <w:p w14:paraId="58471E14">
      <w:r>
        <w:t>A、以人民安全为宗旨</w:t>
      </w:r>
    </w:p>
    <w:p w14:paraId="3738F4A2">
      <w:r>
        <w:t>B、以政治安全为根本</w:t>
      </w:r>
    </w:p>
    <w:p w14:paraId="509F36EF">
      <w:r>
        <w:t>C、以军事科技文化社会安全为保障</w:t>
      </w:r>
    </w:p>
    <w:p w14:paraId="633C04A8">
      <w:r>
        <w:t>D、国防安全</w:t>
      </w:r>
    </w:p>
    <w:p w14:paraId="1177390A">
      <w:r>
        <w:t>正确答案：ABC</w:t>
      </w:r>
    </w:p>
    <w:p w14:paraId="4549CA08"/>
    <w:p w14:paraId="3D412D67">
      <w:r>
        <w:t>360. 当今世界正经历百年未有之大变局，这样的大变局不是一时一事、一域一国之变，是(   )。</w:t>
      </w:r>
    </w:p>
    <w:p w14:paraId="360BAA0A">
      <w:r>
        <w:t>A、世界之变</w:t>
      </w:r>
    </w:p>
    <w:p w14:paraId="237242FE">
      <w:r>
        <w:t>B、时代之变</w:t>
      </w:r>
    </w:p>
    <w:p w14:paraId="5157CAD2">
      <w:r>
        <w:t>C、历史之变</w:t>
      </w:r>
    </w:p>
    <w:p w14:paraId="42713B9B">
      <w:r>
        <w:t>D、文明之变</w:t>
      </w:r>
    </w:p>
    <w:p w14:paraId="22B49E34">
      <w:r>
        <w:t>正确答案：ABC</w:t>
      </w:r>
    </w:p>
    <w:p w14:paraId="70F82753"/>
    <w:p w14:paraId="40E1EE43">
      <w:r>
        <w:t>361. 贯彻总体国家安全观，要坚持(   )，统筹维护和塑造国家安全，夯实国家安全和社会稳定基层基础，完善参与全球安全治理机制，建设更高水平的平安中国，以新安全格局保障新发展格局。</w:t>
      </w:r>
    </w:p>
    <w:p w14:paraId="007A8235">
      <w:r>
        <w:t>A、统筹外部安全和内部安全</w:t>
      </w:r>
    </w:p>
    <w:p w14:paraId="01B3FF57">
      <w:r>
        <w:t>B、国土安全和国民安全</w:t>
      </w:r>
    </w:p>
    <w:p w14:paraId="7562B6AA">
      <w:r>
        <w:t>C、传统安全和非传统安全</w:t>
      </w:r>
    </w:p>
    <w:p w14:paraId="6EBB730E">
      <w:r>
        <w:t>D、自身安全和共同安全</w:t>
      </w:r>
    </w:p>
    <w:p w14:paraId="73100F64">
      <w:r>
        <w:t>正确答案：ABCD</w:t>
      </w:r>
    </w:p>
    <w:p w14:paraId="22E889FA"/>
    <w:p w14:paraId="10C56593">
      <w:r>
        <w:t>362. 2014年10月31日，习主席在全军政治工作会议上发出号召：要适应强军目标要求，把握新形势下铸魂育人的特点和规律，着力培养(   )的新一代革命军人。</w:t>
      </w:r>
    </w:p>
    <w:p w14:paraId="0CF7FE96">
      <w:r>
        <w:t>A、有灵魂</w:t>
      </w:r>
    </w:p>
    <w:p w14:paraId="29C838D3">
      <w:r>
        <w:t>B、有本事</w:t>
      </w:r>
    </w:p>
    <w:p w14:paraId="491ADA27">
      <w:r>
        <w:t>C、有血性</w:t>
      </w:r>
    </w:p>
    <w:p w14:paraId="446A5726">
      <w:r>
        <w:t>D、有品德</w:t>
      </w:r>
    </w:p>
    <w:p w14:paraId="029DFA2F">
      <w:r>
        <w:t>正确答案：ABCD</w:t>
      </w:r>
    </w:p>
    <w:p w14:paraId="38C1B26D"/>
    <w:p w14:paraId="124F3E4C">
      <w:r>
        <w:t>363. 毛泽东根据人民军队的鲜明特征，提出了(   )一系列人才标准要求。</w:t>
      </w:r>
    </w:p>
    <w:p w14:paraId="7E50FB4C">
      <w:r>
        <w:t>A、“德才兼备”</w:t>
      </w:r>
    </w:p>
    <w:p w14:paraId="096F8542">
      <w:r>
        <w:t>B、“智勇双全”</w:t>
      </w:r>
    </w:p>
    <w:p w14:paraId="2F9699B0">
      <w:r>
        <w:t>C、“红专统一”</w:t>
      </w:r>
    </w:p>
    <w:p w14:paraId="344B9D39">
      <w:r>
        <w:t>D、“四有”</w:t>
      </w:r>
    </w:p>
    <w:p w14:paraId="7933DFC9">
      <w:r>
        <w:t>正确答案：ABC</w:t>
      </w:r>
    </w:p>
    <w:p w14:paraId="54233159"/>
    <w:p w14:paraId="2FB613DE">
      <w:r>
        <w:t>364. 邓小平同志明确要求把官兵培养成为(   )的革命军人。</w:t>
      </w:r>
    </w:p>
    <w:p w14:paraId="40783BAB">
      <w:r>
        <w:t>A、有理想</w:t>
      </w:r>
    </w:p>
    <w:p w14:paraId="71A820D4">
      <w:r>
        <w:t>B、有道德</w:t>
      </w:r>
    </w:p>
    <w:p w14:paraId="4EF3AD53">
      <w:r>
        <w:t>C、有文化</w:t>
      </w:r>
    </w:p>
    <w:p w14:paraId="4C4B846F">
      <w:r>
        <w:t>D、有纪律</w:t>
      </w:r>
    </w:p>
    <w:p w14:paraId="06018467">
      <w:r>
        <w:t>正确答案：ABCD</w:t>
      </w:r>
    </w:p>
    <w:p w14:paraId="30EB8358"/>
    <w:p w14:paraId="6E20219A">
      <w:r>
        <w:t>365. 习主席在视察陆军第13集团军时，要求锻造具有(   )的过硬部队。</w:t>
      </w:r>
    </w:p>
    <w:p w14:paraId="579D4E5C">
      <w:r>
        <w:t>A、铁一般信仰</w:t>
      </w:r>
    </w:p>
    <w:p w14:paraId="66286F12">
      <w:r>
        <w:t>B、铁一般信念</w:t>
      </w:r>
    </w:p>
    <w:p w14:paraId="787EBA4A">
      <w:r>
        <w:t>C、铁一般纪律</w:t>
      </w:r>
    </w:p>
    <w:p w14:paraId="622EA9EC">
      <w:r>
        <w:t>D、铁一般担当</w:t>
      </w:r>
    </w:p>
    <w:p w14:paraId="2F54D17D">
      <w:r>
        <w:t>正确答案：ABCD</w:t>
      </w:r>
    </w:p>
    <w:p w14:paraId="69C23E91"/>
    <w:p w14:paraId="77F3746F">
      <w:r>
        <w:t>366. 习近平强军思想，与时俱进创新军事战略指导，要求我军坚持(   )，加快提高打赢能力，指明了我军建设的根本指向和能力标准。</w:t>
      </w:r>
    </w:p>
    <w:p w14:paraId="776F9CC1">
      <w:r>
        <w:t>A、边斗争</w:t>
      </w:r>
    </w:p>
    <w:p w14:paraId="37554F29">
      <w:r>
        <w:t>B、边备战</w:t>
      </w:r>
    </w:p>
    <w:p w14:paraId="618BEE59">
      <w:r>
        <w:t>C、边建设</w:t>
      </w:r>
    </w:p>
    <w:p w14:paraId="3CB7566A">
      <w:r>
        <w:t>D、边谈判</w:t>
      </w:r>
    </w:p>
    <w:p w14:paraId="6F0912A6">
      <w:r>
        <w:t>正确答案：ABC</w:t>
      </w:r>
    </w:p>
    <w:p w14:paraId="0175A4BA"/>
    <w:p w14:paraId="44229FC7">
      <w:r>
        <w:t>367. 习近平强军思想着眼牢牢把握军事竞争主动权，强调加快(   )融合发展。</w:t>
      </w:r>
    </w:p>
    <w:p w14:paraId="21E58B45">
      <w:r>
        <w:t>A、数字化</w:t>
      </w:r>
    </w:p>
    <w:p w14:paraId="36AA58E2">
      <w:r>
        <w:t>B、机械化</w:t>
      </w:r>
    </w:p>
    <w:p w14:paraId="4B4A5950">
      <w:r>
        <w:t>C、信息化</w:t>
      </w:r>
    </w:p>
    <w:p w14:paraId="505AD806">
      <w:r>
        <w:t>D、智能化</w:t>
      </w:r>
    </w:p>
    <w:p w14:paraId="1A17E29F">
      <w:r>
        <w:t>正确答案：BCD</w:t>
      </w:r>
    </w:p>
    <w:p w14:paraId="6DFC3509"/>
    <w:p w14:paraId="263DB8C8">
      <w:r>
        <w:t>368. 党的十八大以来，习主席带领全军直面问题、勇于变革、攻坚克难，深化国防和军队改革，形成(   )新格局。</w:t>
      </w:r>
    </w:p>
    <w:p w14:paraId="744A3F9E">
      <w:r>
        <w:t>A、军委管总</w:t>
      </w:r>
    </w:p>
    <w:p w14:paraId="30944677">
      <w:r>
        <w:t>B、战区主战</w:t>
      </w:r>
    </w:p>
    <w:p w14:paraId="5155A0E4">
      <w:r>
        <w:t>C、军种主建</w:t>
      </w:r>
    </w:p>
    <w:p w14:paraId="3D48A7B5">
      <w:r>
        <w:t>D、军委管战</w:t>
      </w:r>
    </w:p>
    <w:p w14:paraId="6E315CF7">
      <w:r>
        <w:t>正确答案：ABC</w:t>
      </w:r>
    </w:p>
    <w:p w14:paraId="4073DAA9"/>
    <w:p w14:paraId="63BC976C">
      <w:r>
        <w:t>369. 改革是强军的必由之路。深化国防和军队改革是为了设计和塑造军队未来，着力解决制约国防和军队建设的(   )，进一步解放和发展战斗力，进一步解放和增强军队活力。</w:t>
      </w:r>
    </w:p>
    <w:p w14:paraId="7BCFAEDB">
      <w:r>
        <w:t>A、体制性障碍</w:t>
      </w:r>
    </w:p>
    <w:p w14:paraId="5B846F75">
      <w:r>
        <w:t>B、结构性矛盾</w:t>
      </w:r>
    </w:p>
    <w:p w14:paraId="7D0BFFC2">
      <w:r>
        <w:t>C、政策性问题</w:t>
      </w:r>
    </w:p>
    <w:p w14:paraId="02A86763">
      <w:r>
        <w:t>D、人才性制约</w:t>
      </w:r>
    </w:p>
    <w:p w14:paraId="59AF7637">
      <w:r>
        <w:t>正确答案：ABC</w:t>
      </w:r>
    </w:p>
    <w:p w14:paraId="5ABC38C6"/>
    <w:p w14:paraId="373B27E9">
      <w:r>
        <w:t>370. 全面实施创新驱动发展战略，加强军事理论创新，大力弘扬创新文化，推动我军建设发展(   )。</w:t>
      </w:r>
    </w:p>
    <w:p w14:paraId="1A462B7E">
      <w:r>
        <w:t>A、人才变革</w:t>
      </w:r>
    </w:p>
    <w:p w14:paraId="1FA4DB59">
      <w:r>
        <w:t>B、质量变革</w:t>
      </w:r>
    </w:p>
    <w:p w14:paraId="7E6380B0">
      <w:r>
        <w:t>C、效能变革</w:t>
      </w:r>
    </w:p>
    <w:p w14:paraId="7811CD6F">
      <w:r>
        <w:t>D、动力变革</w:t>
      </w:r>
    </w:p>
    <w:p w14:paraId="7587C213">
      <w:r>
        <w:t>正确答案：BCD</w:t>
      </w:r>
    </w:p>
    <w:p w14:paraId="64FA965A"/>
    <w:p w14:paraId="4B4E5E28">
      <w:r>
        <w:t>371. 习近平指出，新一轮科技革命和军事革命日新月异，(   )都在发生重大变化，科技之变、战争之变、对手之变愈发凸显。</w:t>
      </w:r>
    </w:p>
    <w:p w14:paraId="7948022C">
      <w:r>
        <w:t>A、战争制胜观念</w:t>
      </w:r>
    </w:p>
    <w:p w14:paraId="264A6749">
      <w:r>
        <w:t>B、制胜要素</w:t>
      </w:r>
    </w:p>
    <w:p w14:paraId="25DF0B97">
      <w:r>
        <w:t>C、制胜方式</w:t>
      </w:r>
    </w:p>
    <w:p w14:paraId="58181B2A">
      <w:r>
        <w:t>D、环境因素</w:t>
      </w:r>
    </w:p>
    <w:p w14:paraId="1AE6B6A1">
      <w:r>
        <w:t>正确答案：ABC</w:t>
      </w:r>
    </w:p>
    <w:p w14:paraId="0FB26637"/>
    <w:p w14:paraId="0311AE4C">
      <w:r>
        <w:t>372. 发挥军事力量战略功能主要体现在(   )方面。</w:t>
      </w:r>
    </w:p>
    <w:p w14:paraId="2E5D3F08">
      <w:r>
        <w:t>A、营造态势</w:t>
      </w:r>
    </w:p>
    <w:p w14:paraId="76753A56">
      <w:r>
        <w:t>B、预防危机</w:t>
      </w:r>
    </w:p>
    <w:p w14:paraId="6C21566A">
      <w:r>
        <w:t>C、遏制战争</w:t>
      </w:r>
    </w:p>
    <w:p w14:paraId="0502E9E5">
      <w:r>
        <w:t>D、打赢战争</w:t>
      </w:r>
    </w:p>
    <w:p w14:paraId="445811DD">
      <w:r>
        <w:t>正确答案：ABCD</w:t>
      </w:r>
    </w:p>
    <w:p w14:paraId="561C583A"/>
    <w:p w14:paraId="25703519">
      <w:r>
        <w:t>373. 无产阶级战争观主要包括(   )和战争的最终目的等。</w:t>
      </w:r>
    </w:p>
    <w:p w14:paraId="5CC6522D">
      <w:r>
        <w:t>A、战争的起源和根源</w:t>
      </w:r>
    </w:p>
    <w:p w14:paraId="21A11E3A">
      <w:r>
        <w:t>B、战争的本质和目的</w:t>
      </w:r>
    </w:p>
    <w:p w14:paraId="5BEB1151">
      <w:r>
        <w:t>C、战争的性质</w:t>
      </w:r>
    </w:p>
    <w:p w14:paraId="468116BC">
      <w:r>
        <w:t>D、无产阶级对战争的态度</w:t>
      </w:r>
    </w:p>
    <w:p w14:paraId="65C9A666">
      <w:r>
        <w:t>正确答案：ABCD</w:t>
      </w:r>
    </w:p>
    <w:p w14:paraId="1D7972D4"/>
    <w:p w14:paraId="1AD82995">
      <w:r>
        <w:t>374. 胡锦涛同志指出，中国特色军事变革要以建设信息化军队、打赢信息化战争为战略目标，要提高部队的(   )和信息能力。</w:t>
      </w:r>
    </w:p>
    <w:p w14:paraId="15267738">
      <w:r>
        <w:t>A、火力</w:t>
      </w:r>
    </w:p>
    <w:p w14:paraId="78AE9643">
      <w:r>
        <w:t>B、突击力</w:t>
      </w:r>
    </w:p>
    <w:p w14:paraId="034BDCB4">
      <w:r>
        <w:t>C、机动力</w:t>
      </w:r>
    </w:p>
    <w:p w14:paraId="446DF7AC">
      <w:r>
        <w:t>D、防护能力</w:t>
      </w:r>
    </w:p>
    <w:p w14:paraId="54621864">
      <w:r>
        <w:t>正确答案：ABCD</w:t>
      </w:r>
    </w:p>
    <w:p w14:paraId="2D42BFC7"/>
    <w:p w14:paraId="5767EB6A">
      <w:r>
        <w:t>375. 毛泽东指出：“人民，只有人民，才是创造世界历史的动力”。下列关于这句话理解正确的是(   )。</w:t>
      </w:r>
    </w:p>
    <w:p w14:paraId="78FD1D13">
      <w:r>
        <w:t>A、表明人民战争想的基本出发点</w:t>
      </w:r>
    </w:p>
    <w:p w14:paraId="31025122">
      <w:r>
        <w:t>B、表明战争伟力存在于民众之中</w:t>
      </w:r>
    </w:p>
    <w:p w14:paraId="6C35A219">
      <w:r>
        <w:t>C、表明战争胜负的决定因素是人而不是物</w:t>
      </w:r>
    </w:p>
    <w:p w14:paraId="00CC5DA8">
      <w:r>
        <w:t>D、表明人民群众是推动社会发展的根本动力</w:t>
      </w:r>
    </w:p>
    <w:p w14:paraId="40AEF07D">
      <w:r>
        <w:t>正确答案：ABCD</w:t>
      </w:r>
    </w:p>
    <w:p w14:paraId="2FB2B756"/>
    <w:p w14:paraId="48F356A3">
      <w:r>
        <w:t>376. 抗战时期，毛泽东根据我军政治工作经验，提出了军队政治工作的三大原则，即(   )。</w:t>
      </w:r>
    </w:p>
    <w:p w14:paraId="3A8AD373">
      <w:r>
        <w:t>A、官兵一致</w:t>
      </w:r>
    </w:p>
    <w:p w14:paraId="226474B5">
      <w:r>
        <w:t>B、军民一致</w:t>
      </w:r>
    </w:p>
    <w:p w14:paraId="472210C6">
      <w:r>
        <w:t>C、瓦解敌军</w:t>
      </w:r>
    </w:p>
    <w:p w14:paraId="209F8BD3">
      <w:r>
        <w:t>D、官兵平等</w:t>
      </w:r>
    </w:p>
    <w:p w14:paraId="3C17182F">
      <w:r>
        <w:t>正确答案：ABC</w:t>
      </w:r>
    </w:p>
    <w:p w14:paraId="40C85342"/>
    <w:p w14:paraId="289B7585">
      <w:r>
        <w:t>377. 毛泽东曾说："对于人，伤其十指不如断其一指；对于敌，击溃其十个师不如歼灭其一个师"，下列对其作战指导思想理解正确的是(   )。</w:t>
      </w:r>
    </w:p>
    <w:p w14:paraId="120E3A11">
      <w:r>
        <w:t>A、集中兵力</w:t>
      </w:r>
    </w:p>
    <w:p w14:paraId="758AF611">
      <w:r>
        <w:t>B、打歼灭战</w:t>
      </w:r>
    </w:p>
    <w:p w14:paraId="05F27BF9">
      <w:r>
        <w:t>C、重点用兵</w:t>
      </w:r>
    </w:p>
    <w:p w14:paraId="0C5B8F5E">
      <w:r>
        <w:t>D、调动敌人</w:t>
      </w:r>
    </w:p>
    <w:p w14:paraId="34BCCF08">
      <w:r>
        <w:t>正确答案：ABCD</w:t>
      </w:r>
    </w:p>
    <w:p w14:paraId="704EF8D3"/>
    <w:p w14:paraId="29A5899A">
      <w:r>
        <w:t>378. 毛泽东说，"战争不是神物，仍是世间的一种必然运动，……战争的特性也使人们在许多的场合无法全知彼己，因此产生了战争情况和战争行动的不确定性，产生了错误和失败。然而不管怎样的战争情况和战争行动，知其大略，知其要点，是可能的"。下列对这句话理解正确的是(   )。</w:t>
      </w:r>
    </w:p>
    <w:p w14:paraId="1FFB4C84">
      <w:r>
        <w:t>A、战争是一种社会历史现象</w:t>
      </w:r>
    </w:p>
    <w:p w14:paraId="5317F6FC">
      <w:r>
        <w:t>B、战争是客观物质运动的形式之一</w:t>
      </w:r>
    </w:p>
    <w:p w14:paraId="5482B7C3">
      <w:r>
        <w:t>C、战争是有规律可循的</w:t>
      </w:r>
    </w:p>
    <w:p w14:paraId="56F0E11A">
      <w:r>
        <w:t>D、战争规律是可以为人所认识的</w:t>
      </w:r>
    </w:p>
    <w:p w14:paraId="5F3366FE">
      <w:r>
        <w:t>正确答案：ABCD</w:t>
      </w:r>
    </w:p>
    <w:p w14:paraId="286AB9BC"/>
    <w:p w14:paraId="676CCBB6">
      <w:r>
        <w:t>379. 全面加强军队党的领导和党的建设，贯彻党领导军队的一系列根本原则和制度，确保部队(   )。</w:t>
      </w:r>
    </w:p>
    <w:p w14:paraId="44183C50">
      <w:r>
        <w:t>A、绝对高尚</w:t>
      </w:r>
    </w:p>
    <w:p w14:paraId="0FBF65DF">
      <w:r>
        <w:t>B、绝对忠诚</w:t>
      </w:r>
    </w:p>
    <w:p w14:paraId="46860261">
      <w:r>
        <w:t>C、绝对纯洁</w:t>
      </w:r>
    </w:p>
    <w:p w14:paraId="5A20DA24">
      <w:r>
        <w:t>D、绝对可靠</w:t>
      </w:r>
    </w:p>
    <w:p w14:paraId="18BB7137">
      <w:r>
        <w:t>正确答案：BCD</w:t>
      </w:r>
    </w:p>
    <w:p w14:paraId="43935291"/>
    <w:p w14:paraId="75111E05">
      <w:r>
        <w:t>380. 习近平强军思想充分彰显了党的军事指导理论的(   )。</w:t>
      </w:r>
    </w:p>
    <w:p w14:paraId="4322EC72">
      <w:r>
        <w:t>A、时代性</w:t>
      </w:r>
    </w:p>
    <w:p w14:paraId="2C8A11E3">
      <w:r>
        <w:t>B、开放性</w:t>
      </w:r>
    </w:p>
    <w:p w14:paraId="5365919D">
      <w:r>
        <w:t>C、创造性</w:t>
      </w:r>
    </w:p>
    <w:p w14:paraId="2E8C19B0">
      <w:r>
        <w:t>D、思想性</w:t>
      </w:r>
    </w:p>
    <w:p w14:paraId="5CAE5CF2">
      <w:r>
        <w:t>正确答案：ABC</w:t>
      </w:r>
    </w:p>
    <w:p w14:paraId="0C0B923D"/>
    <w:p w14:paraId="47490D97">
      <w:r>
        <w:t>381. 习近平强军思想，立足新时代强军兴军实践，提出一系列(   )的新理念新思想新战略，形成一个内涵丰富、思想深邃、与时俱进的科学军事理论体系。</w:t>
      </w:r>
    </w:p>
    <w:p w14:paraId="407E7AB6">
      <w:r>
        <w:t>A、标志性</w:t>
      </w:r>
    </w:p>
    <w:p w14:paraId="3954498C">
      <w:r>
        <w:t>B、标识性</w:t>
      </w:r>
    </w:p>
    <w:p w14:paraId="204F64B7">
      <w:r>
        <w:t>C、引导性</w:t>
      </w:r>
    </w:p>
    <w:p w14:paraId="3D4AAAE7">
      <w:r>
        <w:t>D、引领性</w:t>
      </w:r>
    </w:p>
    <w:p w14:paraId="2D771F63">
      <w:r>
        <w:t>正确答案：AD</w:t>
      </w:r>
    </w:p>
    <w:p w14:paraId="0B07C01A"/>
    <w:p w14:paraId="391A5CAE">
      <w:r>
        <w:t>382. 习近平强军思想，从实现路径看，强调以(   )的融合发展。</w:t>
      </w:r>
    </w:p>
    <w:p w14:paraId="70A3A335">
      <w:r>
        <w:t>A、机械化为基础</w:t>
      </w:r>
    </w:p>
    <w:p w14:paraId="7CA7715D">
      <w:r>
        <w:t>B、信息化为主导</w:t>
      </w:r>
    </w:p>
    <w:p w14:paraId="7496B263">
      <w:r>
        <w:t>C、智能化为方向</w:t>
      </w:r>
    </w:p>
    <w:p w14:paraId="1885C2EC">
      <w:r>
        <w:t>D、以数字化为目标</w:t>
      </w:r>
    </w:p>
    <w:p w14:paraId="4F2C9E15">
      <w:r>
        <w:t>正确答案：ABC</w:t>
      </w:r>
    </w:p>
    <w:p w14:paraId="509E4D04"/>
    <w:p w14:paraId="38DABC35">
      <w:r>
        <w:t>383. 习近平强军思想，从基本任务看，要求我军全面推进(   )。</w:t>
      </w:r>
    </w:p>
    <w:p w14:paraId="7F27382D">
      <w:r>
        <w:t>A、军事理论现代化</w:t>
      </w:r>
    </w:p>
    <w:p w14:paraId="5EF67813">
      <w:r>
        <w:t>B、军队组织形态现代化</w:t>
      </w:r>
    </w:p>
    <w:p w14:paraId="4F158E68">
      <w:r>
        <w:t>C、军事人员现代化</w:t>
      </w:r>
    </w:p>
    <w:p w14:paraId="69118B6B">
      <w:r>
        <w:t>D、武器装备现代化</w:t>
      </w:r>
    </w:p>
    <w:p w14:paraId="68B95DC4">
      <w:r>
        <w:t>正确答案：ABCD</w:t>
      </w:r>
    </w:p>
    <w:p w14:paraId="6FD0A57B"/>
    <w:p w14:paraId="713D18B7">
      <w:r>
        <w:t>384. 习近平强军思想始终把国防和军队建设放在实现中华民族伟大复兴大目标下来运筹，是在坚决维护(   )的实践中创立并不断丰富发展的。</w:t>
      </w:r>
    </w:p>
    <w:p w14:paraId="3ECCA5B4">
      <w:r>
        <w:t>A、国家主权</w:t>
      </w:r>
    </w:p>
    <w:p w14:paraId="7CFF0F31">
      <w:r>
        <w:t>B、安全</w:t>
      </w:r>
    </w:p>
    <w:p w14:paraId="2406CEC2">
      <w:r>
        <w:t>C、统一</w:t>
      </w:r>
    </w:p>
    <w:p w14:paraId="5D71FF6D">
      <w:r>
        <w:t>D、发展利益</w:t>
      </w:r>
    </w:p>
    <w:p w14:paraId="1FC48047">
      <w:r>
        <w:t>正确答案：ABD</w:t>
      </w:r>
    </w:p>
    <w:p w14:paraId="6AA23714"/>
    <w:p w14:paraId="760E2B3B">
      <w:r>
        <w:t>385. 当前国际战略环境表现为（    ）。</w:t>
      </w:r>
    </w:p>
    <w:p w14:paraId="7E2B0B44">
      <w:r>
        <w:t>A、总体和平、局部战争</w:t>
      </w:r>
    </w:p>
    <w:p w14:paraId="61F9D56B">
      <w:r>
        <w:t>B、总体缓和、局部紧张</w:t>
      </w:r>
    </w:p>
    <w:p w14:paraId="42073F50">
      <w:r>
        <w:t>C、总体稳定、局部动荡</w:t>
      </w:r>
    </w:p>
    <w:p w14:paraId="14173749">
      <w:r>
        <w:t>D、总体紧张、局部稳定</w:t>
      </w:r>
    </w:p>
    <w:p w14:paraId="13AB6F8B">
      <w:r>
        <w:t>正确答案：ABC</w:t>
      </w:r>
    </w:p>
    <w:p w14:paraId="3F096234">
      <w:r>
        <w:t>答案解析：略。</w:t>
      </w:r>
    </w:p>
    <w:p w14:paraId="449A1FC4"/>
    <w:p w14:paraId="01EB7E40">
      <w:r>
        <w:t>386. 与我国陆地接壤的国家包括（    ）。</w:t>
      </w:r>
    </w:p>
    <w:p w14:paraId="26359FAC">
      <w:r>
        <w:t>A、朝鲜、俄罗斯、蒙古</w:t>
      </w:r>
    </w:p>
    <w:p w14:paraId="4D1C25A9">
      <w:r>
        <w:t>B、哈萨克斯坦、吉尔吉斯斯坦、塔吉克斯坦</w:t>
      </w:r>
    </w:p>
    <w:p w14:paraId="068EA78C">
      <w:r>
        <w:t>C、阿富汗、巴基斯坦、印度、尼泊尔、不丹</w:t>
      </w:r>
    </w:p>
    <w:p w14:paraId="2C4C7866">
      <w:r>
        <w:t>D、缅甸、老挝、越南</w:t>
      </w:r>
    </w:p>
    <w:p w14:paraId="19A2C6A4">
      <w:r>
        <w:t>正确答案：ABCD</w:t>
      </w:r>
    </w:p>
    <w:p w14:paraId="23EFADA8">
      <w:r>
        <w:t>答案解析：略。</w:t>
      </w:r>
    </w:p>
    <w:p w14:paraId="7B0823C7"/>
    <w:p w14:paraId="2EF3909F">
      <w:r>
        <w:t>387. 以下说法正确的是（    ）。</w:t>
      </w:r>
    </w:p>
    <w:p w14:paraId="181295B9">
      <w:r>
        <w:t>A、战略环境是一个动态现象，它随着自然界和人类历史的发展而发展，随着国内外形势的演化而变化</w:t>
      </w:r>
    </w:p>
    <w:p w14:paraId="2321E266">
      <w:r>
        <w:t>B、国内战略环境决定军事战略的基本性质、基本方针和原则</w:t>
      </w:r>
    </w:p>
    <w:p w14:paraId="51A332C0">
      <w:r>
        <w:t>C、战略环境是独立于战略指导者意识之外的客观存在，是研究和制定军事战略的客观基础</w:t>
      </w:r>
    </w:p>
    <w:p w14:paraId="522D0C3A">
      <w:r>
        <w:t>D、未来国际战略格局将以美、俄为基本构架，构成两极分化的格局</w:t>
      </w:r>
    </w:p>
    <w:p w14:paraId="31A1477F">
      <w:r>
        <w:t>正确答案：ABC</w:t>
      </w:r>
    </w:p>
    <w:p w14:paraId="2596951E">
      <w:r>
        <w:t>答案解析：略。</w:t>
      </w:r>
    </w:p>
    <w:p w14:paraId="6ED8968B"/>
    <w:p w14:paraId="54FCDC8B">
      <w:r>
        <w:t>388. 战略的构成要素有（    ）。</w:t>
      </w:r>
    </w:p>
    <w:p w14:paraId="4464C994">
      <w:r>
        <w:t>A、战略目的</w:t>
      </w:r>
    </w:p>
    <w:p w14:paraId="73F9D285">
      <w:r>
        <w:t>B、战略方针</w:t>
      </w:r>
    </w:p>
    <w:p w14:paraId="58168D65">
      <w:r>
        <w:t>C、战略力量</w:t>
      </w:r>
    </w:p>
    <w:p w14:paraId="5FDEE727">
      <w:r>
        <w:t>D、战略措施</w:t>
      </w:r>
    </w:p>
    <w:p w14:paraId="489E624B">
      <w:r>
        <w:t>正确答案：ABCD</w:t>
      </w:r>
    </w:p>
    <w:p w14:paraId="575EA4C1">
      <w:r>
        <w:t>答案解析：略。</w:t>
      </w:r>
    </w:p>
    <w:p w14:paraId="0339D2BE"/>
    <w:p w14:paraId="5616D048">
      <w:r>
        <w:t>389. 战略环境是指战略态势，特别是（    ）的总态势。</w:t>
      </w:r>
    </w:p>
    <w:p w14:paraId="6805A9BE">
      <w:r>
        <w:t>A、战争</w:t>
      </w:r>
    </w:p>
    <w:p w14:paraId="6907F256">
      <w:r>
        <w:t>B、军事</w:t>
      </w:r>
    </w:p>
    <w:p w14:paraId="034C9839">
      <w:r>
        <w:t>C、政治</w:t>
      </w:r>
    </w:p>
    <w:p w14:paraId="0EB7CBD8">
      <w:r>
        <w:t>D、和平</w:t>
      </w:r>
    </w:p>
    <w:p w14:paraId="56F735AC">
      <w:r>
        <w:t>正确答案：AD</w:t>
      </w:r>
    </w:p>
    <w:p w14:paraId="06837037">
      <w:r>
        <w:t>答案解析：略。</w:t>
      </w:r>
    </w:p>
    <w:p w14:paraId="5BBF2827"/>
    <w:p w14:paraId="76A35A73">
      <w:r>
        <w:t>390. 对一个国家的战略指导者来说，在制定战略时最值得关注的有（    ）。</w:t>
      </w:r>
    </w:p>
    <w:p w14:paraId="07C852BC">
      <w:r>
        <w:t>A、国际战略格局</w:t>
      </w:r>
    </w:p>
    <w:p w14:paraId="48A0442D">
      <w:r>
        <w:t>B、主要国家战略动向</w:t>
      </w:r>
    </w:p>
    <w:p w14:paraId="44864762">
      <w:r>
        <w:t>C、周边安全形势</w:t>
      </w:r>
    </w:p>
    <w:p w14:paraId="5BB7C1ED">
      <w:r>
        <w:t>D、时代特征</w:t>
      </w:r>
    </w:p>
    <w:p w14:paraId="4407F86D">
      <w:r>
        <w:t>正确答案：ABCD</w:t>
      </w:r>
    </w:p>
    <w:p w14:paraId="20925D6F">
      <w:r>
        <w:t>答案解析：略。</w:t>
      </w:r>
    </w:p>
    <w:p w14:paraId="3AF048D4"/>
    <w:p w14:paraId="3B741FB7">
      <w:r>
        <w:t>391. 研究国内战略环境应重点把握哪些情况？（    ）</w:t>
      </w:r>
    </w:p>
    <w:p w14:paraId="7A0B5349">
      <w:r>
        <w:t>A、政治环境</w:t>
      </w:r>
    </w:p>
    <w:p w14:paraId="0CD7873B">
      <w:r>
        <w:t>B、经济状况</w:t>
      </w:r>
    </w:p>
    <w:p w14:paraId="4412ECBA">
      <w:r>
        <w:t>C、综合国力</w:t>
      </w:r>
    </w:p>
    <w:p w14:paraId="27ADE1B7">
      <w:r>
        <w:t>D、文化状况</w:t>
      </w:r>
    </w:p>
    <w:p w14:paraId="1EF642BD">
      <w:r>
        <w:t>正确答案：ABC</w:t>
      </w:r>
    </w:p>
    <w:p w14:paraId="4BFE6388">
      <w:r>
        <w:t>答案解析：略。</w:t>
      </w:r>
    </w:p>
    <w:p w14:paraId="684B7B16"/>
    <w:p w14:paraId="7310DC26">
      <w:r>
        <w:t>392. 战略的作用通常包括（    ）。</w:t>
      </w:r>
    </w:p>
    <w:p w14:paraId="2D9C2C6E">
      <w:r>
        <w:t>A、改变敌我处境和态势</w:t>
      </w:r>
    </w:p>
    <w:p w14:paraId="26A7C94A">
      <w:r>
        <w:t>B、减轻战争损害和伤亡</w:t>
      </w:r>
    </w:p>
    <w:p w14:paraId="4C250581">
      <w:r>
        <w:t>C、化有利为不利</w:t>
      </w:r>
    </w:p>
    <w:p w14:paraId="605C5429">
      <w:r>
        <w:t>D、实现作战的目的和效益</w:t>
      </w:r>
    </w:p>
    <w:p w14:paraId="77456152">
      <w:r>
        <w:t>正确答案：ABD</w:t>
      </w:r>
    </w:p>
    <w:p w14:paraId="5C28A8AD">
      <w:r>
        <w:t>答案解析：略。</w:t>
      </w:r>
    </w:p>
    <w:p w14:paraId="7A185076"/>
    <w:p w14:paraId="2BEE1335">
      <w:r>
        <w:t>393. 缓和与稳定是我国当前周边安全环境的主流，具体表现在（    ）。</w:t>
      </w:r>
    </w:p>
    <w:p w14:paraId="53E6C456">
      <w:r>
        <w:t>A、大规模外敌入侵的军事威胁已经消除或减弱</w:t>
      </w:r>
    </w:p>
    <w:p w14:paraId="3A321A9B">
      <w:r>
        <w:t>B、发展了同周边国家的睦邻友好关系</w:t>
      </w:r>
    </w:p>
    <w:p w14:paraId="6538D35D">
      <w:r>
        <w:t>C、建立了多边的区域合作机制</w:t>
      </w:r>
    </w:p>
    <w:p w14:paraId="1D8B27B2">
      <w:r>
        <w:t>D、解决了与大部分国家的边界问题</w:t>
      </w:r>
    </w:p>
    <w:p w14:paraId="602DCD0F">
      <w:r>
        <w:t>正确答案：ABCD</w:t>
      </w:r>
    </w:p>
    <w:p w14:paraId="6EAF7866">
      <w:r>
        <w:t>答案解析：略。</w:t>
      </w:r>
    </w:p>
    <w:p w14:paraId="127B4489"/>
    <w:p w14:paraId="47FAEC5D">
      <w:r>
        <w:t>394. 战略与战略环境的关系正确的表述是（    ）。</w:t>
      </w:r>
    </w:p>
    <w:p w14:paraId="7E1D111F">
      <w:r>
        <w:t>A、战略是影响战略环境的客观存在</w:t>
      </w:r>
    </w:p>
    <w:p w14:paraId="7DBD6BB4">
      <w:r>
        <w:t>B、战略环境是独立于战略指导者意识之外的客观存在</w:t>
      </w:r>
    </w:p>
    <w:p w14:paraId="6F6FB6EA">
      <w:r>
        <w:t>C、战略环境是研究和制定军事战略的客观基础</w:t>
      </w:r>
    </w:p>
    <w:p w14:paraId="5FA5E1E3">
      <w:r>
        <w:t>D、战略对战略环境的发展变化具有重大的能动作用</w:t>
      </w:r>
    </w:p>
    <w:p w14:paraId="52EDE811">
      <w:r>
        <w:t>正确答案：BCD</w:t>
      </w:r>
    </w:p>
    <w:p w14:paraId="10419362">
      <w:r>
        <w:t>答案解析：略。</w:t>
      </w:r>
    </w:p>
    <w:p w14:paraId="0AB274A3"/>
    <w:p w14:paraId="4B498926">
      <w:r>
        <w:t>395. 下列关于国际战略格局的表述正确的是（    ）。</w:t>
      </w:r>
    </w:p>
    <w:p w14:paraId="3E7B9E45">
      <w:r>
        <w:t>A、当今国际战略格局是一个“一超多强”的样式</w:t>
      </w:r>
    </w:p>
    <w:p w14:paraId="4DEE1BD3">
      <w:r>
        <w:t>B、国际战略格局对世界军事形势没有什么影响</w:t>
      </w:r>
    </w:p>
    <w:p w14:paraId="5E717683">
      <w:r>
        <w:t>C、一般认为，未来国际战略格局将会是多极格局</w:t>
      </w:r>
    </w:p>
    <w:p w14:paraId="786D1F5F">
      <w:r>
        <w:t>D、当今国际战略格局很不稳定</w:t>
      </w:r>
    </w:p>
    <w:p w14:paraId="49573F67">
      <w:r>
        <w:t>正确答案：AC</w:t>
      </w:r>
    </w:p>
    <w:p w14:paraId="6C4FC798">
      <w:r>
        <w:t>答案解析：略。</w:t>
      </w:r>
    </w:p>
    <w:p w14:paraId="7487C7B7"/>
    <w:p w14:paraId="6379B4B1">
      <w:r>
        <w:t>396. 下列说法正确的是（    ）。</w:t>
      </w:r>
    </w:p>
    <w:p w14:paraId="20644A0D">
      <w:r>
        <w:t>A、我国是当今世界大国中地缘环境最复杂的国家之一</w:t>
      </w:r>
    </w:p>
    <w:p w14:paraId="6B193435">
      <w:r>
        <w:t>B、我国及周边是世界人口最密集、大国最集中的地区</w:t>
      </w:r>
    </w:p>
    <w:p w14:paraId="22C63B4C">
      <w:r>
        <w:t>C、地缘环境对我国安全环境没有什么影响</w:t>
      </w:r>
    </w:p>
    <w:p w14:paraId="74334FCD">
      <w:r>
        <w:t>D、世界人口逾亿的国家全部聚集在我国周边</w:t>
      </w:r>
    </w:p>
    <w:p w14:paraId="22B8EC83">
      <w:r>
        <w:t>正确答案：AB</w:t>
      </w:r>
    </w:p>
    <w:p w14:paraId="5B0EDDD8">
      <w:r>
        <w:t>答案解析：略。</w:t>
      </w:r>
    </w:p>
    <w:p w14:paraId="5C0A6011"/>
    <w:p w14:paraId="6C484879">
      <w:r>
        <w:t>397. 在解决台湾问题上，中国政府有以下立场（    ）。</w:t>
      </w:r>
    </w:p>
    <w:p w14:paraId="3AF24E72">
      <w:r>
        <w:t>A、坚持“一个中国”原则是发展两岸关系、实现和平统一的基础</w:t>
      </w:r>
    </w:p>
    <w:p w14:paraId="299E46D5">
      <w:r>
        <w:t>B、坚持“一国两制、和平统一”的基本方针</w:t>
      </w:r>
    </w:p>
    <w:p w14:paraId="4C38FAA1">
      <w:r>
        <w:t>C、不承诺放弃使用武力，统一是和平的前提</w:t>
      </w:r>
    </w:p>
    <w:p w14:paraId="1E04D55E">
      <w:r>
        <w:t>D、坚决实现祖国统一大业，台湾问题不能无限期拖延下去</w:t>
      </w:r>
    </w:p>
    <w:p w14:paraId="6A0104B3">
      <w:r>
        <w:t>正确答案：ABCD</w:t>
      </w:r>
    </w:p>
    <w:p w14:paraId="4803932A">
      <w:r>
        <w:t>答案解析：略。</w:t>
      </w:r>
    </w:p>
    <w:p w14:paraId="31FE2485"/>
    <w:p w14:paraId="5FCD15AE">
      <w:r>
        <w:t>398. 美国武装力量主要由（    ）组成。</w:t>
      </w:r>
    </w:p>
    <w:p w14:paraId="2110BE46">
      <w:r>
        <w:t>A、海、陆、空三军</w:t>
      </w:r>
    </w:p>
    <w:p w14:paraId="0A42D046">
      <w:r>
        <w:t>B、现役部队</w:t>
      </w:r>
    </w:p>
    <w:p w14:paraId="0961876E">
      <w:r>
        <w:t>C、后备役部队</w:t>
      </w:r>
    </w:p>
    <w:p w14:paraId="6597C22F">
      <w:r>
        <w:t>D、军内工作的文职人员</w:t>
      </w:r>
    </w:p>
    <w:p w14:paraId="696C97A3">
      <w:r>
        <w:t>正确答案：BCD</w:t>
      </w:r>
    </w:p>
    <w:p w14:paraId="371253A7">
      <w:r>
        <w:t>答案解析：略。</w:t>
      </w:r>
    </w:p>
    <w:p w14:paraId="660DE4A4"/>
    <w:p w14:paraId="0422FD16">
      <w:r>
        <w:t>399. 下列说法正确的是（    ）。</w:t>
      </w:r>
    </w:p>
    <w:p w14:paraId="3379111D">
      <w:r>
        <w:t>A、俄罗斯武装力量由正规军、预备役部队和准军事部队组成</w:t>
      </w:r>
    </w:p>
    <w:p w14:paraId="37FB00DB">
      <w:r>
        <w:t>B、俄罗斯正规军由五个军种构成</w:t>
      </w:r>
    </w:p>
    <w:p w14:paraId="141E6516">
      <w:r>
        <w:t>C、中国与俄罗斯构建了“面向21世纪的战略协作伙伴关系”</w:t>
      </w:r>
    </w:p>
    <w:p w14:paraId="7B1E3CD1">
      <w:r>
        <w:t>D、俄罗斯是当今世界唯一可以与美国相抗衡的军事大国</w:t>
      </w:r>
    </w:p>
    <w:p w14:paraId="7D8FB4D5">
      <w:r>
        <w:t>正确答案：ABCD</w:t>
      </w:r>
    </w:p>
    <w:p w14:paraId="0097471E">
      <w:r>
        <w:t>答案解析：略。</w:t>
      </w:r>
    </w:p>
    <w:p w14:paraId="39433405"/>
    <w:p w14:paraId="298F464C">
      <w:r>
        <w:t>400. 下列关于日本的说法正确的是（    ）。</w:t>
      </w:r>
    </w:p>
    <w:p w14:paraId="4D09C7F4">
      <w:r>
        <w:t>A、日本是中国的海上强邻</w:t>
      </w:r>
    </w:p>
    <w:p w14:paraId="3052E895">
      <w:r>
        <w:t>B、日本曾经对中国多次侵略</w:t>
      </w:r>
    </w:p>
    <w:p w14:paraId="285F457E">
      <w:r>
        <w:t>C、日本对于侵华历史认错的态度较好</w:t>
      </w:r>
    </w:p>
    <w:p w14:paraId="5698F318">
      <w:r>
        <w:t>D、日本是一个拥有巨大潜力的掌握核武器的国家</w:t>
      </w:r>
    </w:p>
    <w:p w14:paraId="1EB7885C">
      <w:r>
        <w:t>正确答案：ABD</w:t>
      </w:r>
    </w:p>
    <w:p w14:paraId="483CA24D">
      <w:r>
        <w:t>答案解析：略。</w:t>
      </w:r>
    </w:p>
    <w:p w14:paraId="78437A01"/>
    <w:p w14:paraId="3DF57A99">
      <w:r>
        <w:t>401. 为何日本对远离本岛、本属于中国的钓鱼岛垂涎三尺？（    ）</w:t>
      </w:r>
    </w:p>
    <w:p w14:paraId="7C96814E">
      <w:r>
        <w:t>A、钓鱼岛附近大面积的海洋资源和领海、领空的交通权等</w:t>
      </w:r>
    </w:p>
    <w:p w14:paraId="0429B76D">
      <w:r>
        <w:t>B、钓鱼岛地理位置特殊，具有较大的军事战略价值</w:t>
      </w:r>
    </w:p>
    <w:p w14:paraId="3CE11631">
      <w:r>
        <w:t>C、钓鱼岛面积大，可以移民居住</w:t>
      </w:r>
    </w:p>
    <w:p w14:paraId="0A78B578">
      <w:r>
        <w:t>D、钓鱼岛适合建立大型的经济开发区</w:t>
      </w:r>
    </w:p>
    <w:p w14:paraId="2CE7B99D">
      <w:r>
        <w:t>正确答案：AB</w:t>
      </w:r>
    </w:p>
    <w:p w14:paraId="1C6FB6F7">
      <w:r>
        <w:t>答案解析：略。</w:t>
      </w:r>
    </w:p>
    <w:p w14:paraId="5D7EDC5F"/>
    <w:p w14:paraId="508B6A95">
      <w:r>
        <w:t>402. 下列关于朝鲜半岛的说法正确的是（    ）。</w:t>
      </w:r>
    </w:p>
    <w:p w14:paraId="4F5963E8">
      <w:r>
        <w:t>A、朝鲜半岛至今仍维持重兵对峙局面</w:t>
      </w:r>
    </w:p>
    <w:p w14:paraId="2CECC28C">
      <w:r>
        <w:t>B、朝鲜半岛一旦爆发战争，可能会波及我国东北地区安全</w:t>
      </w:r>
    </w:p>
    <w:p w14:paraId="681BF799">
      <w:r>
        <w:t>C、美国利用在朝鲜半岛的军事存在给中国施加压力</w:t>
      </w:r>
    </w:p>
    <w:p w14:paraId="00558856">
      <w:r>
        <w:t>D、朝鲜半岛形势将对我国安全产生很大的影响</w:t>
      </w:r>
    </w:p>
    <w:p w14:paraId="34E6AB4C">
      <w:r>
        <w:t>正确答案：ABCD</w:t>
      </w:r>
    </w:p>
    <w:p w14:paraId="2170F5A0">
      <w:r>
        <w:t>答案解析：略。</w:t>
      </w:r>
    </w:p>
    <w:p w14:paraId="61C8DCC9"/>
    <w:p w14:paraId="0B17DA18">
      <w:r>
        <w:t>403. 下列关于印度的说法正确的是（    ）。</w:t>
      </w:r>
    </w:p>
    <w:p w14:paraId="7E719A24">
      <w:r>
        <w:t>A、印度把“立足南亚，面向印度洋，争取在21世纪初成为世界军事强国”作为新的战略目标发展</w:t>
      </w:r>
    </w:p>
    <w:p w14:paraId="7E2740DB">
      <w:r>
        <w:t>B、制衡中国是印度一直以来的战略意图</w:t>
      </w:r>
    </w:p>
    <w:p w14:paraId="42D8999A">
      <w:r>
        <w:t>C、印度支持达赖集团分裂我国西藏的图谋</w:t>
      </w:r>
    </w:p>
    <w:p w14:paraId="4672F987">
      <w:r>
        <w:t>D、中印之间仍然存在边境争端</w:t>
      </w:r>
    </w:p>
    <w:p w14:paraId="717A85AF">
      <w:r>
        <w:t>正确答案：ABCD</w:t>
      </w:r>
    </w:p>
    <w:p w14:paraId="604903A4">
      <w:r>
        <w:t>答案解析：略。</w:t>
      </w:r>
    </w:p>
    <w:p w14:paraId="0A5CDCE6"/>
    <w:p w14:paraId="34B3D75F">
      <w:r>
        <w:t>404. 现代条件下的国家安全是全方位的，包括（    ）。</w:t>
      </w:r>
    </w:p>
    <w:p w14:paraId="2C716998">
      <w:r>
        <w:t>A、国防和国土安全</w:t>
      </w:r>
    </w:p>
    <w:p w14:paraId="6A6DF0BE">
      <w:r>
        <w:t>B、政治安全、经济安全、科技安全</w:t>
      </w:r>
    </w:p>
    <w:p w14:paraId="1663FCD2">
      <w:r>
        <w:t>C、文化安全、生态安全</w:t>
      </w:r>
    </w:p>
    <w:p w14:paraId="6B7B6E3A">
      <w:r>
        <w:t>D、社会治安和财产安全</w:t>
      </w:r>
    </w:p>
    <w:p w14:paraId="7FA1B4F3">
      <w:r>
        <w:t>正确答案：ABC</w:t>
      </w:r>
    </w:p>
    <w:p w14:paraId="29C73C0E">
      <w:r>
        <w:t>答案解析：略。</w:t>
      </w:r>
    </w:p>
    <w:p w14:paraId="41FBF5F8"/>
    <w:p w14:paraId="29588484">
      <w:r>
        <w:t>405. 中国新安全观与各大国新安全观具有同一性，但又赋予了不同内容，主要体现在（    ）。</w:t>
      </w:r>
    </w:p>
    <w:p w14:paraId="6F83BEED">
      <w:r>
        <w:t>A、从目的上看，中国新安全观与各大国一样</w:t>
      </w:r>
    </w:p>
    <w:p w14:paraId="06B21DF9">
      <w:r>
        <w:t>B、从目标上看，中国新安全观寻求共同安全</w:t>
      </w:r>
    </w:p>
    <w:p w14:paraId="2C191736">
      <w:r>
        <w:t>C、从内涵上看，中国新安全观体现了安全的综合性</w:t>
      </w:r>
    </w:p>
    <w:p w14:paraId="208994E6">
      <w:r>
        <w:t>D、从手段上看，中国新安全观以合作促安全</w:t>
      </w:r>
    </w:p>
    <w:p w14:paraId="7DF3B1E9">
      <w:r>
        <w:t>正确答案：BCD</w:t>
      </w:r>
    </w:p>
    <w:p w14:paraId="7B28AFC8">
      <w:r>
        <w:t>答案解析：略。</w:t>
      </w:r>
    </w:p>
    <w:p w14:paraId="6AC29E0C"/>
    <w:p w14:paraId="408A4F8C">
      <w:r>
        <w:t>406. 下列关于南沙问题的正确说法是（    ）。</w:t>
      </w:r>
    </w:p>
    <w:p w14:paraId="4E481093">
      <w:r>
        <w:t>A、南沙群岛的经济价值高</w:t>
      </w:r>
    </w:p>
    <w:p w14:paraId="5E1B0335">
      <w:r>
        <w:t>B、南沙群岛的战略安全价值高</w:t>
      </w:r>
    </w:p>
    <w:p w14:paraId="75464211">
      <w:r>
        <w:t>C、我国提出了“搁置争议、共同开发”的方针</w:t>
      </w:r>
    </w:p>
    <w:p w14:paraId="3734A0EA">
      <w:r>
        <w:t>D、现在南沙“岛屿被侵占、海域被分割、资源被掠夺”</w:t>
      </w:r>
    </w:p>
    <w:p w14:paraId="34168120">
      <w:r>
        <w:t>正确答案：ABCD</w:t>
      </w:r>
    </w:p>
    <w:p w14:paraId="57030DA8">
      <w:r>
        <w:t>答案解析：略。</w:t>
      </w:r>
    </w:p>
    <w:p w14:paraId="6F4D222B"/>
    <w:p w14:paraId="69341171">
      <w:r>
        <w:t>407. 中国和俄罗斯确立了战略协作伙伴关系，特点是（    ）。</w:t>
      </w:r>
    </w:p>
    <w:p w14:paraId="713B3880">
      <w:r>
        <w:t>A、不结盟</w:t>
      </w:r>
    </w:p>
    <w:p w14:paraId="53E0AE4A">
      <w:r>
        <w:t>B、不对抗</w:t>
      </w:r>
    </w:p>
    <w:p w14:paraId="5AD3A42F">
      <w:r>
        <w:t>C、不联合出兵</w:t>
      </w:r>
    </w:p>
    <w:p w14:paraId="066C8554">
      <w:r>
        <w:t>D、不针对第三国</w:t>
      </w:r>
    </w:p>
    <w:p w14:paraId="0CDE8160">
      <w:r>
        <w:t>正确答案：ABD</w:t>
      </w:r>
    </w:p>
    <w:p w14:paraId="163BC1DB">
      <w:r>
        <w:t>答案解析：略。</w:t>
      </w:r>
    </w:p>
    <w:p w14:paraId="4E88131F"/>
    <w:p w14:paraId="733354BD">
      <w:r>
        <w:t>408. 解决台湾问题，实现祖国统一的重大意义是（    ）。</w:t>
      </w:r>
    </w:p>
    <w:p w14:paraId="57BEDD29">
      <w:r>
        <w:t>A、两岸统一事关我国重大安全利益，事关我国长远发展利益</w:t>
      </w:r>
    </w:p>
    <w:p w14:paraId="53B7DFAA">
      <w:r>
        <w:t>B、两岸统一关系到我国安全与发展的重大战略利益</w:t>
      </w:r>
    </w:p>
    <w:p w14:paraId="04EE5D48">
      <w:r>
        <w:t>C、台湾地理位置具有重要战略意义，两岸统一可以极大地改善我国周边安全环境</w:t>
      </w:r>
    </w:p>
    <w:p w14:paraId="0BA12FC6">
      <w:r>
        <w:t>D、两岸统一可以增强综合国力，提升我国的国际地位</w:t>
      </w:r>
    </w:p>
    <w:p w14:paraId="6C7AD803">
      <w:r>
        <w:t>正确答案：ABCD</w:t>
      </w:r>
    </w:p>
    <w:p w14:paraId="5452056A">
      <w:r>
        <w:t>答案解析：略。</w:t>
      </w:r>
    </w:p>
    <w:p w14:paraId="5785C434"/>
    <w:p w14:paraId="6160B376">
      <w:r>
        <w:t>409. 下列说法正确的是（    ）。</w:t>
      </w:r>
    </w:p>
    <w:p w14:paraId="20EAFAFD">
      <w:r>
        <w:t>A、新世纪中国人面临的第一位的安全问题就是台湾问题</w:t>
      </w:r>
    </w:p>
    <w:p w14:paraId="360F0EE6">
      <w:r>
        <w:t>B、中国还没有以法律的形式明确中国将和平解决祖国统一</w:t>
      </w:r>
    </w:p>
    <w:p w14:paraId="3E4BED4A">
      <w:r>
        <w:t>C、台湾问题的本质是分裂与反分裂、“台独”与反“台独”的斗争</w:t>
      </w:r>
    </w:p>
    <w:p w14:paraId="4D9D63BA">
      <w:r>
        <w:t>D、台湾问题是中美关系中最重要、最敏感的核心问题</w:t>
      </w:r>
    </w:p>
    <w:p w14:paraId="47CCF280">
      <w:r>
        <w:t>正确答案：ACD</w:t>
      </w:r>
    </w:p>
    <w:p w14:paraId="62B0AA18">
      <w:r>
        <w:t>答案解析：略。</w:t>
      </w:r>
    </w:p>
    <w:p w14:paraId="623D7EA2"/>
    <w:p w14:paraId="35FFDD4C">
      <w:r>
        <w:t>410. 国际战略格局的特点是（    ）。</w:t>
      </w:r>
    </w:p>
    <w:p w14:paraId="6C0531C8">
      <w:r>
        <w:t>A、国际局势总体趋缓，发生世界大战的可能性越来越小</w:t>
      </w:r>
    </w:p>
    <w:p w14:paraId="2E270264">
      <w:r>
        <w:t>B、霸权主义已经不存在</w:t>
      </w:r>
    </w:p>
    <w:p w14:paraId="317432E3">
      <w:r>
        <w:t>C、大国之间的战争是格局产生的“助产婆”</w:t>
      </w:r>
    </w:p>
    <w:p w14:paraId="58B3179E">
      <w:r>
        <w:t>D、国际战略格局在两极和多极之间转换，单极格局难以存活</w:t>
      </w:r>
    </w:p>
    <w:p w14:paraId="6E840481">
      <w:r>
        <w:t>正确答案：ACD</w:t>
      </w:r>
    </w:p>
    <w:p w14:paraId="7F210E2A">
      <w:r>
        <w:t>答案解析：略。</w:t>
      </w:r>
    </w:p>
    <w:p w14:paraId="0A843512"/>
    <w:p w14:paraId="27415CFB">
      <w:r>
        <w:t>411. 国际战略格局大致经历了以下几个阶段（    ）。</w:t>
      </w:r>
    </w:p>
    <w:p w14:paraId="0B1A77A6">
      <w:r>
        <w:t>A、“威斯特伐利亚体系”</w:t>
      </w:r>
    </w:p>
    <w:p w14:paraId="72CF8049">
      <w:r>
        <w:t>B、“维也纳体系”</w:t>
      </w:r>
    </w:p>
    <w:p w14:paraId="49EDB0EA">
      <w:r>
        <w:t>C、“凡尔赛-华盛顿体系”</w:t>
      </w:r>
    </w:p>
    <w:p w14:paraId="4DB00500">
      <w:r>
        <w:t>D、“雅尔塔体系”“两极格局”</w:t>
      </w:r>
    </w:p>
    <w:p w14:paraId="4D91C33C">
      <w:r>
        <w:t>正确答案：ABCD</w:t>
      </w:r>
    </w:p>
    <w:p w14:paraId="28E28B08">
      <w:r>
        <w:t>答案解析：略。</w:t>
      </w:r>
    </w:p>
    <w:p w14:paraId="38C36F83"/>
    <w:p w14:paraId="06B24A47">
      <w:r>
        <w:t>412. 目前，除美国、俄罗斯、中国、英国、法国之外，世界公认的拥有核武器的国家还有（    ）。</w:t>
      </w:r>
    </w:p>
    <w:p w14:paraId="5755DDA2">
      <w:r>
        <w:t>A、巴基斯坦</w:t>
      </w:r>
    </w:p>
    <w:p w14:paraId="36713355">
      <w:r>
        <w:t>B、德国</w:t>
      </w:r>
    </w:p>
    <w:p w14:paraId="39866606">
      <w:r>
        <w:t>C、印度</w:t>
      </w:r>
    </w:p>
    <w:p w14:paraId="16DDEB4D">
      <w:r>
        <w:t>D、日本</w:t>
      </w:r>
    </w:p>
    <w:p w14:paraId="17FA7827">
      <w:r>
        <w:t>正确答案：AC</w:t>
      </w:r>
    </w:p>
    <w:p w14:paraId="2E81D802">
      <w:r>
        <w:t>答案解析：略。</w:t>
      </w:r>
    </w:p>
    <w:p w14:paraId="14CF4691"/>
    <w:p w14:paraId="640ED4F6">
      <w:r>
        <w:t>413. 战略环境是指影响国家安全或战争全局的客观情况和条件，主要包括（    ）、外交、科技、地理等方面综合形成的客观情况和条件，以及由此形成的战略态势。</w:t>
      </w:r>
    </w:p>
    <w:p w14:paraId="46BE9C59">
      <w:r>
        <w:t>A、历史</w:t>
      </w:r>
    </w:p>
    <w:p w14:paraId="6A25B736">
      <w:r>
        <w:t>B、政治</w:t>
      </w:r>
    </w:p>
    <w:p w14:paraId="5A407540">
      <w:r>
        <w:t>C、经济</w:t>
      </w:r>
    </w:p>
    <w:p w14:paraId="78F0151A">
      <w:r>
        <w:t>D、军事</w:t>
      </w:r>
    </w:p>
    <w:p w14:paraId="4576AA76">
      <w:r>
        <w:t>正确答案：BCD</w:t>
      </w:r>
    </w:p>
    <w:p w14:paraId="49E9BE55">
      <w:r>
        <w:t>答案解析：略。</w:t>
      </w:r>
    </w:p>
    <w:p w14:paraId="7E6A7633"/>
    <w:p w14:paraId="7752F9A3">
      <w:r>
        <w:t>414. 战略的作用体现在（    ）。</w:t>
      </w:r>
    </w:p>
    <w:p w14:paraId="6CF77890">
      <w:r>
        <w:t>A、改变敌我处境和态势</w:t>
      </w:r>
    </w:p>
    <w:p w14:paraId="1B23DA2A">
      <w:r>
        <w:t>B、减轻战争损害和伤亡</w:t>
      </w:r>
    </w:p>
    <w:p w14:paraId="1BE4AC59">
      <w:r>
        <w:t>C、决定战争双方的胜败</w:t>
      </w:r>
    </w:p>
    <w:p w14:paraId="3D6B4383">
      <w:r>
        <w:t>D、实现作战目的和效益</w:t>
      </w:r>
    </w:p>
    <w:p w14:paraId="7471E9E8">
      <w:r>
        <w:t>正确答案：ABD</w:t>
      </w:r>
    </w:p>
    <w:p w14:paraId="3635A4E5">
      <w:r>
        <w:t>答案解析：略。</w:t>
      </w:r>
    </w:p>
    <w:p w14:paraId="3C900570"/>
    <w:p w14:paraId="29B59EF2">
      <w:r>
        <w:t>415. 当前国际战略环境可以用三个总体、三个局部来概括，即（    ）。</w:t>
      </w:r>
    </w:p>
    <w:p w14:paraId="2B4698B4">
      <w:r>
        <w:t>A、总体和平，局部战争</w:t>
      </w:r>
    </w:p>
    <w:p w14:paraId="592F943C">
      <w:r>
        <w:t>B、总体缓和，局部紧张</w:t>
      </w:r>
    </w:p>
    <w:p w14:paraId="0FA71D95">
      <w:r>
        <w:t>C、总体稳定，局部动荡</w:t>
      </w:r>
    </w:p>
    <w:p w14:paraId="7D6AE71F">
      <w:r>
        <w:t>D、总体稳定，局部紧张</w:t>
      </w:r>
    </w:p>
    <w:p w14:paraId="7DA39EE7">
      <w:r>
        <w:t>正确答案：ABC</w:t>
      </w:r>
    </w:p>
    <w:p w14:paraId="4C6D6849">
      <w:r>
        <w:t>答案解析：略。</w:t>
      </w:r>
    </w:p>
    <w:p w14:paraId="5BF560B5"/>
    <w:p w14:paraId="1BA868B3">
      <w:r>
        <w:t>416. 战略环境可分为（    ）。</w:t>
      </w:r>
    </w:p>
    <w:p w14:paraId="3D4469DF">
      <w:r>
        <w:t>A、周边安全环境</w:t>
      </w:r>
    </w:p>
    <w:p w14:paraId="4E697564">
      <w:r>
        <w:t>B、国际战略环境</w:t>
      </w:r>
    </w:p>
    <w:p w14:paraId="7EA60EE5">
      <w:r>
        <w:t>C、国内战略环境</w:t>
      </w:r>
    </w:p>
    <w:p w14:paraId="5B443561">
      <w:r>
        <w:t>D、社会政治环境</w:t>
      </w:r>
    </w:p>
    <w:p w14:paraId="18BECBED">
      <w:r>
        <w:t>正确答案：BC</w:t>
      </w:r>
    </w:p>
    <w:p w14:paraId="454033D0">
      <w:r>
        <w:t>答案解析：略。</w:t>
      </w:r>
    </w:p>
    <w:p w14:paraId="7BDF05D2"/>
    <w:p w14:paraId="52146C91">
      <w:r>
        <w:t>417. 第二次世界大战之后，形成了以（    ）为主导的两极格局。</w:t>
      </w:r>
    </w:p>
    <w:p w14:paraId="56491FCB">
      <w:r>
        <w:t>A、美国</w:t>
      </w:r>
    </w:p>
    <w:p w14:paraId="37421D2B">
      <w:r>
        <w:t>B、日本</w:t>
      </w:r>
    </w:p>
    <w:p w14:paraId="75DF60B7">
      <w:r>
        <w:t>C、中国</w:t>
      </w:r>
    </w:p>
    <w:p w14:paraId="07A7D06F">
      <w:r>
        <w:t>D、苏联</w:t>
      </w:r>
    </w:p>
    <w:p w14:paraId="700A2EC1">
      <w:r>
        <w:t>正确答案：AD</w:t>
      </w:r>
    </w:p>
    <w:p w14:paraId="10E7C9A1">
      <w:r>
        <w:t>答案解析：略。</w:t>
      </w:r>
    </w:p>
    <w:p w14:paraId="7DEAE3E1"/>
    <w:p w14:paraId="74A61119">
      <w:r>
        <w:t>418. 未来国际战略将会是多极格局，将由美国、（    ）等战略力量构成。</w:t>
      </w:r>
    </w:p>
    <w:p w14:paraId="4583D62F">
      <w:r>
        <w:t>A、日本</w:t>
      </w:r>
    </w:p>
    <w:p w14:paraId="2320823C">
      <w:r>
        <w:t>B、中国</w:t>
      </w:r>
    </w:p>
    <w:p w14:paraId="54EED3A9">
      <w:r>
        <w:t>C、俄罗斯</w:t>
      </w:r>
    </w:p>
    <w:p w14:paraId="736B1C88">
      <w:r>
        <w:t>D、欧盟</w:t>
      </w:r>
    </w:p>
    <w:p w14:paraId="0EC41C9A">
      <w:r>
        <w:t>正确答案：ABCD</w:t>
      </w:r>
    </w:p>
    <w:p w14:paraId="279B4E58">
      <w:r>
        <w:t>答案解析：略。</w:t>
      </w:r>
    </w:p>
    <w:p w14:paraId="2C1A53A1"/>
    <w:p w14:paraId="3385A67B">
      <w:r>
        <w:t>419. 欧盟成员中有两个国家是联合国安理会常任理事国，它们是（    ）。</w:t>
      </w:r>
    </w:p>
    <w:p w14:paraId="284AAA78">
      <w:r>
        <w:t>A、德国</w:t>
      </w:r>
    </w:p>
    <w:p w14:paraId="1C00335E">
      <w:r>
        <w:t>B、俄罗斯</w:t>
      </w:r>
    </w:p>
    <w:p w14:paraId="11D9E431">
      <w:r>
        <w:t>C、英国</w:t>
      </w:r>
    </w:p>
    <w:p w14:paraId="2365C500">
      <w:r>
        <w:t>D、法国</w:t>
      </w:r>
    </w:p>
    <w:p w14:paraId="7A25DBCC">
      <w:r>
        <w:t>正确答案：CD</w:t>
      </w:r>
    </w:p>
    <w:p w14:paraId="0F695C40">
      <w:r>
        <w:t>答案解析：略。</w:t>
      </w:r>
    </w:p>
    <w:p w14:paraId="308145F0"/>
    <w:p w14:paraId="6B4C0D41">
      <w:r>
        <w:t>420. 与我国有陆地边界的国家包括（    ）等。</w:t>
      </w:r>
    </w:p>
    <w:p w14:paraId="2967705B">
      <w:r>
        <w:t>A、越南</w:t>
      </w:r>
    </w:p>
    <w:p w14:paraId="5F8E86A2">
      <w:r>
        <w:t>B、泰国</w:t>
      </w:r>
    </w:p>
    <w:p w14:paraId="45D60084">
      <w:r>
        <w:t>C、巴基斯坦</w:t>
      </w:r>
    </w:p>
    <w:p w14:paraId="3D9ACCD4">
      <w:r>
        <w:t>D、印度</w:t>
      </w:r>
    </w:p>
    <w:p w14:paraId="2BFEEE81">
      <w:r>
        <w:t>正确答案：ACD</w:t>
      </w:r>
    </w:p>
    <w:p w14:paraId="3DE4C39C">
      <w:r>
        <w:t>答案解析：略。</w:t>
      </w:r>
    </w:p>
    <w:p w14:paraId="506A5488"/>
    <w:p w14:paraId="3A1A7523">
      <w:r>
        <w:t>421. 中俄两国确立了战略协作伙伴关系，特点在于（    ）。</w:t>
      </w:r>
    </w:p>
    <w:p w14:paraId="1B602DF6">
      <w:r>
        <w:t>A、不结盟</w:t>
      </w:r>
    </w:p>
    <w:p w14:paraId="5F3FE9BE">
      <w:r>
        <w:t>B、不对抗</w:t>
      </w:r>
    </w:p>
    <w:p w14:paraId="2F478CF1">
      <w:r>
        <w:t>C、不抵抗</w:t>
      </w:r>
    </w:p>
    <w:p w14:paraId="7B47F3EB">
      <w:r>
        <w:t>D、不针对第三国</w:t>
      </w:r>
    </w:p>
    <w:p w14:paraId="411863F2">
      <w:r>
        <w:t>正确答案：ABD</w:t>
      </w:r>
    </w:p>
    <w:p w14:paraId="1D2F1E31">
      <w:r>
        <w:t>答案解析：略。</w:t>
      </w:r>
    </w:p>
    <w:p w14:paraId="63E4D938"/>
    <w:p w14:paraId="42354199">
      <w:r>
        <w:t>422. 中日关系必须坚持（    ）的大目标，坚定不移地推动长期健康、稳定地向前发展。</w:t>
      </w:r>
    </w:p>
    <w:p w14:paraId="1D9C17E7">
      <w:r>
        <w:t>A、和平共处</w:t>
      </w:r>
    </w:p>
    <w:p w14:paraId="553C3C5E">
      <w:r>
        <w:t>B、世代友好</w:t>
      </w:r>
    </w:p>
    <w:p w14:paraId="12C6ED6D">
      <w:r>
        <w:t>C、互利合作</w:t>
      </w:r>
    </w:p>
    <w:p w14:paraId="36F5002E">
      <w:r>
        <w:t>D、共同发展</w:t>
      </w:r>
    </w:p>
    <w:p w14:paraId="5143EDBD">
      <w:r>
        <w:t>正确答案：ABCD</w:t>
      </w:r>
    </w:p>
    <w:p w14:paraId="7D366826">
      <w:r>
        <w:t>答案解析：略。</w:t>
      </w:r>
    </w:p>
    <w:p w14:paraId="66BED8ED"/>
    <w:p w14:paraId="35805E67">
      <w:r>
        <w:t>423. 维护（    ）和（    ），是国家的核心利益。</w:t>
      </w:r>
    </w:p>
    <w:p w14:paraId="408933CE">
      <w:r>
        <w:t>A、国家主权</w:t>
      </w:r>
    </w:p>
    <w:p w14:paraId="1E76CDD7">
      <w:r>
        <w:t>B、领土完整</w:t>
      </w:r>
    </w:p>
    <w:p w14:paraId="16DC2CB1">
      <w:r>
        <w:t>C、国家利益</w:t>
      </w:r>
    </w:p>
    <w:p w14:paraId="102D65CB">
      <w:r>
        <w:t>D、经济利益</w:t>
      </w:r>
    </w:p>
    <w:p w14:paraId="6F225DE3">
      <w:r>
        <w:t>正确答案：AB</w:t>
      </w:r>
    </w:p>
    <w:p w14:paraId="1D1915AF">
      <w:r>
        <w:t>答案解析：略。</w:t>
      </w:r>
    </w:p>
    <w:p w14:paraId="7EA31B98"/>
    <w:p w14:paraId="48DDE89D">
      <w:r>
        <w:t>424. 当前我国南沙群岛已形成六国七方的局面，其现状是（    ）。</w:t>
      </w:r>
    </w:p>
    <w:p w14:paraId="159B8F8F">
      <w:r>
        <w:t>A、岛屿被侵占</w:t>
      </w:r>
    </w:p>
    <w:p w14:paraId="6CD93B40">
      <w:r>
        <w:t>B、海域被分割</w:t>
      </w:r>
    </w:p>
    <w:p w14:paraId="15901A0D">
      <w:r>
        <w:t>C、资源被掠夺</w:t>
      </w:r>
    </w:p>
    <w:p w14:paraId="07655504">
      <w:r>
        <w:t>D、海权被控制</w:t>
      </w:r>
    </w:p>
    <w:p w14:paraId="5B78E4B7">
      <w:r>
        <w:t>正确答案：ABC</w:t>
      </w:r>
    </w:p>
    <w:p w14:paraId="78ABDD82">
      <w:r>
        <w:t>答案解析：略。</w:t>
      </w:r>
    </w:p>
    <w:p w14:paraId="236A02FB"/>
    <w:p w14:paraId="5AA83B44">
      <w:r>
        <w:t>425. 严重威胁国家领土完整和国家安全以及政治、经济和社会稳定的“三股势力”是指（    ）。</w:t>
      </w:r>
    </w:p>
    <w:p w14:paraId="2C423E16">
      <w:r>
        <w:t>A、宗教极端势力</w:t>
      </w:r>
    </w:p>
    <w:p w14:paraId="1A9DCD61">
      <w:r>
        <w:t>B、民族分裂势力</w:t>
      </w:r>
    </w:p>
    <w:p w14:paraId="46504A0A">
      <w:r>
        <w:t>C、国际恐怖势力</w:t>
      </w:r>
    </w:p>
    <w:p w14:paraId="2140696D">
      <w:r>
        <w:t>D、“东突”势力</w:t>
      </w:r>
    </w:p>
    <w:p w14:paraId="458F81E2">
      <w:r>
        <w:t>正确答案：ABC</w:t>
      </w:r>
    </w:p>
    <w:p w14:paraId="6A462A3F">
      <w:r>
        <w:t>答案解析：略。</w:t>
      </w:r>
    </w:p>
    <w:p w14:paraId="3CA75F1A"/>
    <w:p w14:paraId="30DFBD2C">
      <w:r>
        <w:t>426. 在现阶段的国际环境中，中国面临的主要威胁是（    ）。</w:t>
      </w:r>
    </w:p>
    <w:p w14:paraId="75A01127">
      <w:r>
        <w:t>A、邻国众多，政治格局多极化</w:t>
      </w:r>
    </w:p>
    <w:p w14:paraId="7274A86A">
      <w:r>
        <w:t>B、陆海兼备，自然环境差异大</w:t>
      </w:r>
    </w:p>
    <w:p w14:paraId="3BC1B840">
      <w:r>
        <w:t>C、东强西弱，经济发展不平衡</w:t>
      </w:r>
    </w:p>
    <w:p w14:paraId="76F3F819">
      <w:r>
        <w:t>D、各国间矛盾交织，军事冲突次数较多</w:t>
      </w:r>
    </w:p>
    <w:p w14:paraId="181595EE">
      <w:r>
        <w:t>正确答案：ABCD</w:t>
      </w:r>
    </w:p>
    <w:p w14:paraId="75FBEF76">
      <w:r>
        <w:t>答案解析：略。</w:t>
      </w:r>
    </w:p>
    <w:p w14:paraId="44A75347"/>
    <w:p w14:paraId="73BE706C">
      <w:r>
        <w:t>427. 中国周边安全环境中面临的主要挑战有（    ）。</w:t>
      </w:r>
    </w:p>
    <w:p w14:paraId="359CF636">
      <w:r>
        <w:t>A、祖国统一面临严峻形势</w:t>
      </w:r>
    </w:p>
    <w:p w14:paraId="5E9A6EC8">
      <w:r>
        <w:t>B、海洋权益存在复杂纠纷</w:t>
      </w:r>
    </w:p>
    <w:p w14:paraId="1BE809F5">
      <w:r>
        <w:t>C、边界争端尚未全部解决</w:t>
      </w:r>
    </w:p>
    <w:p w14:paraId="70AF7BF1">
      <w:r>
        <w:t>D、少数分裂势力影响边疆安全稳定</w:t>
      </w:r>
    </w:p>
    <w:p w14:paraId="750E0802">
      <w:r>
        <w:t>正确答案：ABCD</w:t>
      </w:r>
    </w:p>
    <w:p w14:paraId="4089CD80">
      <w:r>
        <w:t>答案解析：略。</w:t>
      </w:r>
    </w:p>
    <w:p w14:paraId="222FFC8F"/>
    <w:p w14:paraId="6D804318">
      <w:r>
        <w:t>428. 我国解决南沙群岛问题的方针的是（    ）。</w:t>
      </w:r>
    </w:p>
    <w:p w14:paraId="4B0741AA">
      <w:r>
        <w:t>A、主权属我</w:t>
      </w:r>
    </w:p>
    <w:p w14:paraId="78A0A015">
      <w:r>
        <w:t>B、搁置争议</w:t>
      </w:r>
    </w:p>
    <w:p w14:paraId="48322A0A">
      <w:r>
        <w:t>C、共同开发</w:t>
      </w:r>
    </w:p>
    <w:p w14:paraId="214BCBA8">
      <w:r>
        <w:t>D、合作共赢</w:t>
      </w:r>
    </w:p>
    <w:p w14:paraId="05BDE7D7">
      <w:r>
        <w:t>正确答案：ABC</w:t>
      </w:r>
    </w:p>
    <w:p w14:paraId="5641571C">
      <w:r>
        <w:t>答案解析：略。</w:t>
      </w:r>
    </w:p>
    <w:p w14:paraId="091A2B9F"/>
    <w:p w14:paraId="3584FC9E">
      <w:r>
        <w:t>429. 南海总面积约360万平方千米，南海诸岛包括东沙、（    ）等几大群岛。</w:t>
      </w:r>
    </w:p>
    <w:p w14:paraId="0A1B0E7F">
      <w:r>
        <w:t>A、南沙</w:t>
      </w:r>
    </w:p>
    <w:p w14:paraId="1D776767">
      <w:r>
        <w:t>B、西沙</w:t>
      </w:r>
    </w:p>
    <w:p w14:paraId="4C507EF6">
      <w:r>
        <w:t>C、北沙</w:t>
      </w:r>
    </w:p>
    <w:p w14:paraId="3F798C24">
      <w:r>
        <w:t>D、中沙</w:t>
      </w:r>
    </w:p>
    <w:p w14:paraId="4765C104">
      <w:r>
        <w:t>正确答案：ABD</w:t>
      </w:r>
    </w:p>
    <w:p w14:paraId="62F0A158">
      <w:r>
        <w:t>答案解析：略。</w:t>
      </w:r>
    </w:p>
    <w:p w14:paraId="1E4A5A58"/>
    <w:p w14:paraId="52B50ECF">
      <w:r>
        <w:t>430. 与我国既是海上邻国又是陆地邻国的国家是（    ）。</w:t>
      </w:r>
    </w:p>
    <w:p w14:paraId="41D4098F">
      <w:r>
        <w:t>A、俄罗斯</w:t>
      </w:r>
    </w:p>
    <w:p w14:paraId="2FAFF365">
      <w:r>
        <w:t>B、越南</w:t>
      </w:r>
    </w:p>
    <w:p w14:paraId="4AFA90D4">
      <w:r>
        <w:t>C、老挝</w:t>
      </w:r>
    </w:p>
    <w:p w14:paraId="0006805B">
      <w:r>
        <w:t>D、朝鲜</w:t>
      </w:r>
    </w:p>
    <w:p w14:paraId="3DA30A20">
      <w:r>
        <w:t>正确答案：BD</w:t>
      </w:r>
    </w:p>
    <w:p w14:paraId="35048CBA">
      <w:r>
        <w:t>答案解析：略。</w:t>
      </w:r>
    </w:p>
    <w:p w14:paraId="4C7B32C7"/>
    <w:p w14:paraId="3D674FC3">
      <w:r>
        <w:t>431. 我国陆地、海岸边界长分别是（    ）。</w:t>
      </w:r>
    </w:p>
    <w:p w14:paraId="6D7F9E87">
      <w:r>
        <w:t>A、2.2万千米</w:t>
      </w:r>
    </w:p>
    <w:p w14:paraId="232F8694">
      <w:r>
        <w:t>B、3.2万千米</w:t>
      </w:r>
    </w:p>
    <w:p w14:paraId="3E13AB3A">
      <w:r>
        <w:t>C、1.8万千米</w:t>
      </w:r>
    </w:p>
    <w:p w14:paraId="09B26A4D">
      <w:r>
        <w:t>D、2万千米</w:t>
      </w:r>
    </w:p>
    <w:p w14:paraId="0ABA790E">
      <w:r>
        <w:t>正确答案：AC</w:t>
      </w:r>
    </w:p>
    <w:p w14:paraId="48988F95">
      <w:r>
        <w:t>答案解析：略。</w:t>
      </w:r>
    </w:p>
    <w:p w14:paraId="1F01DCC8"/>
    <w:p w14:paraId="260DB290">
      <w:r>
        <w:t>432. 世界上公认拥有核武器的国家有哪几个与我国相邻？（    ）</w:t>
      </w:r>
    </w:p>
    <w:p w14:paraId="67ED6AB5">
      <w:r>
        <w:t>A、俄罗斯</w:t>
      </w:r>
    </w:p>
    <w:p w14:paraId="676FAD58">
      <w:r>
        <w:t>B、印度</w:t>
      </w:r>
    </w:p>
    <w:p w14:paraId="3B1C161E">
      <w:r>
        <w:t>C、美国</w:t>
      </w:r>
    </w:p>
    <w:p w14:paraId="1DC771B4">
      <w:r>
        <w:t>D、巴基斯坦</w:t>
      </w:r>
    </w:p>
    <w:p w14:paraId="0695A5A7">
      <w:r>
        <w:t>正确答案：ABD</w:t>
      </w:r>
    </w:p>
    <w:p w14:paraId="7AA18BB3">
      <w:r>
        <w:t>答案解析：略。</w:t>
      </w:r>
    </w:p>
    <w:p w14:paraId="2A79CA09"/>
    <w:p w14:paraId="2F63B0D3">
      <w:r>
        <w:t>433. 中印边界自卫反击战和中越边境自卫反击战分别是在（    ）爆发的。</w:t>
      </w:r>
    </w:p>
    <w:p w14:paraId="4E2DBC55">
      <w:r>
        <w:t>A、1962年</w:t>
      </w:r>
    </w:p>
    <w:p w14:paraId="21805AB2">
      <w:r>
        <w:t>B、1966年</w:t>
      </w:r>
    </w:p>
    <w:p w14:paraId="36A57117">
      <w:r>
        <w:t>C、1974年</w:t>
      </w:r>
    </w:p>
    <w:p w14:paraId="2709529C">
      <w:r>
        <w:t>D、1979年</w:t>
      </w:r>
    </w:p>
    <w:p w14:paraId="1C15655B">
      <w:r>
        <w:t>正确答案：AD</w:t>
      </w:r>
    </w:p>
    <w:p w14:paraId="7D0D8D42">
      <w:r>
        <w:t>答案解析：略。</w:t>
      </w:r>
    </w:p>
    <w:p w14:paraId="47BF2ACA"/>
    <w:p w14:paraId="2B3E60A3">
      <w:r>
        <w:t>434. 冷战后，国际安全最大的威胁来自（    ）。</w:t>
      </w:r>
    </w:p>
    <w:p w14:paraId="541B8B11">
      <w:r>
        <w:t>A、恐怖主义</w:t>
      </w:r>
    </w:p>
    <w:p w14:paraId="71234405">
      <w:r>
        <w:t>B、霸权主义</w:t>
      </w:r>
    </w:p>
    <w:p w14:paraId="14877901">
      <w:r>
        <w:t>C、军事入侵</w:t>
      </w:r>
    </w:p>
    <w:p w14:paraId="5BEB34F2">
      <w:r>
        <w:t>D、强权政治</w:t>
      </w:r>
    </w:p>
    <w:p w14:paraId="1F783816">
      <w:r>
        <w:t>正确答案：BD</w:t>
      </w:r>
    </w:p>
    <w:p w14:paraId="31C96A9D">
      <w:r>
        <w:t>答案解析：略。</w:t>
      </w:r>
    </w:p>
    <w:p w14:paraId="41F85F2D"/>
    <w:p w14:paraId="7FF7D22C">
      <w:r>
        <w:t>435. 各地区各部门要贯彻总体国家安全观，准确把握我国国家安全形势变化新特点新趋势，坚持既重视外部安全又重视内部安全（    ）既重视发展问题又重视安全问题、既重视自身安全又重视共同安全。</w:t>
      </w:r>
    </w:p>
    <w:p w14:paraId="2F2E8D29">
      <w:r>
        <w:t>A、既重视国土安全又重视国民安全</w:t>
      </w:r>
    </w:p>
    <w:p w14:paraId="69EB1C4B">
      <w:r>
        <w:t>B、既重视国民安全又重视国土安全</w:t>
      </w:r>
    </w:p>
    <w:p w14:paraId="639B4829">
      <w:r>
        <w:t>C、既重视传统安全又重视非传统安全</w:t>
      </w:r>
    </w:p>
    <w:p w14:paraId="508F2648">
      <w:r>
        <w:t>D、既重视非传统安全又重视传统安全</w:t>
      </w:r>
    </w:p>
    <w:p w14:paraId="2DADE96B">
      <w:r>
        <w:t>E、既重视国家安全又重视社会稳定</w:t>
      </w:r>
    </w:p>
    <w:p w14:paraId="2233BC98">
      <w:r>
        <w:t>正确答案：AC</w:t>
      </w:r>
    </w:p>
    <w:p w14:paraId="6D7FEC25">
      <w:r>
        <w:t>答案解析：略</w:t>
      </w:r>
    </w:p>
    <w:p w14:paraId="6D4CFFB6"/>
    <w:p w14:paraId="18DC6BEC">
      <w:r>
        <w:t>436. 党的十九大报告对国家安全工作作出专门部署，提出了四项任务：（    ）。</w:t>
      </w:r>
    </w:p>
    <w:p w14:paraId="0C245B96">
      <w:r>
        <w:t>A、完善国家安全战略和国家安全政策，坚决维护国家政治安全，统筹推进各项安全工作。</w:t>
      </w:r>
    </w:p>
    <w:p w14:paraId="1568B11D">
      <w:r>
        <w:t>B、健全国家安全体系，加强国家安全法治保障，提高防范和抵御安全风险能力。</w:t>
      </w:r>
    </w:p>
    <w:p w14:paraId="290930B1">
      <w:r>
        <w:t>C、严密防范和坚决打击各种渗透颠覆破坏活动、暴力恐怖活动、民族分裂活动。</w:t>
      </w:r>
    </w:p>
    <w:p w14:paraId="04B05FEC">
      <w:r>
        <w:t>D、加强国家安全宣传教育，增强全党全国人民国家安全意识，推动全社会形成维护国家安全的强大合力。</w:t>
      </w:r>
    </w:p>
    <w:p w14:paraId="3F7DFB05">
      <w:r>
        <w:t>E、健全国家安全法治体系、战略体系、政策体系、人才体系和运行机制，完善重要领域国家安全立法、制度、政策。</w:t>
      </w:r>
    </w:p>
    <w:p w14:paraId="111B2D37">
      <w:r>
        <w:t>F、坚持人民至上、生命至上，把保护人民生命安全摆在首位。</w:t>
      </w:r>
    </w:p>
    <w:p w14:paraId="3A9DB5A0">
      <w:r>
        <w:t>正确答案：ABCD</w:t>
      </w:r>
    </w:p>
    <w:p w14:paraId="0E0E8A94">
      <w:r>
        <w:t>答案解析：略</w:t>
      </w:r>
    </w:p>
    <w:p w14:paraId="07E3CFEE"/>
    <w:p w14:paraId="38213DA8">
      <w:r>
        <w:t>437. 党的十九届五中全会《建议》指出，完善集中统一、高效权威的国家安全领导体制，健全国家安全、和运行机制，完善重要领域国家安全立法、制度、政策。（    ）</w:t>
      </w:r>
    </w:p>
    <w:p w14:paraId="09C861F0">
      <w:r>
        <w:t>A、法治体系</w:t>
      </w:r>
    </w:p>
    <w:p w14:paraId="69F90F3C">
      <w:r>
        <w:t>B、战略体系</w:t>
      </w:r>
    </w:p>
    <w:p w14:paraId="50235B56">
      <w:r>
        <w:t>C、政策体系</w:t>
      </w:r>
    </w:p>
    <w:p w14:paraId="504DB174">
      <w:r>
        <w:t>D、保障体系</w:t>
      </w:r>
    </w:p>
    <w:p w14:paraId="4A060D44">
      <w:r>
        <w:t>E、人才体系</w:t>
      </w:r>
    </w:p>
    <w:p w14:paraId="7E99BBB0">
      <w:r>
        <w:t>正确答案：ABCE</w:t>
      </w:r>
    </w:p>
    <w:p w14:paraId="0F3443FC">
      <w:r>
        <w:t>答案解析：略</w:t>
      </w:r>
    </w:p>
    <w:p w14:paraId="07D375EA"/>
    <w:p w14:paraId="4AE8D112">
      <w:r>
        <w:t>438. 党的十九届五中全会《建议》指出，维护水利、电力、供水、油气、交通、（    ）等重要基础设施安全，提高水资源集约安全利用水平。</w:t>
      </w:r>
    </w:p>
    <w:p w14:paraId="49799BA5">
      <w:r>
        <w:t>A、通信</w:t>
      </w:r>
    </w:p>
    <w:p w14:paraId="11B2E79F">
      <w:r>
        <w:t>B、网络</w:t>
      </w:r>
    </w:p>
    <w:p w14:paraId="212ACBC1">
      <w:r>
        <w:t>C、能源</w:t>
      </w:r>
    </w:p>
    <w:p w14:paraId="03D83E33">
      <w:r>
        <w:t>D、金融</w:t>
      </w:r>
    </w:p>
    <w:p w14:paraId="38734CFF">
      <w:r>
        <w:t>E、生物</w:t>
      </w:r>
    </w:p>
    <w:p w14:paraId="2729D56B">
      <w:r>
        <w:t>正确答案：ABD</w:t>
      </w:r>
    </w:p>
    <w:p w14:paraId="1C4554B7">
      <w:r>
        <w:t>答案解析：略</w:t>
      </w:r>
    </w:p>
    <w:p w14:paraId="68F36851"/>
    <w:p w14:paraId="0D04D4DF">
      <w:r>
        <w:t>439. 总体国家安全观贯彻始终的思想方法主要有（    ）。</w:t>
      </w:r>
    </w:p>
    <w:p w14:paraId="01ACF114">
      <w:r>
        <w:t>A、战略思维</w:t>
      </w:r>
    </w:p>
    <w:p w14:paraId="19F62823">
      <w:r>
        <w:t>B、系统思维</w:t>
      </w:r>
    </w:p>
    <w:p w14:paraId="5BEAE773">
      <w:r>
        <w:t>C、底线思维</w:t>
      </w:r>
    </w:p>
    <w:p w14:paraId="5F13DDBF">
      <w:r>
        <w:t>D、创新思维</w:t>
      </w:r>
    </w:p>
    <w:p w14:paraId="13087DF7">
      <w:r>
        <w:t>E、法治思维</w:t>
      </w:r>
    </w:p>
    <w:p w14:paraId="7C33B574">
      <w:r>
        <w:t>正确答案：ABCDE</w:t>
      </w:r>
    </w:p>
    <w:p w14:paraId="77095C09">
      <w:r>
        <w:t>答案解析：略</w:t>
      </w:r>
    </w:p>
    <w:p w14:paraId="7D4B3CB2"/>
    <w:p w14:paraId="3CD9DE45">
      <w:r>
        <w:t>440. 习近平总书记强调，要把维护国家政治安全特别是（    ）放在第一位。</w:t>
      </w:r>
    </w:p>
    <w:p w14:paraId="62C19DA3">
      <w:r>
        <w:t>A、政权安全</w:t>
      </w:r>
    </w:p>
    <w:p w14:paraId="24C7C284">
      <w:r>
        <w:t>B、意识形态安全</w:t>
      </w:r>
    </w:p>
    <w:p w14:paraId="342C081A">
      <w:r>
        <w:t>C、制度安全</w:t>
      </w:r>
    </w:p>
    <w:p w14:paraId="7928E390">
      <w:r>
        <w:t>D、党的领导</w:t>
      </w:r>
    </w:p>
    <w:p w14:paraId="386B7BC1">
      <w:r>
        <w:t>E、社会主义制度</w:t>
      </w:r>
    </w:p>
    <w:p w14:paraId="34393458">
      <w:r>
        <w:t>正确答案：AC</w:t>
      </w:r>
    </w:p>
    <w:p w14:paraId="50EE37A6">
      <w:r>
        <w:t>答案解析：略</w:t>
      </w:r>
    </w:p>
    <w:p w14:paraId="265368C1"/>
    <w:p w14:paraId="60B12DE3">
      <w:r>
        <w:t>441. 习近平总书记指出，处理宗教问题的基本原则，就是（    ）。</w:t>
      </w:r>
    </w:p>
    <w:p w14:paraId="621FB0E1">
      <w:r>
        <w:t>A、保护合法</w:t>
      </w:r>
    </w:p>
    <w:p w14:paraId="72C71C9E">
      <w:r>
        <w:t>B、制止非法</w:t>
      </w:r>
    </w:p>
    <w:p w14:paraId="5967884B">
      <w:r>
        <w:t>C、遏制极端</w:t>
      </w:r>
    </w:p>
    <w:p w14:paraId="6D810CDF">
      <w:r>
        <w:t>D、抵御渗透</w:t>
      </w:r>
    </w:p>
    <w:p w14:paraId="2F7BE9AE">
      <w:r>
        <w:t>E、打击犯罪</w:t>
      </w:r>
    </w:p>
    <w:p w14:paraId="4EA3EF65">
      <w:r>
        <w:t>F、打击破坏</w:t>
      </w:r>
    </w:p>
    <w:p w14:paraId="0048BA56">
      <w:r>
        <w:t>正确答案：ABCDE</w:t>
      </w:r>
    </w:p>
    <w:p w14:paraId="58B8B522">
      <w:r>
        <w:t>答案解析：略</w:t>
      </w:r>
    </w:p>
    <w:p w14:paraId="09DE4F91"/>
    <w:p w14:paraId="26694975">
      <w:r>
        <w:t>442. 我国经济运行面临的突出矛盾和问题，根源是重大结构性失衡。概括起来，主要表现为三大失衡：（    ）</w:t>
      </w:r>
    </w:p>
    <w:p w14:paraId="7E38B5DB">
      <w:r>
        <w:t>A、实体经济结构性供需失衡</w:t>
      </w:r>
    </w:p>
    <w:p w14:paraId="6B84D851">
      <w:r>
        <w:t>B、人口结构失衡</w:t>
      </w:r>
    </w:p>
    <w:p w14:paraId="7F32F46E">
      <w:r>
        <w:t>C、金融和实体经济失衡</w:t>
      </w:r>
    </w:p>
    <w:p w14:paraId="1D6F3592">
      <w:r>
        <w:t>D、金融和金融政策失衡</w:t>
      </w:r>
    </w:p>
    <w:p w14:paraId="23C8A530">
      <w:r>
        <w:t>E、房地产和实体经济失衡、</w:t>
      </w:r>
    </w:p>
    <w:p w14:paraId="1F6F7617">
      <w:r>
        <w:t>正确答案：ACE</w:t>
      </w:r>
    </w:p>
    <w:p w14:paraId="756D7EA7">
      <w:r>
        <w:t>答案解析：略</w:t>
      </w:r>
    </w:p>
    <w:p w14:paraId="2CE7B2EE"/>
    <w:p w14:paraId="7E895E16">
      <w:r>
        <w:t>443. 从国家安全角度看，资源构成包括（    ）等多个方面。</w:t>
      </w:r>
    </w:p>
    <w:p w14:paraId="2E20886D">
      <w:r>
        <w:t>A、水资源</w:t>
      </w:r>
    </w:p>
    <w:p w14:paraId="613C92B4">
      <w:r>
        <w:t>B、能源资源</w:t>
      </w:r>
    </w:p>
    <w:p w14:paraId="68463C57">
      <w:r>
        <w:t>C、土地资源</w:t>
      </w:r>
    </w:p>
    <w:p w14:paraId="5953D331">
      <w:r>
        <w:t>D、矿产资源</w:t>
      </w:r>
    </w:p>
    <w:p w14:paraId="7275AD1A">
      <w:r>
        <w:t>E、空气资源</w:t>
      </w:r>
    </w:p>
    <w:p w14:paraId="22D63963">
      <w:r>
        <w:t>正确答案：ABCD</w:t>
      </w:r>
    </w:p>
    <w:p w14:paraId="586E41C7">
      <w:r>
        <w:t>答案解析：略</w:t>
      </w:r>
    </w:p>
    <w:p w14:paraId="2A665945"/>
    <w:p w14:paraId="3FB2705D">
      <w:r>
        <w:t>444. 文化安全关乎（    ），是国家安全的重要保障。</w:t>
      </w:r>
    </w:p>
    <w:p w14:paraId="7E194BA6">
      <w:r>
        <w:t>A、国家稳固</w:t>
      </w:r>
    </w:p>
    <w:p w14:paraId="0E074A79">
      <w:r>
        <w:t>B、国家统一</w:t>
      </w:r>
    </w:p>
    <w:p w14:paraId="0F3DE7DA">
      <w:r>
        <w:t>C、民族团结</w:t>
      </w:r>
    </w:p>
    <w:p w14:paraId="019C339E">
      <w:r>
        <w:t>D、社会和谐</w:t>
      </w:r>
    </w:p>
    <w:p w14:paraId="54A966B5">
      <w:r>
        <w:t>E、精神传承</w:t>
      </w:r>
    </w:p>
    <w:p w14:paraId="5442F8DA">
      <w:r>
        <w:t>正确答案：ACE</w:t>
      </w:r>
    </w:p>
    <w:p w14:paraId="1D38CDEA">
      <w:r>
        <w:t>答案解析：略</w:t>
      </w:r>
    </w:p>
    <w:p w14:paraId="0E71C5E3"/>
    <w:p w14:paraId="5256B5FC">
      <w:r>
        <w:t>445. 保持经济平稳健康发展的“六稳”是指稳就业、稳金融、稳外贸、（    ）。</w:t>
      </w:r>
    </w:p>
    <w:p w14:paraId="49581D0B">
      <w:r>
        <w:t>A、稳外资</w:t>
      </w:r>
    </w:p>
    <w:p w14:paraId="24B07CDD">
      <w:r>
        <w:t>B、稳市场</w:t>
      </w:r>
    </w:p>
    <w:p w14:paraId="4B6A2E33">
      <w:r>
        <w:t>C、稳运转</w:t>
      </w:r>
    </w:p>
    <w:p w14:paraId="3D485D2A">
      <w:r>
        <w:t>D、稳投资</w:t>
      </w:r>
    </w:p>
    <w:p w14:paraId="266DDD51">
      <w:r>
        <w:t>E、稳预期</w:t>
      </w:r>
    </w:p>
    <w:p w14:paraId="323A835C">
      <w:r>
        <w:t>正确答案：ADE</w:t>
      </w:r>
    </w:p>
    <w:p w14:paraId="2DFF8095">
      <w:r>
        <w:t>答案解析：略</w:t>
      </w:r>
    </w:p>
    <w:p w14:paraId="4C01331E"/>
    <w:p w14:paraId="196A1DD9">
      <w:r>
        <w:t>446. 保持经济社会平稳健康发展的“六保”是指保居民就业、保基本民生、（    ）。</w:t>
      </w:r>
    </w:p>
    <w:p w14:paraId="69590999">
      <w:r>
        <w:t>A、保金融安全</w:t>
      </w:r>
    </w:p>
    <w:p w14:paraId="60C087E9">
      <w:r>
        <w:t>B、保市场主体</w:t>
      </w:r>
    </w:p>
    <w:p w14:paraId="34821F62">
      <w:r>
        <w:t>C、保粮食能源安全</w:t>
      </w:r>
    </w:p>
    <w:p w14:paraId="42D0DCED">
      <w:r>
        <w:t>D、保产业链供应链稳定</w:t>
      </w:r>
    </w:p>
    <w:p w14:paraId="427A5D9D">
      <w:r>
        <w:t>E、保基层运转</w:t>
      </w:r>
    </w:p>
    <w:p w14:paraId="52D3498D">
      <w:r>
        <w:t>正确答案：BCDE</w:t>
      </w:r>
    </w:p>
    <w:p w14:paraId="0482B109">
      <w:r>
        <w:t>答案解析：略</w:t>
      </w:r>
    </w:p>
    <w:p w14:paraId="57B005B9"/>
    <w:p w14:paraId="3E335329">
      <w:r>
        <w:t>447. 2019年，习近平总书记在主持中央政治局第十二次集体学习时，首次提出“四全媒体”，包括：（    ）。</w:t>
      </w:r>
    </w:p>
    <w:p w14:paraId="4E9A0463">
      <w:r>
        <w:t>A、全程媒体</w:t>
      </w:r>
    </w:p>
    <w:p w14:paraId="464F8BAF">
      <w:r>
        <w:t>B、全链媒体</w:t>
      </w:r>
    </w:p>
    <w:p w14:paraId="0950BAF4">
      <w:r>
        <w:t>C、全息媒体</w:t>
      </w:r>
    </w:p>
    <w:p w14:paraId="2733702D">
      <w:r>
        <w:t>D、全员媒体</w:t>
      </w:r>
    </w:p>
    <w:p w14:paraId="4F2E77FC">
      <w:r>
        <w:t>E、全效媒体</w:t>
      </w:r>
    </w:p>
    <w:p w14:paraId="257EEC9E">
      <w:r>
        <w:t>正确答案：ACDE</w:t>
      </w:r>
    </w:p>
    <w:p w14:paraId="203F2268">
      <w:r>
        <w:t>答案解析：略</w:t>
      </w:r>
    </w:p>
    <w:p w14:paraId="3CB9EA6A"/>
    <w:p w14:paraId="594DF4DA">
      <w:r>
        <w:t>448. 金融风险包括不良资产风险、（    ）政府债务风险、互联网金融风险等。</w:t>
      </w:r>
    </w:p>
    <w:p w14:paraId="70A34189">
      <w:r>
        <w:t>A、流动性风险</w:t>
      </w:r>
    </w:p>
    <w:p w14:paraId="70AB5DD4">
      <w:r>
        <w:t>B、债券违约风险</w:t>
      </w:r>
    </w:p>
    <w:p w14:paraId="708B5D0B">
      <w:r>
        <w:t>C、影子银行风险</w:t>
      </w:r>
    </w:p>
    <w:p w14:paraId="535F1261">
      <w:r>
        <w:t>D、外部冲击风险</w:t>
      </w:r>
    </w:p>
    <w:p w14:paraId="076E53AC">
      <w:r>
        <w:t>E、房地产泡沬风险</w:t>
      </w:r>
    </w:p>
    <w:p w14:paraId="0746F69D">
      <w:r>
        <w:t>正确答案：ABCDE</w:t>
      </w:r>
    </w:p>
    <w:p w14:paraId="5D8C770D">
      <w:r>
        <w:t>答案解析：略</w:t>
      </w:r>
    </w:p>
    <w:p w14:paraId="59E33977"/>
    <w:p w14:paraId="637A0B74">
      <w:r>
        <w:t>449. 国家加强国家安全新闻宣传和舆论引导，通过多种形式开展国家安全宣传教育活动，将国家安全教育纳入（    ），增强全民国家安全意识。</w:t>
      </w:r>
    </w:p>
    <w:p w14:paraId="3E7D7634">
      <w:r>
        <w:t>A、社会公德教育体系</w:t>
      </w:r>
    </w:p>
    <w:p w14:paraId="05455696">
      <w:r>
        <w:t>B、精神文明教育体系</w:t>
      </w:r>
    </w:p>
    <w:p w14:paraId="6D6FECB8">
      <w:r>
        <w:t>C、公务员教育培训体系</w:t>
      </w:r>
    </w:p>
    <w:p w14:paraId="201304DD">
      <w:r>
        <w:t>D、国民教育体系</w:t>
      </w:r>
    </w:p>
    <w:p w14:paraId="130AFE6C">
      <w:r>
        <w:t>E、社会主义核心价值观教育体系</w:t>
      </w:r>
    </w:p>
    <w:p w14:paraId="04CA3317">
      <w:r>
        <w:t>正确答案：CD</w:t>
      </w:r>
    </w:p>
    <w:p w14:paraId="2D284FDE">
      <w:r>
        <w:t>答案解析：略</w:t>
      </w:r>
    </w:p>
    <w:p w14:paraId="5F719774"/>
    <w:p w14:paraId="1643C6E7">
      <w:r>
        <w:t>450. 2017年2月17日，习近平总书记在国家安全工作座谈会上强调指出，认清国家安全形势，维护国家安全，要（    ）。</w:t>
      </w:r>
    </w:p>
    <w:p w14:paraId="21C83036">
      <w:r>
        <w:t>A、立足国际秩序大变局来把握规律</w:t>
      </w:r>
    </w:p>
    <w:p w14:paraId="54C26F7A">
      <w:r>
        <w:t>B、立足百年未有之大变局来把握规律</w:t>
      </w:r>
    </w:p>
    <w:p w14:paraId="731E8E9F">
      <w:r>
        <w:t>C、立足防范风险的大前提来统筹</w:t>
      </w:r>
    </w:p>
    <w:p w14:paraId="3FC23107">
      <w:r>
        <w:t>D、立足安全发展的大目标来谋划</w:t>
      </w:r>
    </w:p>
    <w:p w14:paraId="4E37F926">
      <w:r>
        <w:t>E、立足我国发展重要战略机遇期大背景来谋划</w:t>
      </w:r>
    </w:p>
    <w:p w14:paraId="76860B45">
      <w:r>
        <w:t>正确答案：ACE</w:t>
      </w:r>
    </w:p>
    <w:p w14:paraId="12BFC0F9">
      <w:r>
        <w:t>答案解析：略</w:t>
      </w:r>
    </w:p>
    <w:p w14:paraId="72A01844"/>
    <w:p w14:paraId="7310517B">
      <w:r>
        <w:t>451. 习近平总书记以“三个前所未有”阐述了世界大变局的发展趋势，即：（    ）。</w:t>
      </w:r>
    </w:p>
    <w:p w14:paraId="112C5924">
      <w:r>
        <w:t>A、新兴市场国家和发展中国家的崛起速度之快前所未有</w:t>
      </w:r>
    </w:p>
    <w:p w14:paraId="3F084A59">
      <w:r>
        <w:t>B、新兴市场国家和发展中国家群体性崛起对全球政治经济版图冲击之大前所未有</w:t>
      </w:r>
    </w:p>
    <w:p w14:paraId="478ADA10">
      <w:r>
        <w:t>C、新一轮科技革命和产业变革带来的新陈代谢和激烈竞争前所未有</w:t>
      </w:r>
    </w:p>
    <w:p w14:paraId="72402379">
      <w:r>
        <w:t>D、全球治理体系与国际形势变化的不适应、不对称前所未有</w:t>
      </w:r>
    </w:p>
    <w:p w14:paraId="7F8BDBB2">
      <w:r>
        <w:t>E、经济发展和资源环境的矛盾激化前所未有</w:t>
      </w:r>
    </w:p>
    <w:p w14:paraId="593AD37E">
      <w:r>
        <w:t>正确答案：ACD</w:t>
      </w:r>
    </w:p>
    <w:p w14:paraId="0187E2B3">
      <w:r>
        <w:t>答案解析：略</w:t>
      </w:r>
    </w:p>
    <w:p w14:paraId="087BF3FB"/>
    <w:p w14:paraId="6D8CA687">
      <w:r>
        <w:t>452. 习近平总书记强调，以（    ）创新为突破口，敢于走前人没走过的路，努力实现关键核心技术自主可控，把创新主动权、发展主动权牢牢掌握在自己手中。</w:t>
      </w:r>
    </w:p>
    <w:p w14:paraId="23DB736D">
      <w:r>
        <w:t>A、关键共性技术</w:t>
      </w:r>
    </w:p>
    <w:p w14:paraId="1B9F8EE2">
      <w:r>
        <w:t>B、关键信息技术</w:t>
      </w:r>
    </w:p>
    <w:p w14:paraId="1FDF0998">
      <w:r>
        <w:t>C、前沿引领技术</w:t>
      </w:r>
    </w:p>
    <w:p w14:paraId="5EE035B3">
      <w:r>
        <w:t>D、现代工程技术</w:t>
      </w:r>
    </w:p>
    <w:p w14:paraId="707CA2AB">
      <w:r>
        <w:t>E、颠覆性技术</w:t>
      </w:r>
    </w:p>
    <w:p w14:paraId="1D2A425A">
      <w:r>
        <w:t>正确答案：ACDE</w:t>
      </w:r>
    </w:p>
    <w:p w14:paraId="754B3232">
      <w:r>
        <w:t>答案解析：略</w:t>
      </w:r>
    </w:p>
    <w:p w14:paraId="47D1C73C"/>
    <w:p w14:paraId="6D4F3D58">
      <w:r>
        <w:t>453. 我国能源发展面临的重大挑战包括（    ）。</w:t>
      </w:r>
    </w:p>
    <w:p w14:paraId="287EF27E">
      <w:r>
        <w:t>A、能源需求压力巨大</w:t>
      </w:r>
    </w:p>
    <w:p w14:paraId="3E84E513">
      <w:r>
        <w:t>B、能源供给制约较多</w:t>
      </w:r>
    </w:p>
    <w:p w14:paraId="5C957E91">
      <w:r>
        <w:t>C、清洁能源发展较慢</w:t>
      </w:r>
    </w:p>
    <w:p w14:paraId="7984BB0E">
      <w:r>
        <w:t>D、能源生产和消费对生态环境损害严重</w:t>
      </w:r>
    </w:p>
    <w:p w14:paraId="04769251">
      <w:r>
        <w:t>E、能源技术水平总体落后</w:t>
      </w:r>
    </w:p>
    <w:p w14:paraId="202B7BDC">
      <w:r>
        <w:t>正确答案：ABDE</w:t>
      </w:r>
    </w:p>
    <w:p w14:paraId="4BF6568D">
      <w:r>
        <w:t>答案解析：略</w:t>
      </w:r>
    </w:p>
    <w:p w14:paraId="08FFE82D"/>
    <w:p w14:paraId="61E25861">
      <w:r>
        <w:t>454. 党的十九届五中全会《建议》指出，正确处理新形势下人民内部矛盾，坚持和发展新时代“枫桥经验”，构建（    ）的社会矛盾综合治理机制。</w:t>
      </w:r>
    </w:p>
    <w:p w14:paraId="05D1FD3D">
      <w:r>
        <w:t>A、源头化解</w:t>
      </w:r>
    </w:p>
    <w:p w14:paraId="43365115">
      <w:r>
        <w:t>B、源头防控</w:t>
      </w:r>
    </w:p>
    <w:p w14:paraId="2243E804">
      <w:r>
        <w:t>C、排查梳理</w:t>
      </w:r>
    </w:p>
    <w:p w14:paraId="63701CD9">
      <w:r>
        <w:t>D、纠纷化解</w:t>
      </w:r>
    </w:p>
    <w:p w14:paraId="3CFB6DBC">
      <w:r>
        <w:t>E、矛盾排查</w:t>
      </w:r>
    </w:p>
    <w:p w14:paraId="2287D29F">
      <w:r>
        <w:t>F、应急处置</w:t>
      </w:r>
    </w:p>
    <w:p w14:paraId="08A8E54A">
      <w:r>
        <w:t>正确答案：BCDF</w:t>
      </w:r>
    </w:p>
    <w:p w14:paraId="2692A5E7">
      <w:r>
        <w:t>答案解析：略</w:t>
      </w:r>
    </w:p>
    <w:p w14:paraId="0D637E4F"/>
    <w:p w14:paraId="163B57FA">
      <w:r>
        <w:t>455. 党的十九届五中全会《建议》指出，把新发展理念贯穿发展全过程和各领域，构建新发展格局，切实转变发展方式，推动质量变革、效率变革、动力变革，实现（    ）的发展。</w:t>
      </w:r>
    </w:p>
    <w:p w14:paraId="655691B6">
      <w:r>
        <w:t>A、更高质量</w:t>
      </w:r>
    </w:p>
    <w:p w14:paraId="77F3BBF3">
      <w:r>
        <w:t>B、更有效率</w:t>
      </w:r>
    </w:p>
    <w:p w14:paraId="24B0AC09">
      <w:r>
        <w:t>C、更髙速度</w:t>
      </w:r>
    </w:p>
    <w:p w14:paraId="426924A6">
      <w:r>
        <w:t>D、更加公平</w:t>
      </w:r>
    </w:p>
    <w:p w14:paraId="29E6BD39">
      <w:r>
        <w:t>E、更可持续</w:t>
      </w:r>
    </w:p>
    <w:p w14:paraId="77F38DDA">
      <w:r>
        <w:t>F、更为安全</w:t>
      </w:r>
    </w:p>
    <w:p w14:paraId="21FF4E1A">
      <w:r>
        <w:t>正确答案：ABDEF</w:t>
      </w:r>
    </w:p>
    <w:p w14:paraId="711B3FA5">
      <w:r>
        <w:t>答案解析：略</w:t>
      </w:r>
    </w:p>
    <w:p w14:paraId="00F8E8D3"/>
    <w:p w14:paraId="4BFB5DE7">
      <w:r>
        <w:t>456. 习近平总书记指出，要把生物安全作为国家总体安全的重要组成部分，坚持（    ），加强疫病防控和公共卫生科研公关体系和能力建设。</w:t>
      </w:r>
    </w:p>
    <w:p w14:paraId="6F1F7134">
      <w:r>
        <w:t>A、平时和战时相结合</w:t>
      </w:r>
    </w:p>
    <w:p w14:paraId="0BA5E844">
      <w:r>
        <w:t>B、预防和应急相结合</w:t>
      </w:r>
    </w:p>
    <w:p w14:paraId="507CC767">
      <w:r>
        <w:t>C、科研和救治防控相结合</w:t>
      </w:r>
    </w:p>
    <w:p w14:paraId="7CDB5B3B">
      <w:r>
        <w:t>D、预警和预测相结合</w:t>
      </w:r>
    </w:p>
    <w:p w14:paraId="1B9BCE15">
      <w:r>
        <w:t>E、平时准备和应急行动相结合</w:t>
      </w:r>
    </w:p>
    <w:p w14:paraId="17DA30B7">
      <w:r>
        <w:t>正确答案：ABC</w:t>
      </w:r>
    </w:p>
    <w:p w14:paraId="1B484E4B">
      <w:r>
        <w:t>答案解析：略</w:t>
      </w:r>
    </w:p>
    <w:p w14:paraId="2B005806"/>
    <w:p w14:paraId="5C98FE33">
      <w:r>
        <w:t>457. 党的十八大以来，以习近平同志为核心的党中央确立了（    ）的国家粮食安全战略。</w:t>
      </w:r>
    </w:p>
    <w:p w14:paraId="51719E8A">
      <w:r>
        <w:t>A、以我为主</w:t>
      </w:r>
    </w:p>
    <w:p w14:paraId="0F431D46">
      <w:r>
        <w:t>B、立足国内</w:t>
      </w:r>
    </w:p>
    <w:p w14:paraId="7F8E1548">
      <w:r>
        <w:t>C、确保产能</w:t>
      </w:r>
    </w:p>
    <w:p w14:paraId="2D5D6EE8">
      <w:r>
        <w:t>D、适度进口</w:t>
      </w:r>
    </w:p>
    <w:p w14:paraId="6F5604CA">
      <w:r>
        <w:t>E、科技支撑</w:t>
      </w:r>
    </w:p>
    <w:p w14:paraId="4BF8D08A">
      <w:r>
        <w:t>正确答案：ABCDE</w:t>
      </w:r>
    </w:p>
    <w:p w14:paraId="744A9CBD">
      <w:r>
        <w:t>答案解析：略</w:t>
      </w:r>
    </w:p>
    <w:p w14:paraId="2225AB56"/>
    <w:p w14:paraId="62548285">
      <w:r>
        <w:t>458. 构建生态文明体系，包括：（    ）。</w:t>
      </w:r>
    </w:p>
    <w:p w14:paraId="195A3456">
      <w:r>
        <w:t>A、以生态价值观念为准则的生态文化体系</w:t>
      </w:r>
    </w:p>
    <w:p w14:paraId="07509D48">
      <w:r>
        <w:t>B、以产业生态化和生态产业化为主体的生态经济体系</w:t>
      </w:r>
    </w:p>
    <w:p w14:paraId="1D2F53B6">
      <w:r>
        <w:t>C、以改善生态环境质量为核心的目标责任体系</w:t>
      </w:r>
    </w:p>
    <w:p w14:paraId="58B0ED29">
      <w:r>
        <w:t>D、以治理体系和治理能力现代化为保障的生态文明制度体系</w:t>
      </w:r>
    </w:p>
    <w:p w14:paraId="5053BB07">
      <w:r>
        <w:t>E、以生态系统良性循环和环境风险有效防控为重点的生态安全体系。</w:t>
      </w:r>
    </w:p>
    <w:p w14:paraId="3612A4DD">
      <w:r>
        <w:t>正确答案：ABCDE</w:t>
      </w:r>
    </w:p>
    <w:p w14:paraId="7A9CFDDF">
      <w:r>
        <w:t>答案解析：略</w:t>
      </w:r>
    </w:p>
    <w:p w14:paraId="7E0C38CF"/>
    <w:p w14:paraId="42519817">
      <w:r>
        <w:t>459. 我们党长期面临的“四大考验”包括：（    ）。</w:t>
      </w:r>
    </w:p>
    <w:p w14:paraId="2ADAD801">
      <w:r>
        <w:t>A、执政考验</w:t>
      </w:r>
    </w:p>
    <w:p w14:paraId="53B6D56F">
      <w:r>
        <w:t>B、自我革新考验</w:t>
      </w:r>
    </w:p>
    <w:p w14:paraId="629E7321">
      <w:r>
        <w:t>C、改革开放考验</w:t>
      </w:r>
    </w:p>
    <w:p w14:paraId="24E5FB17">
      <w:r>
        <w:t>D、市场经济考验</w:t>
      </w:r>
    </w:p>
    <w:p w14:paraId="69BE7F07">
      <w:r>
        <w:t>E、外部环境考验</w:t>
      </w:r>
    </w:p>
    <w:p w14:paraId="5E15BD47">
      <w:r>
        <w:t>正确答案：ACDE</w:t>
      </w:r>
    </w:p>
    <w:p w14:paraId="6773A30A">
      <w:r>
        <w:t>答案解析：略</w:t>
      </w:r>
    </w:p>
    <w:p w14:paraId="51422001"/>
    <w:p w14:paraId="71B833DC">
      <w:r>
        <w:t>460. 我们党长期面临的“四种危险”包括：（    ）。</w:t>
      </w:r>
    </w:p>
    <w:p w14:paraId="1E729ADD">
      <w:r>
        <w:t>A、精神懈怠危险</w:t>
      </w:r>
    </w:p>
    <w:p w14:paraId="4F9AFB62">
      <w:r>
        <w:t>B、能力不足危险</w:t>
      </w:r>
    </w:p>
    <w:p w14:paraId="1212690E">
      <w:r>
        <w:t>C、脱离群众危险</w:t>
      </w:r>
    </w:p>
    <w:p w14:paraId="1417AF83">
      <w:r>
        <w:t>D、消极腐败危险</w:t>
      </w:r>
    </w:p>
    <w:p w14:paraId="4A2FDBCF">
      <w:r>
        <w:t>E、官僚主义危险</w:t>
      </w:r>
    </w:p>
    <w:p w14:paraId="55B07DB7">
      <w:r>
        <w:t>正确答案：ABCD</w:t>
      </w:r>
    </w:p>
    <w:p w14:paraId="03A022F7">
      <w:r>
        <w:t>答案解析：略</w:t>
      </w:r>
    </w:p>
    <w:p w14:paraId="731BB8F8"/>
    <w:p w14:paraId="69155808">
      <w:r>
        <w:t>461. 根据《国家安全法》的规定，下列（    ）负责搜集涉及国家安全的情报信息。</w:t>
      </w:r>
    </w:p>
    <w:p w14:paraId="194BF236">
      <w:r>
        <w:t>A、国家安全机关</w:t>
      </w:r>
    </w:p>
    <w:p w14:paraId="24050012">
      <w:r>
        <w:t>B、公安机关</w:t>
      </w:r>
    </w:p>
    <w:p w14:paraId="3F3A24C8">
      <w:r>
        <w:t>C、检察机关</w:t>
      </w:r>
    </w:p>
    <w:p w14:paraId="5579D89F">
      <w:r>
        <w:t>D、所有的军事机关</w:t>
      </w:r>
    </w:p>
    <w:p w14:paraId="03BA9F49">
      <w:r>
        <w:t>正确答案：AB</w:t>
      </w:r>
    </w:p>
    <w:p w14:paraId="7A8DE4FE">
      <w:r>
        <w:t>答案解析：略</w:t>
      </w:r>
    </w:p>
    <w:p w14:paraId="2FCC04C9"/>
    <w:p w14:paraId="69DFB4D8">
      <w:r>
        <w:t>462. 国家安全形势变化呈现哪些新特点（    ）。</w:t>
      </w:r>
    </w:p>
    <w:p w14:paraId="787E3B93">
      <w:r>
        <w:t>A、我国正在经历深刻复杂变化</w:t>
      </w:r>
    </w:p>
    <w:p w14:paraId="5ED45166">
      <w:r>
        <w:t>B、世界发生广泛而深刻变化</w:t>
      </w:r>
    </w:p>
    <w:p w14:paraId="24D0DB0E">
      <w:r>
        <w:t>C、我国与世界的关系发生历史性变化</w:t>
      </w:r>
    </w:p>
    <w:p w14:paraId="257F3CF9">
      <w:r>
        <w:t>D、国家安全面临的压力和风险因素增多</w:t>
      </w:r>
    </w:p>
    <w:p w14:paraId="76C94602">
      <w:r>
        <w:t>正确答案：ABCD</w:t>
      </w:r>
    </w:p>
    <w:p w14:paraId="5F4B63E0">
      <w:r>
        <w:t>答案解析：略</w:t>
      </w:r>
    </w:p>
    <w:p w14:paraId="20666E91"/>
    <w:p w14:paraId="78779E94">
      <w:r>
        <w:t>463. 从国家安全角度看，资源的构成包括（    ）等多个方面。</w:t>
      </w:r>
    </w:p>
    <w:p w14:paraId="6C53AA2A">
      <w:r>
        <w:t>A、水资源</w:t>
      </w:r>
    </w:p>
    <w:p w14:paraId="6C33D42B">
      <w:r>
        <w:t>B、能源资源</w:t>
      </w:r>
    </w:p>
    <w:p w14:paraId="3F37F264">
      <w:r>
        <w:t>C、土地资源</w:t>
      </w:r>
    </w:p>
    <w:p w14:paraId="3AC6B107">
      <w:r>
        <w:t>D、矿产资源</w:t>
      </w:r>
    </w:p>
    <w:p w14:paraId="20B7AF0C">
      <w:r>
        <w:t>正确答案：ABCD</w:t>
      </w:r>
    </w:p>
    <w:p w14:paraId="669DC2B7">
      <w:r>
        <w:t>答案解析：略</w:t>
      </w:r>
    </w:p>
    <w:p w14:paraId="150258C8"/>
    <w:p w14:paraId="07B522FF">
      <w:r>
        <w:t>464. 维护文化安全工作是一项关系全局、利在长远的战略工程。必须坚持（    ）的原则，采取有效措施，切实维护我国文化安全。</w:t>
      </w:r>
    </w:p>
    <w:p w14:paraId="1A17E9CC">
      <w:r>
        <w:t>A、内外兼顾</w:t>
      </w:r>
    </w:p>
    <w:p w14:paraId="550EDF5D">
      <w:r>
        <w:t>B、内外统筹</w:t>
      </w:r>
    </w:p>
    <w:p w14:paraId="5E993140">
      <w:r>
        <w:t>C、统筹协调</w:t>
      </w:r>
    </w:p>
    <w:p w14:paraId="61CB8C29">
      <w:r>
        <w:t>D、攻防兼备</w:t>
      </w:r>
    </w:p>
    <w:p w14:paraId="07DBA05D">
      <w:r>
        <w:t>正确答案：BD</w:t>
      </w:r>
    </w:p>
    <w:p w14:paraId="1D6362E5">
      <w:r>
        <w:t>答案解析：略</w:t>
      </w:r>
    </w:p>
    <w:p w14:paraId="49663259"/>
    <w:p w14:paraId="1B30FFEC">
      <w:r>
        <w:t>465. （    ）和（    ）是国家的两大基本利益。</w:t>
      </w:r>
    </w:p>
    <w:p w14:paraId="419584B4">
      <w:r>
        <w:t>A、主权</w:t>
      </w:r>
    </w:p>
    <w:p w14:paraId="5C87588E">
      <w:r>
        <w:t>B、生存</w:t>
      </w:r>
    </w:p>
    <w:p w14:paraId="24ED3C67">
      <w:r>
        <w:t>C、发展</w:t>
      </w:r>
    </w:p>
    <w:p w14:paraId="7B326865">
      <w:r>
        <w:t>D、安全</w:t>
      </w:r>
    </w:p>
    <w:p w14:paraId="3655F1C5">
      <w:r>
        <w:t>正确答案：BC</w:t>
      </w:r>
    </w:p>
    <w:p w14:paraId="0B104FC0">
      <w:r>
        <w:t>答案解析：略</w:t>
      </w:r>
    </w:p>
    <w:p w14:paraId="121002E6"/>
    <w:p w14:paraId="02B1A557">
      <w:r>
        <w:t>466. 坚持总体国家安全观，要统筹（    ）。</w:t>
      </w:r>
    </w:p>
    <w:p w14:paraId="25F782A0">
      <w:r>
        <w:t>A、外部安全和内部安全</w:t>
      </w:r>
    </w:p>
    <w:p w14:paraId="453EDBF5">
      <w:r>
        <w:t>B、国土安全和国民安全</w:t>
      </w:r>
    </w:p>
    <w:p w14:paraId="10973A96">
      <w:r>
        <w:t>C、传统安全和非传统安全</w:t>
      </w:r>
    </w:p>
    <w:p w14:paraId="6D769F64">
      <w:r>
        <w:t>D、自身安全和共同安全</w:t>
      </w:r>
    </w:p>
    <w:p w14:paraId="2A7627D1">
      <w:r>
        <w:t>正确答案：ABCD</w:t>
      </w:r>
    </w:p>
    <w:p w14:paraId="3144B482">
      <w:r>
        <w:t>答案解析：略</w:t>
      </w:r>
    </w:p>
    <w:p w14:paraId="262B4441"/>
    <w:p w14:paraId="7B46368A">
      <w:r>
        <w:t>467. 面对国家安全新形势新任务，必须进一步增强（    ）。</w:t>
      </w:r>
    </w:p>
    <w:p w14:paraId="22C0FF39">
      <w:r>
        <w:t>A、忧患意识</w:t>
      </w:r>
    </w:p>
    <w:p w14:paraId="762D5AE0">
      <w:r>
        <w:t>B、责任意识</w:t>
      </w:r>
    </w:p>
    <w:p w14:paraId="4F8C78B7">
      <w:r>
        <w:t>C、使命意识</w:t>
      </w:r>
    </w:p>
    <w:p w14:paraId="7408DEE3">
      <w:r>
        <w:t>D、大局意识</w:t>
      </w:r>
    </w:p>
    <w:p w14:paraId="201EA6A6">
      <w:r>
        <w:t>正确答案：ABC</w:t>
      </w:r>
    </w:p>
    <w:p w14:paraId="1163C99A">
      <w:r>
        <w:t>答案解析：略</w:t>
      </w:r>
    </w:p>
    <w:p w14:paraId="5730A05D"/>
    <w:p w14:paraId="28C473C0">
      <w:r>
        <w:t>468. 国家安全工作必须从战略高度出发，坚决捍卫国家（    ），旗帜鲜明地维护党的领导权威，为发展提供安全稳定的国内政治环境。</w:t>
      </w:r>
    </w:p>
    <w:p w14:paraId="37D3824C">
      <w:r>
        <w:t>A、社会安全</w:t>
      </w:r>
    </w:p>
    <w:p w14:paraId="3C5CD5BC">
      <w:r>
        <w:t>B、政权安全</w:t>
      </w:r>
    </w:p>
    <w:p w14:paraId="03AD5449">
      <w:r>
        <w:t>C、制度安全</w:t>
      </w:r>
    </w:p>
    <w:p w14:paraId="15A0A625">
      <w:r>
        <w:t>D、经济安全</w:t>
      </w:r>
    </w:p>
    <w:p w14:paraId="1C95F6ED">
      <w:r>
        <w:t>正确答案：BC</w:t>
      </w:r>
    </w:p>
    <w:p w14:paraId="30D09404">
      <w:r>
        <w:t>答案解析：略</w:t>
      </w:r>
    </w:p>
    <w:p w14:paraId="63D8BFAB"/>
    <w:p w14:paraId="429AB0DC">
      <w:r>
        <w:t>469. 任何个人和组织有（    ）行为的，将被依法追究法律责任。</w:t>
      </w:r>
    </w:p>
    <w:p w14:paraId="67FE80FA">
      <w:r>
        <w:t>A、违反国家安全法</w:t>
      </w:r>
    </w:p>
    <w:p w14:paraId="1CB8493A">
      <w:r>
        <w:t>B、不履行维护国家安全义务</w:t>
      </w:r>
    </w:p>
    <w:p w14:paraId="33518F3E">
      <w:r>
        <w:t>C、从事危害国家安全活动</w:t>
      </w:r>
    </w:p>
    <w:p w14:paraId="247DD816">
      <w:r>
        <w:t>D、违反其他有关法律</w:t>
      </w:r>
    </w:p>
    <w:p w14:paraId="3E9EF12B">
      <w:r>
        <w:t>正确答案：ABCD</w:t>
      </w:r>
    </w:p>
    <w:p w14:paraId="467DA6D2">
      <w:r>
        <w:t>答案解析：略</w:t>
      </w:r>
    </w:p>
    <w:p w14:paraId="605B38F1"/>
    <w:p w14:paraId="330AE4C9">
      <w:r>
        <w:t>470. 社会安全既事关每个社会成员切身利益，也事关国家经济发展和社会稳定，对于保障（    ）意义十分重大。</w:t>
      </w:r>
    </w:p>
    <w:p w14:paraId="4B334CE3">
      <w:r>
        <w:t>A、人民安居乐业</w:t>
      </w:r>
    </w:p>
    <w:p w14:paraId="66E51DA1">
      <w:r>
        <w:t>B、社会安定有序</w:t>
      </w:r>
    </w:p>
    <w:p w14:paraId="140FE897">
      <w:r>
        <w:t>C、国家长治久安</w:t>
      </w:r>
    </w:p>
    <w:p w14:paraId="7011D341">
      <w:r>
        <w:t>D、民族长盛不衰</w:t>
      </w:r>
    </w:p>
    <w:p w14:paraId="1A618B16">
      <w:r>
        <w:t>正确答案：ABC</w:t>
      </w:r>
    </w:p>
    <w:p w14:paraId="7504ECDC">
      <w:r>
        <w:t>答案解析：略</w:t>
      </w:r>
    </w:p>
    <w:p w14:paraId="54FABBD7"/>
    <w:p w14:paraId="5D7F03C2">
      <w:r>
        <w:t>471. 要着力加强国家安全工作思想政治建设，确保思想认识到位，充分认识维护国家安全的重大意义，增强（    ）。</w:t>
      </w:r>
    </w:p>
    <w:p w14:paraId="1C85011C">
      <w:r>
        <w:t>A、大局意识</w:t>
      </w:r>
    </w:p>
    <w:p w14:paraId="1540CEC4">
      <w:r>
        <w:t>B、忧患意识</w:t>
      </w:r>
    </w:p>
    <w:p w14:paraId="40221996">
      <w:r>
        <w:t>C、危机意识</w:t>
      </w:r>
    </w:p>
    <w:p w14:paraId="48A3E9AB">
      <w:r>
        <w:t>D、使命意识</w:t>
      </w:r>
    </w:p>
    <w:p w14:paraId="4F77E891">
      <w:r>
        <w:t>正确答案：BCD</w:t>
      </w:r>
    </w:p>
    <w:p w14:paraId="1EE04448">
      <w:r>
        <w:t>答案解析：略</w:t>
      </w:r>
    </w:p>
    <w:p w14:paraId="41F6F9A3"/>
    <w:p w14:paraId="47C1DE5A">
      <w:r>
        <w:t>472. 国家安全工作要立足于（    ）。</w:t>
      </w:r>
    </w:p>
    <w:p w14:paraId="072EAB62">
      <w:r>
        <w:t>A、巩固人民民主专政</w:t>
      </w:r>
    </w:p>
    <w:p w14:paraId="0FEAAC79">
      <w:r>
        <w:t>B、确保中国特色社会主义制度安全</w:t>
      </w:r>
    </w:p>
    <w:p w14:paraId="7168F8EF">
      <w:r>
        <w:t>C、维护党的领导权威</w:t>
      </w:r>
    </w:p>
    <w:p w14:paraId="3413E484">
      <w:r>
        <w:t>D、实现中国梦</w:t>
      </w:r>
    </w:p>
    <w:p w14:paraId="7FF3361A">
      <w:r>
        <w:t>正确答案：AB</w:t>
      </w:r>
    </w:p>
    <w:p w14:paraId="5EF5DD76">
      <w:r>
        <w:t>答案解析：略</w:t>
      </w:r>
    </w:p>
    <w:p w14:paraId="5CFB7A60"/>
    <w:p w14:paraId="5AACEEC1">
      <w:r>
        <w:t>473. 全国人民代表大会依照宪法规定，（    ），履行维护国家安全的职责。</w:t>
      </w:r>
    </w:p>
    <w:p w14:paraId="4FA8DD71">
      <w:r>
        <w:t>A、决定战争和和平问题</w:t>
      </w:r>
    </w:p>
    <w:p w14:paraId="22B309A3">
      <w:r>
        <w:t>B、决定战争状态的宣布</w:t>
      </w:r>
    </w:p>
    <w:p w14:paraId="338839C2">
      <w:r>
        <w:t>C、决定全国总动员或者局部总动员</w:t>
      </w:r>
    </w:p>
    <w:p w14:paraId="618356F8">
      <w:r>
        <w:t>D、行使宪法规定的涉及国家安全的其他职权</w:t>
      </w:r>
    </w:p>
    <w:p w14:paraId="25006268">
      <w:r>
        <w:t>正确答案：AD</w:t>
      </w:r>
    </w:p>
    <w:p w14:paraId="03E6F755">
      <w:r>
        <w:t>答案解析：略</w:t>
      </w:r>
    </w:p>
    <w:p w14:paraId="6213A2DD"/>
    <w:p w14:paraId="217704F7">
      <w:r>
        <w:t>474. 以下哪些属于间谍行为（    ）。</w:t>
      </w:r>
    </w:p>
    <w:p w14:paraId="5A4D018C">
      <w:r>
        <w:t>A、为敌人指示攻击目标</w:t>
      </w:r>
    </w:p>
    <w:p w14:paraId="1BAF5534">
      <w:r>
        <w:t>B、进行其他间谍活动</w:t>
      </w:r>
    </w:p>
    <w:p w14:paraId="459451F8">
      <w:r>
        <w:t>C、参加间谍组织或者接受间谍组织及其代理人的任</w:t>
      </w:r>
    </w:p>
    <w:p w14:paraId="26BF1D17">
      <w:r>
        <w:t>D、搜集公民个人隐私</w:t>
      </w:r>
    </w:p>
    <w:p w14:paraId="53C990F3">
      <w:r>
        <w:t>正确答案：ABC</w:t>
      </w:r>
    </w:p>
    <w:p w14:paraId="2F7B5577">
      <w:r>
        <w:t>答案解析：略</w:t>
      </w:r>
    </w:p>
    <w:p w14:paraId="3F0BA7F9"/>
    <w:p w14:paraId="42159D2A">
      <w:r>
        <w:t>475. 加强关键信息基础设施保护是维护网络安全的重中之重。必须保证安全技术措施（    ）。</w:t>
      </w:r>
    </w:p>
    <w:p w14:paraId="714A2F58">
      <w:r>
        <w:t>A、同步规划</w:t>
      </w:r>
    </w:p>
    <w:p w14:paraId="4CAA493B">
      <w:r>
        <w:t>B、同步研究</w:t>
      </w:r>
    </w:p>
    <w:p w14:paraId="66F505DE">
      <w:r>
        <w:t>C、同步建设</w:t>
      </w:r>
    </w:p>
    <w:p w14:paraId="4E7FB776">
      <w:r>
        <w:t>D、同步运行</w:t>
      </w:r>
    </w:p>
    <w:p w14:paraId="60F85D1D">
      <w:r>
        <w:t>正确答案：ACD</w:t>
      </w:r>
    </w:p>
    <w:p w14:paraId="6FF340AA">
      <w:r>
        <w:t>答案解析：略</w:t>
      </w:r>
    </w:p>
    <w:p w14:paraId="1F2D6542"/>
    <w:p w14:paraId="395137AC">
      <w:r>
        <w:t>476. 根据《反间谍法》的规定，下来关于公民和组织的义务和权利的说法正确的有（    ）。</w:t>
      </w:r>
    </w:p>
    <w:p w14:paraId="2929AB16">
      <w:r>
        <w:t>A、对协助国家安全机关工作或者依法检举、控告的个人和组织，任何个人和组织不得压制和打击报复</w:t>
      </w:r>
    </w:p>
    <w:p w14:paraId="31CFDF24">
      <w:r>
        <w:t>B、任何公民和组织都应当保守所知悉的有关反间谍工作的国家秘密</w:t>
      </w:r>
    </w:p>
    <w:p w14:paraId="6C3BBD40">
      <w:r>
        <w:t>C、任何个人和组织都不得非法持有属于国家秘密的文件、资料和其他物品</w:t>
      </w:r>
    </w:p>
    <w:p w14:paraId="02B45DFA">
      <w:r>
        <w:t>D、任何个人和组织对国家安全机关及其工作人员超越职权、滥用职权和其他违法行为，都有权向上级国家安全机关或者有关部门检举、控告</w:t>
      </w:r>
    </w:p>
    <w:p w14:paraId="2E670B29">
      <w:r>
        <w:t>正确答案：ABCD</w:t>
      </w:r>
    </w:p>
    <w:p w14:paraId="18D544FE">
      <w:r>
        <w:t>答案解析：略</w:t>
      </w:r>
    </w:p>
    <w:p w14:paraId="108E323E"/>
    <w:p w14:paraId="45D6F91C">
      <w:r>
        <w:t>477. 国家安全机关、公安机关依照（    ），履行防范、制止和惩治间谍行为以外的其他危害国家安全行为的职责，适用本法的有关规定。</w:t>
      </w:r>
    </w:p>
    <w:p w14:paraId="5611BF97">
      <w:r>
        <w:t>A、内部规定</w:t>
      </w:r>
    </w:p>
    <w:p w14:paraId="73B8D131">
      <w:r>
        <w:t>B、法律</w:t>
      </w:r>
    </w:p>
    <w:p w14:paraId="1989ED64">
      <w:r>
        <w:t>C、国家有关规定</w:t>
      </w:r>
    </w:p>
    <w:p w14:paraId="39ADA483">
      <w:r>
        <w:t>D、行政法规</w:t>
      </w:r>
    </w:p>
    <w:p w14:paraId="69EA2E63">
      <w:r>
        <w:t>正确答案：BCD</w:t>
      </w:r>
    </w:p>
    <w:p w14:paraId="2FC8A429">
      <w:r>
        <w:t>答案解析：略</w:t>
      </w:r>
    </w:p>
    <w:p w14:paraId="02C03CA8"/>
    <w:p w14:paraId="2B68B128">
      <w:r>
        <w:t>478. 任何个人和组织都不得非法持有属于国家秘密的（    ）和其他物品。</w:t>
      </w:r>
    </w:p>
    <w:p w14:paraId="6EEB961F">
      <w:r>
        <w:t>A、资料</w:t>
      </w:r>
    </w:p>
    <w:p w14:paraId="019A9DB9">
      <w:r>
        <w:t>B、财产</w:t>
      </w:r>
    </w:p>
    <w:p w14:paraId="5A0C4394">
      <w:r>
        <w:t>C、文件</w:t>
      </w:r>
    </w:p>
    <w:p w14:paraId="58F8019C">
      <w:r>
        <w:t>D、证件</w:t>
      </w:r>
    </w:p>
    <w:p w14:paraId="7586E1B3">
      <w:r>
        <w:t>正确答案：AC</w:t>
      </w:r>
    </w:p>
    <w:p w14:paraId="162A7555">
      <w:r>
        <w:t>答案解析：略</w:t>
      </w:r>
    </w:p>
    <w:p w14:paraId="7CCB175C"/>
    <w:p w14:paraId="20A1D9BE">
      <w:r>
        <w:t>479. 根据《反间谍法》的规定，国家对支持、协助反间谍工作的组织和个人（    ）。</w:t>
      </w:r>
    </w:p>
    <w:p w14:paraId="1CE3E5AF">
      <w:r>
        <w:t>A、对有重大贡献的给予奖励</w:t>
      </w:r>
    </w:p>
    <w:p w14:paraId="23A8AF6D">
      <w:r>
        <w:t>B、给予保护</w:t>
      </w:r>
    </w:p>
    <w:p w14:paraId="5FCCEBD7">
      <w:r>
        <w:t>C、给予公开</w:t>
      </w:r>
    </w:p>
    <w:p w14:paraId="14546AC9">
      <w:r>
        <w:t>D、分别管理</w:t>
      </w:r>
    </w:p>
    <w:p w14:paraId="5B7FEB75">
      <w:r>
        <w:t>正确答案：AB</w:t>
      </w:r>
    </w:p>
    <w:p w14:paraId="4A4D7E24">
      <w:r>
        <w:t>答案解析：略</w:t>
      </w:r>
    </w:p>
    <w:p w14:paraId="22B5A86A"/>
    <w:p w14:paraId="48FF4C37">
      <w:r>
        <w:t>480. 根据《反间谍法》规定，关于公民和组织的义务的表述正确的是（    ）。</w:t>
      </w:r>
    </w:p>
    <w:p w14:paraId="3A247D99">
      <w:r>
        <w:t>A、机关、团体和其他组织应当对本单位的人员进行维护国家安全的教育</w:t>
      </w:r>
    </w:p>
    <w:p w14:paraId="2E23F471">
      <w:r>
        <w:t>B、公民和组织可以为反间谍工作提供便利或者其他协助</w:t>
      </w:r>
    </w:p>
    <w:p w14:paraId="7E0376B5">
      <w:r>
        <w:t>C、公民和组织应当为反间谍工作提供便利或者其他协助</w:t>
      </w:r>
    </w:p>
    <w:p w14:paraId="1F31D746">
      <w:r>
        <w:t>D、机关、团体和其他组织可以对本单位的人员进行维护国家安全的教育</w:t>
      </w:r>
    </w:p>
    <w:p w14:paraId="3EE335BD">
      <w:r>
        <w:t>正确答案：AC</w:t>
      </w:r>
    </w:p>
    <w:p w14:paraId="64681016">
      <w:r>
        <w:t>答案解析：略</w:t>
      </w:r>
    </w:p>
    <w:p w14:paraId="7675AE39"/>
    <w:p w14:paraId="36442989">
      <w:r>
        <w:t>481. 根据《反间谍法》的规定，关于国家安全机关反间谍工作的表述正确的是（    ）。</w:t>
      </w:r>
    </w:p>
    <w:p w14:paraId="434322BD">
      <w:r>
        <w:t>A、国家安全机关的反间谍任务完成后应当及时归还或者恢复原状组织和个人的交通工具、通讯工具，并支付相应费用</w:t>
      </w:r>
    </w:p>
    <w:p w14:paraId="0EEB62ED">
      <w:r>
        <w:t>B、国家安全机关因反间谍工作需要，按照国家有关规定，可以依法征收机关、团体、企业事业组织和个人的通信工具</w:t>
      </w:r>
    </w:p>
    <w:p w14:paraId="520AF1E4">
      <w:r>
        <w:t>C、国家安全机关因反间谍工作需要，按照国家有关规定，可以优先使用机关、团体、企业事业组织和个人的交通工具</w:t>
      </w:r>
    </w:p>
    <w:p w14:paraId="550D86C2">
      <w:r>
        <w:t>D、造成损失的应进行补偿</w:t>
      </w:r>
    </w:p>
    <w:p w14:paraId="757156DF">
      <w:r>
        <w:t>正确答案：ACD</w:t>
      </w:r>
    </w:p>
    <w:p w14:paraId="32B17425">
      <w:r>
        <w:t>答案解析：略</w:t>
      </w:r>
    </w:p>
    <w:p w14:paraId="2175B4E2"/>
    <w:p w14:paraId="0B97723C">
      <w:r>
        <w:t>482. 国家安全机关因反间谍工作需要，根据国家有关规定，可以提请海关、边防等检查机关对（    ）免检。</w:t>
      </w:r>
    </w:p>
    <w:p w14:paraId="13AABF1F">
      <w:r>
        <w:t>A、器材</w:t>
      </w:r>
    </w:p>
    <w:p w14:paraId="08E26E54">
      <w:r>
        <w:t>B、商品</w:t>
      </w:r>
    </w:p>
    <w:p w14:paraId="7E31B7ED">
      <w:r>
        <w:t>C、资料</w:t>
      </w:r>
    </w:p>
    <w:p w14:paraId="2DEEE3C2">
      <w:r>
        <w:t>D、有关人员</w:t>
      </w:r>
    </w:p>
    <w:p w14:paraId="630C8F9F">
      <w:r>
        <w:t>正确答案：ACD</w:t>
      </w:r>
    </w:p>
    <w:p w14:paraId="06BD8285">
      <w:r>
        <w:t>答案解析：略</w:t>
      </w:r>
    </w:p>
    <w:p w14:paraId="5C68C220"/>
    <w:p w14:paraId="69AD8649">
      <w:r>
        <w:t>483. 《反间谍法》所称间谍行为，是指下列哪些行为？（    ）</w:t>
      </w:r>
    </w:p>
    <w:p w14:paraId="7530CA52">
      <w:r>
        <w:t>A、间谍组织及其代理人实施或者指使、资助他人实施，或者境内外机构、组织、个人与其相勾结实施的危害中华人民共和国国家安全的活动</w:t>
      </w:r>
    </w:p>
    <w:p w14:paraId="4CAC5C9F">
      <w:r>
        <w:t>B、为敌人指示攻击目标的</w:t>
      </w:r>
    </w:p>
    <w:p w14:paraId="26A43E49">
      <w:r>
        <w:t>C、间谍组织及其代理人以外的其他境外机构、组织、个人实施或者指使、资助他人实施，非法提供国家秘密或者情报，或者策动、引诱、收买国家工作人员叛变的活动</w:t>
      </w:r>
    </w:p>
    <w:p w14:paraId="0B4C4D09">
      <w:r>
        <w:t>D、参加间谍组织或者接受间谍组织及其代理人的任务的</w:t>
      </w:r>
    </w:p>
    <w:p w14:paraId="4EC570C0">
      <w:r>
        <w:t>正确答案：ABCD</w:t>
      </w:r>
    </w:p>
    <w:p w14:paraId="3594CC23">
      <w:r>
        <w:t>答案解析：略</w:t>
      </w:r>
    </w:p>
    <w:p w14:paraId="05703E54"/>
    <w:p w14:paraId="35B28B19">
      <w:r>
        <w:t>484. 国家安全机关因反间谍工作需要，按照国家有关规定，可以优先使用或者依法征用机关、团体、企业事业组织和个人的（    ）。</w:t>
      </w:r>
    </w:p>
    <w:p w14:paraId="4CBBC056">
      <w:r>
        <w:t>A、建筑物</w:t>
      </w:r>
    </w:p>
    <w:p w14:paraId="1C5108A6">
      <w:r>
        <w:t>B、通信工具</w:t>
      </w:r>
    </w:p>
    <w:p w14:paraId="7CB7C58D">
      <w:r>
        <w:t>C、交通工具</w:t>
      </w:r>
    </w:p>
    <w:p w14:paraId="2167D013">
      <w:r>
        <w:t>D、场地</w:t>
      </w:r>
    </w:p>
    <w:p w14:paraId="1557D812">
      <w:r>
        <w:t>正确答案：ABCD</w:t>
      </w:r>
    </w:p>
    <w:p w14:paraId="713A3113">
      <w:r>
        <w:t>答案解析：略</w:t>
      </w:r>
    </w:p>
    <w:p w14:paraId="22C927F9"/>
    <w:p w14:paraId="689AAC6A">
      <w:r>
        <w:t>485. 网络运营者收集、使用个人信息，应当遵循（    ）的原则，公开收集、使用规则，明示收集、使用信息的目的、方式和范围，并经被收集者同意。</w:t>
      </w:r>
    </w:p>
    <w:p w14:paraId="406A8B52">
      <w:r>
        <w:t>A、真实</w:t>
      </w:r>
    </w:p>
    <w:p w14:paraId="1D2452EC">
      <w:r>
        <w:t>B、合法</w:t>
      </w:r>
    </w:p>
    <w:p w14:paraId="16A9B313">
      <w:r>
        <w:t>C、正当</w:t>
      </w:r>
    </w:p>
    <w:p w14:paraId="432D042B">
      <w:r>
        <w:t>D、必要</w:t>
      </w:r>
    </w:p>
    <w:p w14:paraId="7E834EA7">
      <w:r>
        <w:t>正确答案：BCD</w:t>
      </w:r>
    </w:p>
    <w:p w14:paraId="745222A8">
      <w:r>
        <w:t>答案解析：略</w:t>
      </w:r>
    </w:p>
    <w:p w14:paraId="0314967C"/>
    <w:p w14:paraId="5246538D">
      <w:r>
        <w:t>486. 下列关于网络信息安全说法正确的有（    ）。</w:t>
      </w:r>
    </w:p>
    <w:p w14:paraId="46856261">
      <w:r>
        <w:t>A、网络运营者应当对其收集的用户信息严格保密</w:t>
      </w:r>
    </w:p>
    <w:p w14:paraId="665EBC18">
      <w:r>
        <w:t>B、网络运营者应妥善管理用户信息，无需建立用户信息保护制度</w:t>
      </w:r>
    </w:p>
    <w:p w14:paraId="446953DC">
      <w:r>
        <w:t>C、网络运营者不得泄露、篡改、毁损其收集的个人信息</w:t>
      </w:r>
    </w:p>
    <w:p w14:paraId="0027F27D">
      <w:r>
        <w:t>D、在经过处理无法识别特定个人且不能复原的情况下，未经被收集者同意，网络运营者不得向他人提供个人信息。</w:t>
      </w:r>
    </w:p>
    <w:p w14:paraId="32F563B0">
      <w:r>
        <w:t>正确答案：AC</w:t>
      </w:r>
    </w:p>
    <w:p w14:paraId="17AB7605">
      <w:r>
        <w:t>答案解析：略</w:t>
      </w:r>
    </w:p>
    <w:p w14:paraId="384B52A2"/>
    <w:p w14:paraId="34916E1F">
      <w:r>
        <w:t>487. 下列关于内外网邮件系统说法正确的有（    ）。</w:t>
      </w:r>
    </w:p>
    <w:p w14:paraId="6A570E1E">
      <w:r>
        <w:t>A、严禁使用未进行内容审计的信息内外网邮件系统</w:t>
      </w:r>
    </w:p>
    <w:p w14:paraId="4C98115C">
      <w:r>
        <w:t>B、严禁用户使用默认口令作为邮箱密码</w:t>
      </w:r>
    </w:p>
    <w:p w14:paraId="38808D0C">
      <w:r>
        <w:t>C、严禁内外网邮件系统开启自动转发功能</w:t>
      </w:r>
    </w:p>
    <w:p w14:paraId="16D3FD3F">
      <w:r>
        <w:t>D、严禁用户使用互联网邮箱处理公司办公业务</w:t>
      </w:r>
    </w:p>
    <w:p w14:paraId="59B5AA21">
      <w:r>
        <w:t>正确答案：ABCD</w:t>
      </w:r>
    </w:p>
    <w:p w14:paraId="27A72E6C">
      <w:r>
        <w:t>答案解析：略</w:t>
      </w:r>
    </w:p>
    <w:p w14:paraId="77D217EB"/>
    <w:p w14:paraId="623D5E3E">
      <w:r>
        <w:t>488. 网络运营者，是指（    ）。</w:t>
      </w:r>
    </w:p>
    <w:p w14:paraId="32EF9DDB">
      <w:r>
        <w:t>A、网络运维者</w:t>
      </w:r>
    </w:p>
    <w:p w14:paraId="75EB26A6">
      <w:r>
        <w:t>B、网络所有者</w:t>
      </w:r>
    </w:p>
    <w:p w14:paraId="7D116634">
      <w:r>
        <w:t>C、网络服务提供者</w:t>
      </w:r>
    </w:p>
    <w:p w14:paraId="6327EAEE">
      <w:r>
        <w:t>D、网络管理者</w:t>
      </w:r>
    </w:p>
    <w:p w14:paraId="528B7388">
      <w:r>
        <w:t>正确答案：BCD</w:t>
      </w:r>
    </w:p>
    <w:p w14:paraId="665FC698">
      <w:r>
        <w:t>答案解析：略</w:t>
      </w:r>
    </w:p>
    <w:p w14:paraId="11CE8EE7"/>
    <w:p w14:paraId="0355967A">
      <w:r>
        <w:t>489. 国家建立健全（    ）的国家情报体制</w:t>
      </w:r>
    </w:p>
    <w:p w14:paraId="66BCD1BB">
      <w:r>
        <w:t>A、集中统一</w:t>
      </w:r>
    </w:p>
    <w:p w14:paraId="62B9C118">
      <w:r>
        <w:t>B、分工协作</w:t>
      </w:r>
    </w:p>
    <w:p w14:paraId="0C1CF211">
      <w:r>
        <w:t>C、分工负责</w:t>
      </w:r>
    </w:p>
    <w:p w14:paraId="1F2F5FE9">
      <w:r>
        <w:t>D、科学高效</w:t>
      </w:r>
    </w:p>
    <w:p w14:paraId="330DC96D">
      <w:r>
        <w:t>正确答案：ABD</w:t>
      </w:r>
    </w:p>
    <w:p w14:paraId="2A083121">
      <w:r>
        <w:t>答案解析：略</w:t>
      </w:r>
    </w:p>
    <w:p w14:paraId="2C48B1B0"/>
    <w:p w14:paraId="6C1C6F86">
      <w:r>
        <w:t>490. 对于需要认定恐怖活动组织和人员的，应当向国家反恐怖主义工作领导机构提出申请的主体包括（    ）。</w:t>
      </w:r>
    </w:p>
    <w:p w14:paraId="37AF7691">
      <w:r>
        <w:t>A、外交部门</w:t>
      </w:r>
    </w:p>
    <w:p w14:paraId="6EE1034E">
      <w:r>
        <w:t>B、国务院公安部门</w:t>
      </w:r>
    </w:p>
    <w:p w14:paraId="3DA46F90">
      <w:r>
        <w:t>C、国家安全部门</w:t>
      </w:r>
    </w:p>
    <w:p w14:paraId="2374778E">
      <w:r>
        <w:t>D、市级以上反恐怖主义工作领导机构</w:t>
      </w:r>
    </w:p>
    <w:p w14:paraId="0DE25BCB">
      <w:r>
        <w:t>正确答案：ABC</w:t>
      </w:r>
    </w:p>
    <w:p w14:paraId="1F61E3B1">
      <w:r>
        <w:t>答案解析：略</w:t>
      </w:r>
    </w:p>
    <w:p w14:paraId="2E5AE744"/>
    <w:p w14:paraId="34E7054C">
      <w:r>
        <w:t>491. 对恐怖活动罪犯和极端主义罪犯被判处徒刑以上刑罚的，监狱、看守所应当在刑满释放前对（    ）进行社会危险性评估。</w:t>
      </w:r>
    </w:p>
    <w:p w14:paraId="53BD7EC3">
      <w:r>
        <w:t>A、服刑期间的表现</w:t>
      </w:r>
    </w:p>
    <w:p w14:paraId="1C9DD9A2">
      <w:r>
        <w:t>B、犯罪性质</w:t>
      </w:r>
    </w:p>
    <w:p w14:paraId="43B5B837">
      <w:r>
        <w:t>C、释放后对所居住社区的影响</w:t>
      </w:r>
    </w:p>
    <w:p w14:paraId="1F2FA9D7">
      <w:r>
        <w:t>D、犯罪情节</w:t>
      </w:r>
    </w:p>
    <w:p w14:paraId="0509D971">
      <w:r>
        <w:t>正确答案：ABCD</w:t>
      </w:r>
    </w:p>
    <w:p w14:paraId="1839F881">
      <w:r>
        <w:t>答案解析：略</w:t>
      </w:r>
    </w:p>
    <w:p w14:paraId="0CA5ADF2"/>
    <w:p w14:paraId="4F95086D">
      <w:r>
        <w:t>492. 《反恐怖主义法》明确规定，反恐怖主义工作坚持（    ）原则。</w:t>
      </w:r>
    </w:p>
    <w:p w14:paraId="0726C2B3">
      <w:r>
        <w:t>A、全民防恐</w:t>
      </w:r>
    </w:p>
    <w:p w14:paraId="5302663F">
      <w:r>
        <w:t>B、先发制敌、保持主动</w:t>
      </w:r>
    </w:p>
    <w:p w14:paraId="58566208">
      <w:r>
        <w:t>C、防范为主、惩防结合</w:t>
      </w:r>
    </w:p>
    <w:p w14:paraId="2BC528D1">
      <w:r>
        <w:t>D、专门工作与群众路线相结合</w:t>
      </w:r>
    </w:p>
    <w:p w14:paraId="45308C22">
      <w:r>
        <w:t>正确答案：BCD</w:t>
      </w:r>
    </w:p>
    <w:p w14:paraId="23FEDCAC">
      <w:r>
        <w:t>答案解析：略</w:t>
      </w:r>
    </w:p>
    <w:p w14:paraId="4E75B321"/>
    <w:p w14:paraId="4D59E3AF">
      <w:r>
        <w:t>493. 下列选项中属于重点目标的管理单位应当履行的职责的是（    ）。</w:t>
      </w:r>
    </w:p>
    <w:p w14:paraId="1130A81B">
      <w:r>
        <w:t>A、采集的视频图像信息保存期限不得少于六十日</w:t>
      </w:r>
    </w:p>
    <w:p w14:paraId="73231924">
      <w:r>
        <w:t>B、实行风险评估，实时监测安全威胁，完善内部安全管理</w:t>
      </w:r>
    </w:p>
    <w:p w14:paraId="7E281220">
      <w:r>
        <w:t>C、指定相关机构或者落实责任人员，明确岗位职责</w:t>
      </w:r>
    </w:p>
    <w:p w14:paraId="591B510F">
      <w:r>
        <w:t>D、制定防范和应对处置恐怖活动的预案、措施，定期进行培训和演练</w:t>
      </w:r>
    </w:p>
    <w:p w14:paraId="3E2D7564">
      <w:r>
        <w:t>正确答案：BCD</w:t>
      </w:r>
    </w:p>
    <w:p w14:paraId="4519E7DE">
      <w:r>
        <w:t>答案解析：略</w:t>
      </w:r>
    </w:p>
    <w:p w14:paraId="02A26E21"/>
    <w:p w14:paraId="240368D4">
      <w:r>
        <w:t>494. 《核安全法》中所说的核设施、核材料、核废物中核设施，是指：（    ）。</w:t>
      </w:r>
    </w:p>
    <w:p w14:paraId="7AE1E7A9">
      <w:r>
        <w:t>A、核电厂、核热电厂、核供气供热厂等核动力厂及装置</w:t>
      </w:r>
    </w:p>
    <w:p w14:paraId="2CFD1F28">
      <w:r>
        <w:t>B、核动力厂以外的研究堆、实验堆、临界装置等其他反应堆</w:t>
      </w:r>
    </w:p>
    <w:p w14:paraId="50CEE794">
      <w:r>
        <w:t>C、核燃料生产、加工、贮存和后处理设施等核燃料循环设施</w:t>
      </w:r>
    </w:p>
    <w:p w14:paraId="23AA7E01">
      <w:r>
        <w:t>D、放射性废物的处理、贮存、处置设施。</w:t>
      </w:r>
    </w:p>
    <w:p w14:paraId="51FC8069">
      <w:r>
        <w:t>正确答案：ABCD</w:t>
      </w:r>
    </w:p>
    <w:p w14:paraId="786E2037">
      <w:r>
        <w:t>答案解析：略</w:t>
      </w:r>
    </w:p>
    <w:p w14:paraId="142AA125"/>
    <w:p w14:paraId="3CCE8A98">
      <w:r>
        <w:t>495. 国家设立和采用全国统一的（    ），其数据由国务院测绘行政主管部门审核，并与国务院其他有关部门、军队测绘主管部门会商后，报国务院批准。</w:t>
      </w:r>
    </w:p>
    <w:p w14:paraId="2A2299F3">
      <w:r>
        <w:t>A、重力基准</w:t>
      </w:r>
    </w:p>
    <w:p w14:paraId="03E28BFE">
      <w:r>
        <w:t>B、大地基准</w:t>
      </w:r>
    </w:p>
    <w:p w14:paraId="64AAA1D5">
      <w:r>
        <w:t>C、深度基准</w:t>
      </w:r>
    </w:p>
    <w:p w14:paraId="138990AB">
      <w:r>
        <w:t>D、高程基准</w:t>
      </w:r>
    </w:p>
    <w:p w14:paraId="3B98D6C9">
      <w:r>
        <w:t>正确答案：ABCD</w:t>
      </w:r>
    </w:p>
    <w:p w14:paraId="1D8BE405">
      <w:r>
        <w:t>答案解析：略</w:t>
      </w:r>
    </w:p>
    <w:p w14:paraId="7C05BC9D"/>
    <w:p w14:paraId="4C45BB51">
      <w:r>
        <w:t>496. 从事测绘活动的单位应当具备下列哪项条件，并依法取得相应等级的测绘资质证书后，方可从事测绘活动（    ）。</w:t>
      </w:r>
    </w:p>
    <w:p w14:paraId="658BE4EE">
      <w:r>
        <w:t>A、有与从事的测绘活动相适应的专业技术人员</w:t>
      </w:r>
    </w:p>
    <w:p w14:paraId="25B6F758">
      <w:r>
        <w:t>B、有健全的技术和质量保证体系、安全保障措施、信息安全保密管理制度以及测绘成果和资料档案管理制度</w:t>
      </w:r>
    </w:p>
    <w:p w14:paraId="6AE8A03B">
      <w:r>
        <w:t>C、有法人资格</w:t>
      </w:r>
    </w:p>
    <w:p w14:paraId="7F1B0EE3">
      <w:r>
        <w:t>D、有与从事的测绘活动相适应的技术装备和设施</w:t>
      </w:r>
    </w:p>
    <w:p w14:paraId="7E094D25">
      <w:r>
        <w:t>正确答案：ABCD</w:t>
      </w:r>
    </w:p>
    <w:p w14:paraId="6FDAB40B">
      <w:r>
        <w:t>答案解析：略</w:t>
      </w:r>
    </w:p>
    <w:p w14:paraId="43989517"/>
    <w:p w14:paraId="4852592A">
      <w:r>
        <w:t>497. 根据《测绘法》的规定，对基础测绘表述正确的是（    ）。</w:t>
      </w:r>
    </w:p>
    <w:p w14:paraId="4CF6F351">
      <w:r>
        <w:t>A、军队测绘部门负责编制军事测绘规划，按照国务院、中央军事委员会规定的职责分工负责编制海洋基础测绘规划，并组织实施</w:t>
      </w:r>
    </w:p>
    <w:p w14:paraId="396E8F29">
      <w:r>
        <w:t>B、基础测绘是公益性事业，国家对基础测绘实行分级管理</w:t>
      </w:r>
    </w:p>
    <w:p w14:paraId="32B68884">
      <w:r>
        <w:t>C、省级以上人民政府应当将基础测绘纳入本级国民经济和社会发展年度计划及财政预算</w:t>
      </w:r>
    </w:p>
    <w:p w14:paraId="61E45E1E">
      <w:r>
        <w:t>D、基础测绘成果应当定期更新，经济建设、国防建设、社会发展和生态保护急需的基础测绘成果应当及时更新</w:t>
      </w:r>
    </w:p>
    <w:p w14:paraId="349BF2EA">
      <w:r>
        <w:t>正确答案：ABD</w:t>
      </w:r>
    </w:p>
    <w:p w14:paraId="00D7FE05">
      <w:r>
        <w:t>答案解析：略</w:t>
      </w:r>
    </w:p>
    <w:p w14:paraId="6BB50CDE"/>
    <w:p w14:paraId="3A053133">
      <w:r>
        <w:t>498. 城乡建设领域的工程测量活动，与（    ）相关的房屋面积的测量，应当执行由国务院住房城乡建设主管部门、国务院测绘地理信息主管部门组织编制的测量技术规范。</w:t>
      </w:r>
    </w:p>
    <w:p w14:paraId="2AE2A811">
      <w:r>
        <w:t>A、房屋产籍</w:t>
      </w:r>
    </w:p>
    <w:p w14:paraId="464A98D9">
      <w:r>
        <w:t>B、居民楼产籍</w:t>
      </w:r>
    </w:p>
    <w:p w14:paraId="3512AB11">
      <w:r>
        <w:t>C、房屋产权</w:t>
      </w:r>
    </w:p>
    <w:p w14:paraId="5246D37B">
      <w:r>
        <w:t>D、居民楼产权</w:t>
      </w:r>
    </w:p>
    <w:p w14:paraId="290A8E43">
      <w:r>
        <w:t>正确答案：AC</w:t>
      </w:r>
    </w:p>
    <w:p w14:paraId="3DC8317A">
      <w:r>
        <w:t>答案解析：略</w:t>
      </w:r>
    </w:p>
    <w:p w14:paraId="3CBDA804"/>
    <w:p w14:paraId="3B04C3B7">
      <w:r>
        <w:t>499. 根据《测绘法》的规定，有下列（    ）行为之一的，给予警告，责令改正，可以并处二十万元以下的罚款，对直接负责的主管人员和其他直接责任人员，依法给予处分，造成损失的，依法承担赔偿责任，构成犯罪的，依法追究刑事责任。</w:t>
      </w:r>
    </w:p>
    <w:p w14:paraId="1D5F88E8">
      <w:r>
        <w:t>A、损毁、擅自移动永久性测量标志或者正在使用中的临时性测量标志</w:t>
      </w:r>
    </w:p>
    <w:p w14:paraId="7F873603">
      <w:r>
        <w:t>B、侵占永久性测量标志用地</w:t>
      </w:r>
    </w:p>
    <w:p w14:paraId="4002855C">
      <w:r>
        <w:t>C、擅自拆除永久性测量标志或者使永久性测量标志失去使用效能并且支付迁建费用的</w:t>
      </w:r>
    </w:p>
    <w:p w14:paraId="77C2B5F9">
      <w:r>
        <w:t>D、在永久性测量标志安全控制范围内从事危害测量标志安全和使用效能的活动</w:t>
      </w:r>
    </w:p>
    <w:p w14:paraId="55592D7F">
      <w:r>
        <w:t>正确答案：ABD</w:t>
      </w:r>
    </w:p>
    <w:p w14:paraId="6D53D059">
      <w:r>
        <w:t>答案解析：略</w:t>
      </w:r>
    </w:p>
    <w:p w14:paraId="5A4912A1"/>
    <w:p w14:paraId="6AE5A430">
      <w:r>
        <w:t>500. 《境外非政府组织境内活动管理法》所称境外非政府组织，是指在境外合法成立的（    ）等非营利性、非政府的社会组织。</w:t>
      </w:r>
    </w:p>
    <w:p w14:paraId="2753B663">
      <w:r>
        <w:t>A、智库机构</w:t>
      </w:r>
    </w:p>
    <w:p w14:paraId="3FF1411F">
      <w:r>
        <w:t>B、联合国下属机构</w:t>
      </w:r>
    </w:p>
    <w:p w14:paraId="4AE9E600">
      <w:r>
        <w:t>C、基金会</w:t>
      </w:r>
    </w:p>
    <w:p w14:paraId="69ABEBC1">
      <w:r>
        <w:t>D、社会团体</w:t>
      </w:r>
    </w:p>
    <w:p w14:paraId="734E9A26">
      <w:r>
        <w:t>正确答案：ACD</w:t>
      </w:r>
    </w:p>
    <w:p w14:paraId="7D1BA85C">
      <w:r>
        <w:t>答案解析：略</w:t>
      </w:r>
    </w:p>
    <w:p w14:paraId="345D6E79"/>
    <w:p w14:paraId="42CD5177">
      <w:r>
        <w:t>501. 《境外非政府组织境内活动管理法》规定，境外非政府组织未在中国境内设立代表机构，在中国境内开展临时活动的，应当与中国的（    ）合作进行。</w:t>
      </w:r>
    </w:p>
    <w:p w14:paraId="7D789340">
      <w:r>
        <w:t>A、国家机关</w:t>
      </w:r>
    </w:p>
    <w:p w14:paraId="153DE3B1">
      <w:r>
        <w:t>B、社会组织</w:t>
      </w:r>
    </w:p>
    <w:p w14:paraId="49D34C5F">
      <w:r>
        <w:t>C、事业单位</w:t>
      </w:r>
    </w:p>
    <w:p w14:paraId="7CAD3057">
      <w:r>
        <w:t>D、人民团体</w:t>
      </w:r>
    </w:p>
    <w:p w14:paraId="697186EA">
      <w:r>
        <w:t>正确答案：ABCD</w:t>
      </w:r>
    </w:p>
    <w:p w14:paraId="6842A01A">
      <w:r>
        <w:t>答案解析：略</w:t>
      </w:r>
    </w:p>
    <w:p w14:paraId="5ED03846"/>
    <w:p w14:paraId="66187994">
      <w:r>
        <w:t>502. 境外非政府组织有以下哪种情形的，国务院公安部门可以将其列入不受欢迎名单，不得在中国境内再设立代表机构或者开展临时活动？（    ）</w:t>
      </w:r>
    </w:p>
    <w:p w14:paraId="1515CB0A">
      <w:r>
        <w:t>A、非法获取商业秘密</w:t>
      </w:r>
    </w:p>
    <w:p w14:paraId="70C96411">
      <w:r>
        <w:t>B、非法从事或者资助宗教活动</w:t>
      </w:r>
    </w:p>
    <w:p w14:paraId="125FE3D8">
      <w:r>
        <w:t>C、煽动抗拒法律、法规实施</w:t>
      </w:r>
    </w:p>
    <w:p w14:paraId="006AFC0C">
      <w:r>
        <w:t>D、从事资助政治活动</w:t>
      </w:r>
    </w:p>
    <w:p w14:paraId="202614DD">
      <w:r>
        <w:t>正确答案：ABCD</w:t>
      </w:r>
    </w:p>
    <w:p w14:paraId="3BA5150D">
      <w:r>
        <w:t>答案解析：略</w:t>
      </w:r>
    </w:p>
    <w:p w14:paraId="38359619"/>
    <w:p w14:paraId="5EE43798">
      <w:r>
        <w:t>503. 根据《境外非政府组织境内活动管理法》，以下哪种行为要追究法律责任？（    ）</w:t>
      </w:r>
    </w:p>
    <w:p w14:paraId="46E73743">
      <w:r>
        <w:t>A、某省公安厅民警接受某境外非政府组织贿赂，为其办理登记手续</w:t>
      </w:r>
    </w:p>
    <w:p w14:paraId="67EB8B52">
      <w:r>
        <w:t>B、某境外高校研究机构未到公安机关备案，与境内高校开展学术合作交流</w:t>
      </w:r>
    </w:p>
    <w:p w14:paraId="70B14EAE">
      <w:r>
        <w:t>C、某代表机构首席代表到教堂做礼拜</w:t>
      </w:r>
    </w:p>
    <w:p w14:paraId="3F785559">
      <w:r>
        <w:t>D、某境外非政府组织未登记代表机构出资委托国内组织在境内开展捐资助学</w:t>
      </w:r>
    </w:p>
    <w:p w14:paraId="74E51506">
      <w:r>
        <w:t>正确答案：AD</w:t>
      </w:r>
    </w:p>
    <w:p w14:paraId="730D65F1">
      <w:r>
        <w:t>答案解析：略</w:t>
      </w:r>
    </w:p>
    <w:p w14:paraId="1AF80D83"/>
    <w:p w14:paraId="66447B97">
      <w:r>
        <w:t>504. 境外非政府组织代表机构有下列哪些情形，登记管理机关注销登记，并向社会公告？（    ）</w:t>
      </w:r>
    </w:p>
    <w:p w14:paraId="1E5030DC">
      <w:r>
        <w:t>A、境外非政府组织终止</w:t>
      </w:r>
    </w:p>
    <w:p w14:paraId="7FC7C279">
      <w:r>
        <w:t>B、境外非政府组织撤销代表机构</w:t>
      </w:r>
    </w:p>
    <w:p w14:paraId="2C081EBF">
      <w:r>
        <w:t>C、境外非政府组织代表机构依法被撤销或者吊销登记证书</w:t>
      </w:r>
    </w:p>
    <w:p w14:paraId="1ED3CBB5">
      <w:r>
        <w:t>D、境外非政府组织在中国境内设立多个代表机构，因业务调整，需要将其中两个或者多个代表机构合并的，部分代表机构因此需要终止并入其他代表机构</w:t>
      </w:r>
    </w:p>
    <w:p w14:paraId="007A0604">
      <w:r>
        <w:t>正确答案：ABCD</w:t>
      </w:r>
    </w:p>
    <w:p w14:paraId="133A6935">
      <w:r>
        <w:t>答案解析：略</w:t>
      </w:r>
    </w:p>
    <w:p w14:paraId="7E73B2EE"/>
    <w:p w14:paraId="3F919880">
      <w:r>
        <w:t>505. 我国核安全观是那六个字？（    ）</w:t>
      </w:r>
    </w:p>
    <w:p w14:paraId="742787A2">
      <w:r>
        <w:t>A、理性</w:t>
      </w:r>
    </w:p>
    <w:p w14:paraId="7FF7DBFD">
      <w:r>
        <w:t>B、协调</w:t>
      </w:r>
    </w:p>
    <w:p w14:paraId="4B624170">
      <w:r>
        <w:t>C、并进</w:t>
      </w:r>
    </w:p>
    <w:p w14:paraId="31B56F20">
      <w:r>
        <w:t>D、强大</w:t>
      </w:r>
    </w:p>
    <w:p w14:paraId="1813F947">
      <w:r>
        <w:t>正确答案：ABC</w:t>
      </w:r>
    </w:p>
    <w:p w14:paraId="28EBD9DB">
      <w:r>
        <w:t>答案解析：略</w:t>
      </w:r>
    </w:p>
    <w:p w14:paraId="6129DBA7"/>
    <w:p w14:paraId="38E3F5F1">
      <w:r>
        <w:t>506. （    ）依法享有获取核安全信息的权利，受到核损害的，有依法获得赔偿的权利。</w:t>
      </w:r>
    </w:p>
    <w:p w14:paraId="6AF9BBEE">
      <w:r>
        <w:t>A、政府机关</w:t>
      </w:r>
    </w:p>
    <w:p w14:paraId="45B44902">
      <w:r>
        <w:t>B、法人</w:t>
      </w:r>
    </w:p>
    <w:p w14:paraId="4BDA9098">
      <w:r>
        <w:t>C、其他组织</w:t>
      </w:r>
    </w:p>
    <w:p w14:paraId="1BA4E803">
      <w:r>
        <w:t>D、公民</w:t>
      </w:r>
    </w:p>
    <w:p w14:paraId="31CF4C28">
      <w:r>
        <w:t>正确答案：BCD</w:t>
      </w:r>
    </w:p>
    <w:p w14:paraId="404C5BE5">
      <w:r>
        <w:t>答案解析：略</w:t>
      </w:r>
    </w:p>
    <w:p w14:paraId="7A74167D"/>
    <w:p w14:paraId="60400ECA">
      <w:r>
        <w:t>507. 核设施营运单位应当严格控制辐射照射，确保有关人员免受超过国家规定剂量限值的辐射照射，确保辐射照射保持在（    ）的水平。</w:t>
      </w:r>
    </w:p>
    <w:p w14:paraId="2BC4A573">
      <w:r>
        <w:t>A、尽可能低</w:t>
      </w:r>
    </w:p>
    <w:p w14:paraId="2835EFB1">
      <w:r>
        <w:t>B、无害</w:t>
      </w:r>
    </w:p>
    <w:p w14:paraId="46B691DC">
      <w:r>
        <w:t>C、合理</w:t>
      </w:r>
    </w:p>
    <w:p w14:paraId="76BDD0D0">
      <w:r>
        <w:t>D、可行</w:t>
      </w:r>
    </w:p>
    <w:p w14:paraId="6C44297A">
      <w:r>
        <w:t>正确答案：ACD</w:t>
      </w:r>
    </w:p>
    <w:p w14:paraId="02038DB6">
      <w:r>
        <w:t>答案解析：略</w:t>
      </w:r>
    </w:p>
    <w:p w14:paraId="127BC7D7"/>
    <w:p w14:paraId="1F245393">
      <w:r>
        <w:t>508. 禁止在规划限制区内建设可能威胁核设施安全的（    ）物品的生产、贮存设施以及人口密集场所。</w:t>
      </w:r>
    </w:p>
    <w:p w14:paraId="085EC3C6">
      <w:r>
        <w:t>A、化学</w:t>
      </w:r>
    </w:p>
    <w:p w14:paraId="5A8AFFA6">
      <w:r>
        <w:t>B、易爆</w:t>
      </w:r>
    </w:p>
    <w:p w14:paraId="170403E1">
      <w:r>
        <w:t>C、腐蚀性</w:t>
      </w:r>
    </w:p>
    <w:p w14:paraId="33106B2B">
      <w:r>
        <w:t>D、易燃</w:t>
      </w:r>
    </w:p>
    <w:p w14:paraId="7B4882C5">
      <w:r>
        <w:t>正确答案：BCD</w:t>
      </w:r>
    </w:p>
    <w:p w14:paraId="5C8E0B98">
      <w:r>
        <w:t>答案解析：略</w:t>
      </w:r>
    </w:p>
    <w:p w14:paraId="43A9FDF4"/>
    <w:p w14:paraId="2C6C1B1A">
      <w:r>
        <w:t>509. 《核安全法》中提到的核材料，是指（    ）。</w:t>
      </w:r>
    </w:p>
    <w:p w14:paraId="1089D348">
      <w:r>
        <w:t>A、钵-239材料及其制品</w:t>
      </w:r>
    </w:p>
    <w:p w14:paraId="073C47DD">
      <w:r>
        <w:t>B、法律、行政法规规定的其他需要管制的核材料</w:t>
      </w:r>
    </w:p>
    <w:p w14:paraId="3C3FFF34">
      <w:r>
        <w:t>C、铀-235材料及其制品</w:t>
      </w:r>
    </w:p>
    <w:p w14:paraId="3B6965EB">
      <w:r>
        <w:t>D、铀-233材料及其制品</w:t>
      </w:r>
    </w:p>
    <w:p w14:paraId="10E1BBF5">
      <w:r>
        <w:t>正确答案：ABCD</w:t>
      </w:r>
    </w:p>
    <w:p w14:paraId="40319001">
      <w:r>
        <w:t>答案解析：略</w:t>
      </w:r>
    </w:p>
    <w:p w14:paraId="4258896C"/>
    <w:p w14:paraId="4EA06FC8">
      <w:r>
        <w:t>510. 下列哪项说法正确（    ）。</w:t>
      </w:r>
    </w:p>
    <w:p w14:paraId="79584D3F">
      <w:r>
        <w:t>A、维护国家安全需要人人做出贡献</w:t>
      </w:r>
    </w:p>
    <w:p w14:paraId="7B7B1936">
      <w:r>
        <w:t>B、公民要认真履行维护国家安全法律义务</w:t>
      </w:r>
    </w:p>
    <w:p w14:paraId="6241CC83">
      <w:r>
        <w:t>C、公民要自觉维护国家安全利益</w:t>
      </w:r>
    </w:p>
    <w:p w14:paraId="38BA824F">
      <w:r>
        <w:t>D、国家安全是守护中华民族命运共同体的重要保障</w:t>
      </w:r>
    </w:p>
    <w:p w14:paraId="510281B4">
      <w:r>
        <w:t>正确答案：ABCD</w:t>
      </w:r>
    </w:p>
    <w:p w14:paraId="3CA9170F">
      <w:r>
        <w:t>答案解析：略</w:t>
      </w:r>
    </w:p>
    <w:p w14:paraId="78345190"/>
    <w:p w14:paraId="31F646AC">
      <w:r>
        <w:t>511. 以习近平同志为总书记的党中央锐意改革创新，在国家安全领域已成功推出系列重大举措，如：（    ）。</w:t>
      </w:r>
    </w:p>
    <w:p w14:paraId="29A770B8">
      <w:r>
        <w:t>A、提出总体国家安全观</w:t>
      </w:r>
    </w:p>
    <w:p w14:paraId="314E2F5A">
      <w:r>
        <w:t>B、强调全面维护各领域国家安全</w:t>
      </w:r>
    </w:p>
    <w:p w14:paraId="23232C0F">
      <w:r>
        <w:t>C、加强对国家安全工作的集中统一领导</w:t>
      </w:r>
    </w:p>
    <w:p w14:paraId="712AACB2">
      <w:r>
        <w:t>D、颁布施行新的《国家安全法》</w:t>
      </w:r>
    </w:p>
    <w:p w14:paraId="2FCD16BF">
      <w:r>
        <w:t>正确答案：ABCD</w:t>
      </w:r>
    </w:p>
    <w:p w14:paraId="732C7D7D">
      <w:r>
        <w:t>答案解析：略</w:t>
      </w:r>
    </w:p>
    <w:p w14:paraId="0CE7F92D"/>
    <w:p w14:paraId="25CDE2A0">
      <w:r>
        <w:t>512. 运用新兴媒体扩大国家安全宣传，下列哪项属于新兴媒体（    ）。</w:t>
      </w:r>
    </w:p>
    <w:p w14:paraId="2799216E">
      <w:r>
        <w:t>A、政务网站</w:t>
      </w:r>
    </w:p>
    <w:p w14:paraId="474553A7">
      <w:r>
        <w:t>B、微博</w:t>
      </w:r>
    </w:p>
    <w:p w14:paraId="64D16AE8">
      <w:r>
        <w:t>C、微信</w:t>
      </w:r>
    </w:p>
    <w:p w14:paraId="7F46AC58">
      <w:r>
        <w:t>D、短视频</w:t>
      </w:r>
    </w:p>
    <w:p w14:paraId="1639AF72">
      <w:r>
        <w:t>正确答案：ABCD</w:t>
      </w:r>
    </w:p>
    <w:p w14:paraId="30B3CE4C">
      <w:r>
        <w:t>答案解析：略</w:t>
      </w:r>
    </w:p>
    <w:p w14:paraId="46DDE550"/>
    <w:p w14:paraId="3A3970B9">
      <w:r>
        <w:t>513. 具有维护国家安全的责任和义务包括（    ）。</w:t>
      </w:r>
    </w:p>
    <w:p w14:paraId="7C092D7B">
      <w:r>
        <w:t>A、各政党</w:t>
      </w:r>
    </w:p>
    <w:p w14:paraId="75923F30">
      <w:r>
        <w:t>B、各人民团体、企业事业组织</w:t>
      </w:r>
    </w:p>
    <w:p w14:paraId="2C975A51">
      <w:r>
        <w:t>C、一切国家机关</w:t>
      </w:r>
    </w:p>
    <w:p w14:paraId="2D5CC937">
      <w:r>
        <w:t>D、所有公民</w:t>
      </w:r>
    </w:p>
    <w:p w14:paraId="7C9EF3B0">
      <w:r>
        <w:t>正确答案：ABCD</w:t>
      </w:r>
    </w:p>
    <w:p w14:paraId="3EE9DE1D">
      <w:r>
        <w:t>答案解析：略</w:t>
      </w:r>
    </w:p>
    <w:p w14:paraId="57C85590"/>
    <w:p w14:paraId="20AED307">
      <w:r>
        <w:t>514. 国家保障（    ）以及其他重大经济利益安全。</w:t>
      </w:r>
    </w:p>
    <w:p w14:paraId="1A8AC6E5">
      <w:r>
        <w:t>A、关系国民经济命脉的重要行业和关键领域</w:t>
      </w:r>
    </w:p>
    <w:p w14:paraId="3A6875CB">
      <w:r>
        <w:t>B、重点产业</w:t>
      </w:r>
    </w:p>
    <w:p w14:paraId="441ED4D3">
      <w:r>
        <w:t>C、重大基础设施</w:t>
      </w:r>
    </w:p>
    <w:p w14:paraId="45AF81F0">
      <w:r>
        <w:t>D、重大建设项目</w:t>
      </w:r>
    </w:p>
    <w:p w14:paraId="4A510AF8">
      <w:r>
        <w:t>正确答案：ABCD</w:t>
      </w:r>
    </w:p>
    <w:p w14:paraId="699CBB37">
      <w:r>
        <w:t>答案解析：略</w:t>
      </w:r>
    </w:p>
    <w:p w14:paraId="22003554"/>
    <w:p w14:paraId="6DADA346">
      <w:r>
        <w:t>515. 维护国家主权、统一和领土完整是包括（    ）在内的全中国人民的共同义务。</w:t>
      </w:r>
    </w:p>
    <w:p w14:paraId="56917857">
      <w:r>
        <w:t>A、香港同胞</w:t>
      </w:r>
    </w:p>
    <w:p w14:paraId="298F883B">
      <w:r>
        <w:t>B、澳门同胞</w:t>
      </w:r>
    </w:p>
    <w:p w14:paraId="357E31FD">
      <w:r>
        <w:t>C、台湾同胞</w:t>
      </w:r>
    </w:p>
    <w:p w14:paraId="16528705">
      <w:r>
        <w:t>D、外籍华人</w:t>
      </w:r>
    </w:p>
    <w:p w14:paraId="3A925C83">
      <w:r>
        <w:t>正确答案：ABC</w:t>
      </w:r>
    </w:p>
    <w:p w14:paraId="30AB4BF5">
      <w:r>
        <w:t>答案解析：略</w:t>
      </w:r>
    </w:p>
    <w:p w14:paraId="71FA83DB"/>
    <w:p w14:paraId="36C47A29">
      <w:r>
        <w:t>516. 总体国家安全观具有（    ）三个重要特征。</w:t>
      </w:r>
    </w:p>
    <w:p w14:paraId="2C68893D">
      <w:r>
        <w:t>A、系统性</w:t>
      </w:r>
    </w:p>
    <w:p w14:paraId="59D17DEE">
      <w:r>
        <w:t>B、整体性</w:t>
      </w:r>
    </w:p>
    <w:p w14:paraId="70393D4B">
      <w:r>
        <w:t>C、全面性</w:t>
      </w:r>
    </w:p>
    <w:p w14:paraId="050EE28D">
      <w:r>
        <w:t>D、持续性</w:t>
      </w:r>
    </w:p>
    <w:p w14:paraId="50A2894D">
      <w:r>
        <w:t>正确答案：ACD</w:t>
      </w:r>
    </w:p>
    <w:p w14:paraId="0F435D1C">
      <w:r>
        <w:t>答案解析：略</w:t>
      </w:r>
    </w:p>
    <w:p w14:paraId="6ADA8AD4"/>
    <w:p w14:paraId="43D67A87">
      <w:r>
        <w:t>517. 国家加强国家安全新闻宣传和舆论引导，通过多种形式开展国家安全宣传教育活动，将国家安全教育纳入（    ）培训体系，增强全民国家安全意识。</w:t>
      </w:r>
    </w:p>
    <w:p w14:paraId="210D31D4">
      <w:r>
        <w:t>A、社会公德教育</w:t>
      </w:r>
    </w:p>
    <w:p w14:paraId="3A43614B">
      <w:r>
        <w:t>B、精神文明教育</w:t>
      </w:r>
    </w:p>
    <w:p w14:paraId="4801F536">
      <w:r>
        <w:t>C、公务员教育</w:t>
      </w:r>
    </w:p>
    <w:p w14:paraId="48A15616">
      <w:r>
        <w:t>D、国民教育体系</w:t>
      </w:r>
    </w:p>
    <w:p w14:paraId="5AF0E33F">
      <w:r>
        <w:t>正确答案：CD</w:t>
      </w:r>
    </w:p>
    <w:p w14:paraId="59BC9E73">
      <w:r>
        <w:t>答案解析：略</w:t>
      </w:r>
    </w:p>
    <w:p w14:paraId="7EAE48FD"/>
    <w:p w14:paraId="50C8A2C7">
      <w:r>
        <w:t>518. 国家安全涉及许多重点领域，并且根据需要会不断拓展。维护国家安全的任务要求体现在（    ）生态文明建设和党的建设各方面。</w:t>
      </w:r>
    </w:p>
    <w:p w14:paraId="23D6C0E7">
      <w:r>
        <w:t>A、经济建设</w:t>
      </w:r>
    </w:p>
    <w:p w14:paraId="6FF5789B">
      <w:r>
        <w:t>B、政治建设</w:t>
      </w:r>
    </w:p>
    <w:p w14:paraId="3069C73A">
      <w:r>
        <w:t>C、文化建设</w:t>
      </w:r>
    </w:p>
    <w:p w14:paraId="57EDF002">
      <w:r>
        <w:t>D、社会建设</w:t>
      </w:r>
    </w:p>
    <w:p w14:paraId="36EB053D">
      <w:r>
        <w:t>正确答案：ABCD</w:t>
      </w:r>
    </w:p>
    <w:p w14:paraId="67F4AD86">
      <w:r>
        <w:t>答案解析：略</w:t>
      </w:r>
    </w:p>
    <w:p w14:paraId="218DC8FA"/>
    <w:p w14:paraId="2B6A0D62">
      <w:r>
        <w:t>519. 维护国安安全是每一名干部的神圣职责，坚持（    ），努力做国家安全的忠诚维护者、坚定捍卫者。</w:t>
      </w:r>
    </w:p>
    <w:p w14:paraId="7C4C2D8E">
      <w:r>
        <w:t>A、坚守职责</w:t>
      </w:r>
    </w:p>
    <w:p w14:paraId="3E0CD818">
      <w:r>
        <w:t>B、守土有责</w:t>
      </w:r>
    </w:p>
    <w:p w14:paraId="415F3717">
      <w:r>
        <w:t>C、守土负责</w:t>
      </w:r>
    </w:p>
    <w:p w14:paraId="4DF74800">
      <w:r>
        <w:t>D、守土尽责</w:t>
      </w:r>
    </w:p>
    <w:p w14:paraId="78754899">
      <w:r>
        <w:t>正确答案：BCD</w:t>
      </w:r>
    </w:p>
    <w:p w14:paraId="662ED007">
      <w:r>
        <w:t>答案解析：略</w:t>
      </w:r>
    </w:p>
    <w:p w14:paraId="35991FB5"/>
    <w:p w14:paraId="6FC81490">
      <w:r>
        <w:t>520. 《反间谍法》明确规定，实施间谍行为，有自首或者立功表现的，可以（    ）处罚，有重大立功表现的，给予奖励。</w:t>
      </w:r>
    </w:p>
    <w:p w14:paraId="1CDBAC9F">
      <w:r>
        <w:t>A、免除</w:t>
      </w:r>
    </w:p>
    <w:p w14:paraId="155F6E81">
      <w:r>
        <w:t>B、不</w:t>
      </w:r>
    </w:p>
    <w:p w14:paraId="257C9E30">
      <w:r>
        <w:t>C、减轻</w:t>
      </w:r>
    </w:p>
    <w:p w14:paraId="00A03996">
      <w:r>
        <w:t>D、从轻</w:t>
      </w:r>
    </w:p>
    <w:p w14:paraId="540CFD35">
      <w:r>
        <w:t>正确答案：ACD</w:t>
      </w:r>
    </w:p>
    <w:p w14:paraId="78F60968">
      <w:r>
        <w:t>答案解析：略</w:t>
      </w:r>
    </w:p>
    <w:p w14:paraId="560065F6"/>
    <w:p w14:paraId="599A3D1F">
      <w:r>
        <w:t>521. 在境外受胁迫或者受诱骗参加敌对组织、间谍组织，可以不予追究情形包括（    ）。</w:t>
      </w:r>
    </w:p>
    <w:p w14:paraId="289EFFE3">
      <w:r>
        <w:t>A、及时向中华人民共和国驻外机构如实说明情况，并有悔改表现的</w:t>
      </w:r>
    </w:p>
    <w:p w14:paraId="223BAF31">
      <w:r>
        <w:t>B、入境后直接向国家安全机关、公安机关如实说明情况，并有悔改表现的</w:t>
      </w:r>
    </w:p>
    <w:p w14:paraId="48A9B15E">
      <w:r>
        <w:t>C、入境后通过所在单位及时向国家安全机关、公安机关反映情况，但捏造重要事实的</w:t>
      </w:r>
    </w:p>
    <w:p w14:paraId="453A5628">
      <w:r>
        <w:t>D、入境后通过所在单位及时向国家安全机关、公安机关如实说明情况，并有悔改表现的</w:t>
      </w:r>
    </w:p>
    <w:p w14:paraId="3364CE59">
      <w:r>
        <w:t>正确答案：ABD</w:t>
      </w:r>
    </w:p>
    <w:p w14:paraId="66555AAB">
      <w:r>
        <w:t>答案解析：略</w:t>
      </w:r>
    </w:p>
    <w:p w14:paraId="335BEE6B"/>
    <w:p w14:paraId="2F3325D2">
      <w:r>
        <w:t>522. 明知他人有间谍犯罪行为，但拒绝向国家安全机关提供有关情况和收集有关证据时，可以（    ）。</w:t>
      </w:r>
    </w:p>
    <w:p w14:paraId="216BC941">
      <w:r>
        <w:t>A、由国家安全机关处十五日以下行政拘留</w:t>
      </w:r>
    </w:p>
    <w:p w14:paraId="0F3937B0">
      <w:r>
        <w:t>B、由其所在单位或者上级主管部门予以处分</w:t>
      </w:r>
    </w:p>
    <w:p w14:paraId="6C819037">
      <w:r>
        <w:t>C、构成犯罪的，依法追究刑事责任</w:t>
      </w:r>
    </w:p>
    <w:p w14:paraId="74D3FFD2">
      <w:r>
        <w:t>D、不会受到处罚</w:t>
      </w:r>
    </w:p>
    <w:p w14:paraId="5AAF3085">
      <w:r>
        <w:t>正确答案：ABC</w:t>
      </w:r>
    </w:p>
    <w:p w14:paraId="2B7AB5B9">
      <w:r>
        <w:t>答案解析：略</w:t>
      </w:r>
    </w:p>
    <w:p w14:paraId="7B8BCAA2"/>
    <w:p w14:paraId="12107A52">
      <w:r>
        <w:t>523. 根据《反间谍法》规定，下列说法正确的是（    ）。</w:t>
      </w:r>
    </w:p>
    <w:p w14:paraId="39D80AE2">
      <w:r>
        <w:t>A、任何个人和组织都不得非法持有、使用间谍活动特殊需要的专用间谍器材</w:t>
      </w:r>
    </w:p>
    <w:p w14:paraId="592E3A53">
      <w:r>
        <w:t>B、专用间谍器材由国务院国家安全主管部门依照国家有关规定确认</w:t>
      </w:r>
    </w:p>
    <w:p w14:paraId="26BE00EA">
      <w:r>
        <w:t>C、任何公民和组织都应当保守所知悉的有关反间谍工作的国家秘密</w:t>
      </w:r>
    </w:p>
    <w:p w14:paraId="629FD640">
      <w:r>
        <w:t>D、任何个人和组织都不得非法持有属于国家秘密的文件、资料和其他物品</w:t>
      </w:r>
    </w:p>
    <w:p w14:paraId="20927350">
      <w:r>
        <w:t>正确答案：ABCD</w:t>
      </w:r>
    </w:p>
    <w:p w14:paraId="44D7A811">
      <w:r>
        <w:t>答案解析：略</w:t>
      </w:r>
    </w:p>
    <w:p w14:paraId="3FCB6A7D"/>
    <w:p w14:paraId="6ED7CC5C">
      <w:r>
        <w:t>524. 公安、保密行政管理等其他有关部门和军队有关部门按照（    ），依法做好有关工作。</w:t>
      </w:r>
    </w:p>
    <w:p w14:paraId="49E5D90C">
      <w:r>
        <w:t>A、密切配合</w:t>
      </w:r>
    </w:p>
    <w:p w14:paraId="1CA0334D">
      <w:r>
        <w:t>B、职责分工</w:t>
      </w:r>
    </w:p>
    <w:p w14:paraId="63194311">
      <w:r>
        <w:t>C、加强协调</w:t>
      </w:r>
    </w:p>
    <w:p w14:paraId="106365DF">
      <w:r>
        <w:t>D、统筹安排</w:t>
      </w:r>
    </w:p>
    <w:p w14:paraId="2CBDC8DC">
      <w:r>
        <w:t>正确答案：ABC</w:t>
      </w:r>
    </w:p>
    <w:p w14:paraId="175BBC17">
      <w:r>
        <w:t>答案解析：略</w:t>
      </w:r>
    </w:p>
    <w:p w14:paraId="18D1EA2E"/>
    <w:p w14:paraId="43F3B3FE">
      <w:r>
        <w:t>525. 下列选项中，具有防范、制止间谍行为，维护国家安全的义务的是（    ）。</w:t>
      </w:r>
    </w:p>
    <w:p w14:paraId="152CC5BA">
      <w:r>
        <w:t>A、国家机关</w:t>
      </w:r>
    </w:p>
    <w:p w14:paraId="64AD6C71">
      <w:r>
        <w:t>B、武装力量</w:t>
      </w:r>
    </w:p>
    <w:p w14:paraId="07B29DC0">
      <w:r>
        <w:t>C、各政党</w:t>
      </w:r>
    </w:p>
    <w:p w14:paraId="26E356CD">
      <w:r>
        <w:t>D、各社会团体及各企业事业组织</w:t>
      </w:r>
    </w:p>
    <w:p w14:paraId="7FA43882">
      <w:r>
        <w:t>正确答案：ABCD</w:t>
      </w:r>
    </w:p>
    <w:p w14:paraId="62AD4588">
      <w:r>
        <w:t>答案解析：略</w:t>
      </w:r>
    </w:p>
    <w:p w14:paraId="21860EBB"/>
    <w:p w14:paraId="184D1A4B">
      <w:r>
        <w:t>526. 对我国人员违反《反间谍法》，不能适用的处罚措施包括（    ）。</w:t>
      </w:r>
    </w:p>
    <w:p w14:paraId="3BC53022">
      <w:r>
        <w:t>A、行政拘留</w:t>
      </w:r>
    </w:p>
    <w:p w14:paraId="5AFFB173">
      <w:r>
        <w:t>B、限期离境</w:t>
      </w:r>
    </w:p>
    <w:p w14:paraId="27426A6A">
      <w:r>
        <w:t>C、驱逐出境</w:t>
      </w:r>
    </w:p>
    <w:p w14:paraId="0C1FA71E">
      <w:r>
        <w:t>D、有期徒刑</w:t>
      </w:r>
    </w:p>
    <w:p w14:paraId="39E4581F">
      <w:r>
        <w:t>正确答案：BC</w:t>
      </w:r>
    </w:p>
    <w:p w14:paraId="57BE8112">
      <w:r>
        <w:t>答案解析：略</w:t>
      </w:r>
    </w:p>
    <w:p w14:paraId="5976AAFB"/>
    <w:p w14:paraId="4F2498B6">
      <w:r>
        <w:t>527. 国家情报工作机构包括哪些？（    ）</w:t>
      </w:r>
    </w:p>
    <w:p w14:paraId="567B70AA">
      <w:r>
        <w:t>A、国家安全机关</w:t>
      </w:r>
    </w:p>
    <w:p w14:paraId="3B10EB84">
      <w:r>
        <w:t>B、公安机关情报机构</w:t>
      </w:r>
    </w:p>
    <w:p w14:paraId="6916CB49">
      <w:r>
        <w:t>C、军队情报机构</w:t>
      </w:r>
    </w:p>
    <w:p w14:paraId="26A2BD82">
      <w:r>
        <w:t>D、保密局</w:t>
      </w:r>
    </w:p>
    <w:p w14:paraId="7F8116E0">
      <w:r>
        <w:t>正确答案：ABC</w:t>
      </w:r>
    </w:p>
    <w:p w14:paraId="4A00449A">
      <w:r>
        <w:t>答案解析：略</w:t>
      </w:r>
    </w:p>
    <w:p w14:paraId="5225FED4"/>
    <w:p w14:paraId="708CF739">
      <w:r>
        <w:t>528. 国家情报工作机构应当运用科学技术手段，提高对情报信息的（    ）水平。</w:t>
      </w:r>
    </w:p>
    <w:p w14:paraId="0A81B2D5">
      <w:r>
        <w:t>A、收集</w:t>
      </w:r>
    </w:p>
    <w:p w14:paraId="377261D6">
      <w:r>
        <w:t>B、鉴别</w:t>
      </w:r>
    </w:p>
    <w:p w14:paraId="51A8FA02">
      <w:r>
        <w:t>C、筛选</w:t>
      </w:r>
    </w:p>
    <w:p w14:paraId="24A4D781">
      <w:r>
        <w:t>D、综合和研判分析</w:t>
      </w:r>
    </w:p>
    <w:p w14:paraId="54D115B5">
      <w:r>
        <w:t>正确答案：BCD</w:t>
      </w:r>
    </w:p>
    <w:p w14:paraId="5BEC18CF">
      <w:r>
        <w:t>答案解析：略</w:t>
      </w:r>
    </w:p>
    <w:p w14:paraId="203172C7"/>
    <w:p w14:paraId="22869290">
      <w:r>
        <w:t>529. （    ）等有关部门以及国有企业事业单位应当协助国家情报工作机构做好安置工作。</w:t>
      </w:r>
    </w:p>
    <w:p w14:paraId="4A8DEBF1">
      <w:r>
        <w:t>A、公安</w:t>
      </w:r>
    </w:p>
    <w:p w14:paraId="586DC021">
      <w:r>
        <w:t>B、民政</w:t>
      </w:r>
    </w:p>
    <w:p w14:paraId="04104C34">
      <w:r>
        <w:t>C、财政</w:t>
      </w:r>
    </w:p>
    <w:p w14:paraId="00507F77">
      <w:r>
        <w:t>D、卫生、教育、人力资源和社会保障</w:t>
      </w:r>
    </w:p>
    <w:p w14:paraId="2F14197A">
      <w:r>
        <w:t>正确答案：ABCD</w:t>
      </w:r>
    </w:p>
    <w:p w14:paraId="53F982C5">
      <w:r>
        <w:t>答案解析：略</w:t>
      </w:r>
    </w:p>
    <w:p w14:paraId="05A6EE55"/>
    <w:p w14:paraId="3226226F">
      <w:r>
        <w:t>530. 下面关于电信业务经营者、互联网服务提供者的说法正确的是（    ）。</w:t>
      </w:r>
    </w:p>
    <w:p w14:paraId="4130E651">
      <w:r>
        <w:t>A、发现含有恐怖主义、极端主义内容的信息的，应当立即停止传输</w:t>
      </w:r>
    </w:p>
    <w:p w14:paraId="42CF00A9">
      <w:r>
        <w:t>B、应当为有关机关依法进行防范、调查恐怖活动提供技术支持和协助</w:t>
      </w:r>
    </w:p>
    <w:p w14:paraId="37E9DDA5">
      <w:r>
        <w:t>C、应当依照法律、行政法规规定，落实网络安全、信息内容监督制度</w:t>
      </w:r>
    </w:p>
    <w:p w14:paraId="54B290CC">
      <w:r>
        <w:t>D、发现含有恐怖主义等内容的信息的，应当向公安机关或者有关部门报告</w:t>
      </w:r>
    </w:p>
    <w:p w14:paraId="16E4B6E9">
      <w:r>
        <w:t>正确答案：ABCD</w:t>
      </w:r>
    </w:p>
    <w:p w14:paraId="75459A14">
      <w:r>
        <w:t>答案解析：略</w:t>
      </w:r>
    </w:p>
    <w:p w14:paraId="744B71FC"/>
    <w:p w14:paraId="35C74671">
      <w:r>
        <w:t>531. 国防交通专业保障队伍建设规划由（    ）编制。</w:t>
      </w:r>
    </w:p>
    <w:p w14:paraId="1CFDE007">
      <w:r>
        <w:t>A、地方人民政府</w:t>
      </w:r>
    </w:p>
    <w:p w14:paraId="5B59BA73">
      <w:r>
        <w:t>B、国家国防交通主管机构</w:t>
      </w:r>
    </w:p>
    <w:p w14:paraId="6823611C">
      <w:r>
        <w:t>C、国务院有关部门</w:t>
      </w:r>
    </w:p>
    <w:p w14:paraId="3F6D8539">
      <w:r>
        <w:t>D、军队有关部门</w:t>
      </w:r>
    </w:p>
    <w:p w14:paraId="44367F3B">
      <w:r>
        <w:t>正确答案：BCD</w:t>
      </w:r>
    </w:p>
    <w:p w14:paraId="664AB7C8">
      <w:r>
        <w:t>答案解析：略</w:t>
      </w:r>
    </w:p>
    <w:p w14:paraId="7838A0E3"/>
    <w:p w14:paraId="66CD19F3">
      <w:r>
        <w:t>532. 从事测绘活动，应当使用国家规定的（    ），执行国家规定的测绘技术规范和标准。</w:t>
      </w:r>
    </w:p>
    <w:p w14:paraId="173CAD5F">
      <w:r>
        <w:t>A、测绘系统</w:t>
      </w:r>
    </w:p>
    <w:p w14:paraId="3F65303F">
      <w:r>
        <w:t>B、测绘基准</w:t>
      </w:r>
    </w:p>
    <w:p w14:paraId="4B62F361">
      <w:r>
        <w:t>C、测绘流程</w:t>
      </w:r>
    </w:p>
    <w:p w14:paraId="5CAA9CC1">
      <w:r>
        <w:t>D、测绘标准</w:t>
      </w:r>
    </w:p>
    <w:p w14:paraId="4A303D88">
      <w:r>
        <w:t>正确答案：AB</w:t>
      </w:r>
    </w:p>
    <w:p w14:paraId="3F8A5647">
      <w:r>
        <w:t>答案解析：略</w:t>
      </w:r>
    </w:p>
    <w:p w14:paraId="6213A7AA"/>
    <w:p w14:paraId="6190C6B1">
      <w:r>
        <w:t>533. 要综合运用法律、行政、经济、技术、社会治理等多种手段，从行政执法、____等环节完善保护体系，加强协同配合，构建知识产权大保护工作格局。（    ）</w:t>
      </w:r>
    </w:p>
    <w:p w14:paraId="119802C3">
      <w:r>
        <w:t>A、审查授权</w:t>
      </w:r>
    </w:p>
    <w:p w14:paraId="1B5CF462">
      <w:r>
        <w:t>B、刑事执法</w:t>
      </w:r>
    </w:p>
    <w:p w14:paraId="360A4EEF">
      <w:r>
        <w:t>C、司法保护</w:t>
      </w:r>
    </w:p>
    <w:p w14:paraId="055FDD72">
      <w:r>
        <w:t>D、仲裁调解</w:t>
      </w:r>
    </w:p>
    <w:p w14:paraId="0FCE5663">
      <w:r>
        <w:t>E、行业自律</w:t>
      </w:r>
    </w:p>
    <w:p w14:paraId="3357EF32">
      <w:r>
        <w:t>F、公民诚信</w:t>
      </w:r>
    </w:p>
    <w:p w14:paraId="0966905B">
      <w:r>
        <w:t>正确答案：ACDEF</w:t>
      </w:r>
    </w:p>
    <w:p w14:paraId="7262AE22">
      <w:r>
        <w:t>答案解析：略</w:t>
      </w:r>
    </w:p>
    <w:p w14:paraId="2D9E323F"/>
    <w:p w14:paraId="33DD9342">
      <w:r>
        <w:t>534. 提高知识产权保护工作法治化水平，要在严格执行民法典相关规定的同时，统筹推进____等修订工作，增强法律之间的一致性。（    ）</w:t>
      </w:r>
    </w:p>
    <w:p w14:paraId="747482CD">
      <w:r>
        <w:t>A、数据安全法</w:t>
      </w:r>
    </w:p>
    <w:p w14:paraId="17399F10">
      <w:r>
        <w:t>B、专利法</w:t>
      </w:r>
    </w:p>
    <w:p w14:paraId="3FA3A205">
      <w:r>
        <w:t>C、商标法</w:t>
      </w:r>
    </w:p>
    <w:p w14:paraId="452CF9FA">
      <w:r>
        <w:t>D、著作权法</w:t>
      </w:r>
    </w:p>
    <w:p w14:paraId="6892B81C">
      <w:r>
        <w:t>E、反垄断法</w:t>
      </w:r>
    </w:p>
    <w:p w14:paraId="76836639">
      <w:r>
        <w:t>F、科学技术进步法</w:t>
      </w:r>
    </w:p>
    <w:p w14:paraId="67E663F7">
      <w:r>
        <w:t>正确答案：BCDEF</w:t>
      </w:r>
    </w:p>
    <w:p w14:paraId="1346CA46">
      <w:r>
        <w:t>答案解析：略</w:t>
      </w:r>
    </w:p>
    <w:p w14:paraId="4AB0E655"/>
    <w:p w14:paraId="22C37591">
      <w:r>
        <w:t>535. 国家建立健全（ ）的国家情报体制。</w:t>
      </w:r>
    </w:p>
    <w:p w14:paraId="0B416DC7">
      <w:r>
        <w:t>A、集中统一</w:t>
      </w:r>
    </w:p>
    <w:p w14:paraId="2CDFA148">
      <w:r>
        <w:t>B、分工协作</w:t>
      </w:r>
    </w:p>
    <w:p w14:paraId="04A4CDFF">
      <w:r>
        <w:t>C、分工负责</w:t>
      </w:r>
    </w:p>
    <w:p w14:paraId="0D4341A0">
      <w:r>
        <w:t>D、科学高效</w:t>
      </w:r>
    </w:p>
    <w:p w14:paraId="5D49B65F">
      <w:r>
        <w:t>正确答案：ABD</w:t>
      </w:r>
    </w:p>
    <w:p w14:paraId="33BEDE0F"/>
    <w:p w14:paraId="2C68FCAC">
      <w:r>
        <w:t>536. 国家情报工作坚持（ ）的原则。</w:t>
      </w:r>
    </w:p>
    <w:p w14:paraId="48295112">
      <w:r>
        <w:t>A、公开工作与秘密工作相结合</w:t>
      </w:r>
    </w:p>
    <w:p w14:paraId="300F976F">
      <w:r>
        <w:t>B、专门工作与群众路线相结合</w:t>
      </w:r>
    </w:p>
    <w:p w14:paraId="17E36D2E">
      <w:r>
        <w:t>C、分工负责与协作配合相结合</w:t>
      </w:r>
    </w:p>
    <w:p w14:paraId="3D69E2D1">
      <w:r>
        <w:t>D、积极防御、依法防范</w:t>
      </w:r>
    </w:p>
    <w:p w14:paraId="0FA63BF1">
      <w:r>
        <w:t>正确答案：ABC</w:t>
      </w:r>
    </w:p>
    <w:p w14:paraId="31B9D402"/>
    <w:p w14:paraId="213E6EC7">
      <w:r>
        <w:t>537. 国家情报工作机构包括（ ）。</w:t>
      </w:r>
    </w:p>
    <w:p w14:paraId="5C47CA24">
      <w:r>
        <w:t>A、国家安全机关</w:t>
      </w:r>
    </w:p>
    <w:p w14:paraId="419C85BF">
      <w:r>
        <w:t>B、公安机关情报机构</w:t>
      </w:r>
    </w:p>
    <w:p w14:paraId="10553E7E">
      <w:r>
        <w:t>C、军队情报机构</w:t>
      </w:r>
    </w:p>
    <w:p w14:paraId="3FF58F37">
      <w:r>
        <w:t>D、保密局</w:t>
      </w:r>
    </w:p>
    <w:p w14:paraId="73A62FF3">
      <w:r>
        <w:t>正确答案：ABC</w:t>
      </w:r>
    </w:p>
    <w:p w14:paraId="5BC6A9AC"/>
    <w:p w14:paraId="48D273FE">
      <w:r>
        <w:t>538. 国家情报工作机构应当运用科学技术手段，提高对情报信息的（ ）水平。</w:t>
      </w:r>
    </w:p>
    <w:p w14:paraId="033D5741">
      <w:r>
        <w:t>A、收集</w:t>
      </w:r>
    </w:p>
    <w:p w14:paraId="078D55D6">
      <w:r>
        <w:t>B、鉴别</w:t>
      </w:r>
    </w:p>
    <w:p w14:paraId="3E12F337">
      <w:r>
        <w:t>C、筛选</w:t>
      </w:r>
    </w:p>
    <w:p w14:paraId="2615D95E">
      <w:r>
        <w:t>D、综合和研判分析</w:t>
      </w:r>
    </w:p>
    <w:p w14:paraId="35E0470E">
      <w:r>
        <w:t>正确答案：BCD</w:t>
      </w:r>
    </w:p>
    <w:p w14:paraId="1C2157F2"/>
    <w:p w14:paraId="4C59B46F">
      <w:r>
        <w:t>539. （ ）等有关部门以及国有企业事业单位应当协助国家情报工作机构做好安置工作。</w:t>
      </w:r>
    </w:p>
    <w:p w14:paraId="061243DE">
      <w:r>
        <w:t>A、公安</w:t>
      </w:r>
    </w:p>
    <w:p w14:paraId="651AB83C">
      <w:r>
        <w:t>B、民政</w:t>
      </w:r>
    </w:p>
    <w:p w14:paraId="1B58C515">
      <w:r>
        <w:t>C、财政</w:t>
      </w:r>
    </w:p>
    <w:p w14:paraId="3772FF30">
      <w:r>
        <w:t>D、卫生、教育、人力资源和社会保障</w:t>
      </w:r>
    </w:p>
    <w:p w14:paraId="57F0B8DE">
      <w:r>
        <w:t>正确答案：ABCD</w:t>
      </w:r>
    </w:p>
    <w:p w14:paraId="7B93BD3C"/>
    <w:p w14:paraId="63F262AB">
      <w:r>
        <w:t>540. 国家情报工作机构工作人员依法执行任务时，按照国家有关规定，经过批准，出示相应证件，可以（ ）。</w:t>
      </w:r>
    </w:p>
    <w:p w14:paraId="1D64ACD6">
      <w:r>
        <w:t>A、进入限制进入的有关区域、场所</w:t>
      </w:r>
    </w:p>
    <w:p w14:paraId="6F28F6D1">
      <w:r>
        <w:t>B、可以向有关机关、组织和个人了解、询问有关情况</w:t>
      </w:r>
    </w:p>
    <w:p w14:paraId="0C27E2C2">
      <w:r>
        <w:t>C、可以查阅或者调取有关的档案、资料、物品</w:t>
      </w:r>
    </w:p>
    <w:p w14:paraId="72A09A97">
      <w:r>
        <w:t>D、可以不受限制的随意使用公有或私有的交通工具</w:t>
      </w:r>
    </w:p>
    <w:p w14:paraId="521ECBFC">
      <w:r>
        <w:t>正确答案：ABC</w:t>
      </w:r>
    </w:p>
    <w:p w14:paraId="128A8AD6"/>
    <w:p w14:paraId="0BF30A29">
      <w:r>
        <w:t>541. 国家情报工作机构工作人员根据工作需要，按照国家有关规定，可以优先使用或者依法征用有关机关、组织和个人的（ ）。</w:t>
      </w:r>
    </w:p>
    <w:p w14:paraId="5C693A03">
      <w:r>
        <w:t>A、交通工具</w:t>
      </w:r>
    </w:p>
    <w:p w14:paraId="248BB523">
      <w:r>
        <w:t>B、通信工具</w:t>
      </w:r>
    </w:p>
    <w:p w14:paraId="3BAE5709">
      <w:r>
        <w:t>C、场地</w:t>
      </w:r>
    </w:p>
    <w:p w14:paraId="0E3E1FCA">
      <w:r>
        <w:t>D、建筑物</w:t>
      </w:r>
    </w:p>
    <w:p w14:paraId="64370B0D">
      <w:r>
        <w:t>正确答案：ABCD</w:t>
      </w:r>
    </w:p>
    <w:p w14:paraId="0AFE0046"/>
    <w:p w14:paraId="123616A2">
      <w:r>
        <w:t>542. 泄露与国家情报工作有关的国家秘密的，由国家情报工作机构建议相关单位给予处分或者由（  ）处警告或者十五日以下拘留；构成犯罪的，依法追究刑事责任。</w:t>
      </w:r>
    </w:p>
    <w:p w14:paraId="3ED793DF">
      <w:r>
        <w:t>A、法院</w:t>
      </w:r>
    </w:p>
    <w:p w14:paraId="365B0215">
      <w:r>
        <w:t>B、检察院，</w:t>
      </w:r>
    </w:p>
    <w:p w14:paraId="2125A6C3">
      <w:r>
        <w:t>C、公安机关</w:t>
      </w:r>
    </w:p>
    <w:p w14:paraId="0B50C3DF">
      <w:r>
        <w:t>D、国家安全机关</w:t>
      </w:r>
    </w:p>
    <w:p w14:paraId="2CB46317">
      <w:r>
        <w:t>正确答案：CD</w:t>
      </w:r>
    </w:p>
    <w:p w14:paraId="75C24099"/>
    <w:p w14:paraId="4633221D">
      <w:r>
        <w:t>543. 国家情报工作机构及其工作人员有以下（）行为将构成违法违纪行为。</w:t>
      </w:r>
    </w:p>
    <w:p w14:paraId="14ED9715">
      <w:r>
        <w:t>A、超越职权、滥用职权</w:t>
      </w:r>
    </w:p>
    <w:p w14:paraId="5E57AA47">
      <w:r>
        <w:t>B、侵犯公民和组织的合法权益</w:t>
      </w:r>
    </w:p>
    <w:p w14:paraId="495DD651">
      <w:r>
        <w:t>C、利用职务便利为自己或者他人谋取私利</w:t>
      </w:r>
    </w:p>
    <w:p w14:paraId="10A53671">
      <w:r>
        <w:t>D、泄露国家秘密、商业秘密和个人信息</w:t>
      </w:r>
    </w:p>
    <w:p w14:paraId="4920F16B">
      <w:r>
        <w:t>正确答案：ABCD</w:t>
      </w:r>
    </w:p>
    <w:p w14:paraId="54E5336C"/>
    <w:p w14:paraId="5B5C72B5">
      <w:r>
        <w:t>544. 违反国家情报法相关规定，可由国家安全机关、公安机关处（）。</w:t>
      </w:r>
    </w:p>
    <w:p w14:paraId="7D81CFD1">
      <w:r>
        <w:t>A、记过</w:t>
      </w:r>
    </w:p>
    <w:p w14:paraId="0D0DCC5A">
      <w:r>
        <w:t>B、警告</w:t>
      </w:r>
    </w:p>
    <w:p w14:paraId="00014275">
      <w:r>
        <w:t>C、拘留</w:t>
      </w:r>
    </w:p>
    <w:p w14:paraId="70671322">
      <w:r>
        <w:t>D、判刑</w:t>
      </w:r>
    </w:p>
    <w:p w14:paraId="700B4741">
      <w:r>
        <w:t>正确答案：BC</w:t>
      </w:r>
    </w:p>
    <w:p w14:paraId="11C65D39"/>
    <w:p w14:paraId="0A53B5C4">
      <w:r>
        <w:t>545. 国家设立由有关部门组成的反恐怖主义工作领导机构，实行（ ）相结合的原则，依靠、动员所有国家机关、武装力量、社会组织、企业事业单位、村（居）民委员会和个人共同开展反恐怖主义工作。</w:t>
      </w:r>
    </w:p>
    <w:p w14:paraId="1F36FC08">
      <w:r>
        <w:t>A、专门工作</w:t>
      </w:r>
    </w:p>
    <w:p w14:paraId="1367A906">
      <w:r>
        <w:t>B、.基层单位</w:t>
      </w:r>
    </w:p>
    <w:p w14:paraId="3BC29590">
      <w:r>
        <w:t>C、上级机构</w:t>
      </w:r>
    </w:p>
    <w:p w14:paraId="5C2BE443">
      <w:r>
        <w:t>D、.群众路线</w:t>
      </w:r>
    </w:p>
    <w:p w14:paraId="5051B256">
      <w:r>
        <w:t>正确答案：AD</w:t>
      </w:r>
    </w:p>
    <w:p w14:paraId="20F05995"/>
    <w:p w14:paraId="10FA09D5">
      <w:r>
        <w:t>546. （ ）因履行反恐怖主义职责的紧急需要，可以征用单位和个人的财产，有关单位和个人应当予以配合。</w:t>
      </w:r>
    </w:p>
    <w:p w14:paraId="6C614991">
      <w:r>
        <w:t>A、公安机关</w:t>
      </w:r>
    </w:p>
    <w:p w14:paraId="1503764F">
      <w:r>
        <w:t>B、国家安全机关</w:t>
      </w:r>
    </w:p>
    <w:p w14:paraId="262B65AC">
      <w:r>
        <w:t>C、中国人民解放军</w:t>
      </w:r>
    </w:p>
    <w:p w14:paraId="0AC347EC">
      <w:r>
        <w:t>D、中国人民武装警察部队</w:t>
      </w:r>
    </w:p>
    <w:p w14:paraId="6E22A62D">
      <w:r>
        <w:t>正确答案：ABCD</w:t>
      </w:r>
    </w:p>
    <w:p w14:paraId="6CF84002"/>
    <w:p w14:paraId="3B21920B">
      <w:r>
        <w:t>547. （ ）设立反恐怖主义工作领导机构在国家反恐怖主义工作领导机构的统一领导和指挥下，负责本地区反恐怖主义工作。</w:t>
      </w:r>
    </w:p>
    <w:p w14:paraId="02F31056">
      <w:r>
        <w:t>A、省、自治区、直辖市</w:t>
      </w:r>
    </w:p>
    <w:p w14:paraId="0CFCC3D5">
      <w:r>
        <w:t>B、设区的市、自治州、盟、地区</w:t>
      </w:r>
    </w:p>
    <w:p w14:paraId="60BC07A5">
      <w:r>
        <w:t>C、县级人民政府</w:t>
      </w:r>
    </w:p>
    <w:p w14:paraId="1C87C925">
      <w:r>
        <w:t>D、乡镇一级政府</w:t>
      </w:r>
    </w:p>
    <w:p w14:paraId="0BE1D924">
      <w:r>
        <w:t>正确答案：AB</w:t>
      </w:r>
    </w:p>
    <w:p w14:paraId="71D8E7F3"/>
    <w:p w14:paraId="77C2439D">
      <w:r>
        <w:t>548. （ ）防范和调查恐怖活动，可以使用有关电信和互联网的技术接口，可以要求服务提供者或者用户提供解密技术支持。</w:t>
      </w:r>
    </w:p>
    <w:p w14:paraId="02073A3A">
      <w:r>
        <w:t>A、公安机关</w:t>
      </w:r>
    </w:p>
    <w:p w14:paraId="3CF499AE">
      <w:r>
        <w:t>B、国家安全机关</w:t>
      </w:r>
    </w:p>
    <w:p w14:paraId="64CBCCA3">
      <w:r>
        <w:t>C、中国人民解放军</w:t>
      </w:r>
    </w:p>
    <w:p w14:paraId="7D53B439">
      <w:r>
        <w:t>D、中国人民武装警察部队</w:t>
      </w:r>
    </w:p>
    <w:p w14:paraId="76849332">
      <w:r>
        <w:t>正确答案：AB</w:t>
      </w:r>
    </w:p>
    <w:p w14:paraId="417B3274"/>
    <w:p w14:paraId="2127F208">
      <w:r>
        <w:t>549. 公安机关、国家安全机关和有关部门应当（ ）。</w:t>
      </w:r>
    </w:p>
    <w:p w14:paraId="21C5CD77">
      <w:r>
        <w:t>A、建立基层情报信息工作力量</w:t>
      </w:r>
    </w:p>
    <w:p w14:paraId="56EA628F">
      <w:r>
        <w:t>B、加强基层基础工作</w:t>
      </w:r>
    </w:p>
    <w:p w14:paraId="3B5D66D2">
      <w:r>
        <w:t>C、提高反恐怖主义情报信息工作能力</w:t>
      </w:r>
    </w:p>
    <w:p w14:paraId="6F826A3D">
      <w:r>
        <w:t>D、只依靠群众</w:t>
      </w:r>
    </w:p>
    <w:p w14:paraId="78C28E80">
      <w:r>
        <w:t>正确答案：ABC</w:t>
      </w:r>
    </w:p>
    <w:p w14:paraId="404C47C8"/>
    <w:p w14:paraId="6EEBFB52">
      <w:r>
        <w:t>550. 海关、出入境边防检查机关发现恐怖活动嫌疑人员或者涉嫌恐怖活动物品的，应当依法扣留，并立即移送（ ）。</w:t>
      </w:r>
    </w:p>
    <w:p w14:paraId="79B45C40">
      <w:r>
        <w:t>A、中国人民解放军</w:t>
      </w:r>
    </w:p>
    <w:p w14:paraId="47942DC0">
      <w:r>
        <w:t>B、中国人民武装警察部队</w:t>
      </w:r>
    </w:p>
    <w:p w14:paraId="66941D27">
      <w:r>
        <w:t>C、公安机关</w:t>
      </w:r>
    </w:p>
    <w:p w14:paraId="55AC0A76">
      <w:r>
        <w:t>D、国家安全机关</w:t>
      </w:r>
    </w:p>
    <w:p w14:paraId="189D1621">
      <w:r>
        <w:t>正确答案：CD</w:t>
      </w:r>
    </w:p>
    <w:p w14:paraId="0AFB27EF"/>
    <w:p w14:paraId="7D8C330F">
      <w:r>
        <w:t>551. （ ）在其职责范围内，开展反恐怖主义情报信息工作以及调查恐怖活动线索，经批准可以采取技术侦察措施。</w:t>
      </w:r>
    </w:p>
    <w:p w14:paraId="797F1443">
      <w:r>
        <w:t>A、军事机关</w:t>
      </w:r>
    </w:p>
    <w:p w14:paraId="6A11FADB">
      <w:r>
        <w:t>B、中国人民武装警察部队</w:t>
      </w:r>
    </w:p>
    <w:p w14:paraId="41F6F31E">
      <w:r>
        <w:t>C、公安机关</w:t>
      </w:r>
    </w:p>
    <w:p w14:paraId="785C3A18">
      <w:r>
        <w:t>D、国家安全机关</w:t>
      </w:r>
    </w:p>
    <w:p w14:paraId="4B792B3C">
      <w:r>
        <w:t>正确答案：ACD</w:t>
      </w:r>
    </w:p>
    <w:p w14:paraId="0AFA4BD6"/>
    <w:p w14:paraId="3FA3FC74">
      <w:r>
        <w:t>552. 中华人民共和国驻外机构或者人员遭受严重恐怖袭击后，经与有关国家协商同意，国家反恐怖主义工作领导机构可以组织（  ）等部门派出工作人员赴境外开展应对处置工作。</w:t>
      </w:r>
    </w:p>
    <w:p w14:paraId="5D038FBA">
      <w:r>
        <w:t>A、军事</w:t>
      </w:r>
    </w:p>
    <w:p w14:paraId="3EEC62C9">
      <w:r>
        <w:t>B、外交</w:t>
      </w:r>
    </w:p>
    <w:p w14:paraId="641D1D57">
      <w:r>
        <w:t>C、公安</w:t>
      </w:r>
    </w:p>
    <w:p w14:paraId="0FA68138">
      <w:r>
        <w:t>D、国家安全</w:t>
      </w:r>
    </w:p>
    <w:p w14:paraId="25FA0BD5">
      <w:r>
        <w:t>正确答案：BCD</w:t>
      </w:r>
    </w:p>
    <w:p w14:paraId="11410527"/>
    <w:p w14:paraId="739AD9D5">
      <w:r>
        <w:t>553. 通过反恐怖主义国际合作取得的材料可以在（ ）中作为证据使用， 但对方明确要求不得使用的除外。</w:t>
      </w:r>
    </w:p>
    <w:p w14:paraId="1FFA9296">
      <w:r>
        <w:t>A、行政诉讼</w:t>
      </w:r>
    </w:p>
    <w:p w14:paraId="4570093C">
      <w:r>
        <w:t>B、行政处罚</w:t>
      </w:r>
    </w:p>
    <w:p w14:paraId="163474D1">
      <w:r>
        <w:t>C、民事诉讼</w:t>
      </w:r>
    </w:p>
    <w:p w14:paraId="46661268">
      <w:r>
        <w:t>D、刑事诉讼</w:t>
      </w:r>
    </w:p>
    <w:p w14:paraId="1C3E1947">
      <w:r>
        <w:t>正确答案：BD</w:t>
      </w:r>
    </w:p>
    <w:p w14:paraId="4B6C0D29"/>
    <w:p w14:paraId="753B8406">
      <w:r>
        <w:t>554. 任何人在中华人民共和国领域外对中华人民共和国（ ）实施恐怖活动犯罪，或者按照中华人民共和国缔结、参加的国际条约构成恐怖活动犯罪的， 依照中华人民共和国的法律追究刑事责任。</w:t>
      </w:r>
    </w:p>
    <w:p w14:paraId="5BC73540">
      <w:r>
        <w:t>A、国家</w:t>
      </w:r>
    </w:p>
    <w:p w14:paraId="7F9BB895">
      <w:r>
        <w:t>B、机构</w:t>
      </w:r>
    </w:p>
    <w:p w14:paraId="093BB8B4">
      <w:r>
        <w:t>C、组织</w:t>
      </w:r>
    </w:p>
    <w:p w14:paraId="230640F9">
      <w:r>
        <w:t>D、公民</w:t>
      </w:r>
    </w:p>
    <w:p w14:paraId="4CE825E1">
      <w:r>
        <w:t>正确答案：AD</w:t>
      </w:r>
    </w:p>
    <w:p w14:paraId="0D3A3F00"/>
    <w:p w14:paraId="1BB031F2">
      <w:r>
        <w:t>555. 反恐怖主义工作坚持（ ）的原则。</w:t>
      </w:r>
    </w:p>
    <w:p w14:paraId="7F05FA4D">
      <w:r>
        <w:t>A、专门工作与群众路线相结合</w:t>
      </w:r>
    </w:p>
    <w:p w14:paraId="4A65DE6A">
      <w:r>
        <w:t>B、防范为主、惩防结合</w:t>
      </w:r>
    </w:p>
    <w:p w14:paraId="37DB250E">
      <w:r>
        <w:t>C、先发制敌、保持主动</w:t>
      </w:r>
    </w:p>
    <w:p w14:paraId="6C47CD30">
      <w:r>
        <w:t>D、积极防御、依法惩治</w:t>
      </w:r>
    </w:p>
    <w:p w14:paraId="5E3123D3">
      <w:r>
        <w:t>正确答案：ABC</w:t>
      </w:r>
    </w:p>
    <w:p w14:paraId="4C528791"/>
    <w:p w14:paraId="42C27A7A">
      <w:r>
        <w:t>556. （ ）可以向国家反恐怖主义工作领导机构提出申请认定恐怖活动组织和人员。</w:t>
      </w:r>
    </w:p>
    <w:p w14:paraId="5B753659">
      <w:r>
        <w:t>A、国务院公安部门</w:t>
      </w:r>
    </w:p>
    <w:p w14:paraId="04D8B437">
      <w:r>
        <w:t>B、国务院国家安全部门</w:t>
      </w:r>
    </w:p>
    <w:p w14:paraId="1562B2B0">
      <w:r>
        <w:t>C、外交部门</w:t>
      </w:r>
    </w:p>
    <w:p w14:paraId="170818F9">
      <w:r>
        <w:t>D、省级反恐怖主义工作领导机构</w:t>
      </w:r>
    </w:p>
    <w:p w14:paraId="7250CC7E">
      <w:r>
        <w:t>正确答案：ABCD</w:t>
      </w:r>
    </w:p>
    <w:p w14:paraId="1B663C14"/>
    <w:p w14:paraId="0EB856A9">
      <w:r>
        <w:t>557. 金融机构和特定非金融机构对国家反恐怖主义工作领导机构的办事机构公告的恐怖活动组织和人员的资金或者其他资产，应当立即予以冻结，并按照规定及时向（ ）报告。</w:t>
      </w:r>
    </w:p>
    <w:p w14:paraId="358D5CAA">
      <w:r>
        <w:t>A、公安部门</w:t>
      </w:r>
    </w:p>
    <w:p w14:paraId="2005D339">
      <w:r>
        <w:t>B、国家安全部门</w:t>
      </w:r>
    </w:p>
    <w:p w14:paraId="5F73AC6C">
      <w:r>
        <w:t>C、外交部门</w:t>
      </w:r>
    </w:p>
    <w:p w14:paraId="15CA70FA">
      <w:r>
        <w:t>D、反洗钱行政主管部门</w:t>
      </w:r>
    </w:p>
    <w:p w14:paraId="5551EB20">
      <w:r>
        <w:t>正确答案：ABD</w:t>
      </w:r>
    </w:p>
    <w:p w14:paraId="7A426625"/>
    <w:p w14:paraId="54989E73">
      <w:r>
        <w:t>558. 出入境证件签发机关、出入境边防检查机关对恐怖活动人员和恐怖活动嫌疑人员，有权决定（ ）。</w:t>
      </w:r>
    </w:p>
    <w:p w14:paraId="38383B85">
      <w:r>
        <w:t>A、不准其出境入境</w:t>
      </w:r>
    </w:p>
    <w:p w14:paraId="6CA4639F">
      <w:r>
        <w:t>B、不予签发出境入境证件</w:t>
      </w:r>
    </w:p>
    <w:p w14:paraId="55B86367">
      <w:r>
        <w:t>C、宣布其出境入境证件作废</w:t>
      </w:r>
    </w:p>
    <w:p w14:paraId="100A919D">
      <w:r>
        <w:t>D、驱逐出境</w:t>
      </w:r>
    </w:p>
    <w:p w14:paraId="2E877DB3">
      <w:r>
        <w:t>正确答案：ABC</w:t>
      </w:r>
    </w:p>
    <w:p w14:paraId="577ADE45"/>
    <w:p w14:paraId="66493924">
      <w:r>
        <w:t>559. 因报告和制止恐怖活动，在恐怖活动犯罪案件中作证，或者从事反恐怖主义工作，本人或者其近亲属的人身安全面临危险的，经本人或者其近亲属提出申请，公安机关、有关部门应当采取下列（ ）措施：</w:t>
      </w:r>
    </w:p>
    <w:p w14:paraId="2B782C26">
      <w:r>
        <w:t>A、不公开真实姓名、住址和工作单位等个人信息；</w:t>
      </w:r>
    </w:p>
    <w:p w14:paraId="569DBB3A">
      <w:r>
        <w:t>B、禁止特定的人接触被保护人员；</w:t>
      </w:r>
    </w:p>
    <w:p w14:paraId="32293809">
      <w:r>
        <w:t>C、对人身和住宅采取专门性保护措施；</w:t>
      </w:r>
    </w:p>
    <w:p w14:paraId="5C33DFFA">
      <w:r>
        <w:t>D、变更被保护人员的姓名，重新安排住所和工作单位；</w:t>
      </w:r>
    </w:p>
    <w:p w14:paraId="4D64BB77">
      <w:r>
        <w:t>正确答案：ABCD</w:t>
      </w:r>
    </w:p>
    <w:p w14:paraId="05BF7D80"/>
    <w:p w14:paraId="2B748CE3">
      <w:r>
        <w:t>560. （  ）、司法行政机关以及其他有关国家机关，应当依照法定职责做好反恐怖主义工作。</w:t>
      </w:r>
    </w:p>
    <w:p w14:paraId="1A11DB89">
      <w:r>
        <w:t>A、公安机关</w:t>
      </w:r>
    </w:p>
    <w:p w14:paraId="2E9C8200">
      <w:r>
        <w:t>B、国家安全机关</w:t>
      </w:r>
    </w:p>
    <w:p w14:paraId="2FE47EA1">
      <w:r>
        <w:t>C、人民检察院</w:t>
      </w:r>
    </w:p>
    <w:p w14:paraId="17C7BD95">
      <w:r>
        <w:t>D、人民法院</w:t>
      </w:r>
    </w:p>
    <w:p w14:paraId="0F778DDD">
      <w:r>
        <w:t>正确答案：ABCD</w:t>
      </w:r>
    </w:p>
    <w:p w14:paraId="52DF880B"/>
    <w:p w14:paraId="2C2CA8EC">
      <w:r>
        <w:t>561. 根据反恐怖主义法需要进入紧急状态的，可以由（ ）依照宪法和其他有关法律规定的权限和程序决定。</w:t>
      </w:r>
    </w:p>
    <w:p w14:paraId="374A275E">
      <w:r>
        <w:t>A、全国人大常委会</w:t>
      </w:r>
    </w:p>
    <w:p w14:paraId="0C3D5825">
      <w:r>
        <w:t>B、最高人民法院</w:t>
      </w:r>
    </w:p>
    <w:p w14:paraId="1DBEC40F">
      <w:r>
        <w:t>C、国务院</w:t>
      </w:r>
    </w:p>
    <w:p w14:paraId="70B18E82">
      <w:r>
        <w:t>D、最高人民检察院</w:t>
      </w:r>
    </w:p>
    <w:p w14:paraId="4317D09A">
      <w:r>
        <w:t>正确答案：AC</w:t>
      </w:r>
    </w:p>
    <w:p w14:paraId="2BD1D20B"/>
    <w:p w14:paraId="2F9E5B82">
      <w:r>
        <w:t>562. 公安机关和有关部门对宣扬极端主义，利用极端主义（ ）应当及时予以制止，依法追究法律责任。</w:t>
      </w:r>
    </w:p>
    <w:p w14:paraId="52857DBB">
      <w:r>
        <w:t>A、危害公共安全</w:t>
      </w:r>
    </w:p>
    <w:p w14:paraId="284BBED7">
      <w:r>
        <w:t>B、扰乱公共秩序</w:t>
      </w:r>
    </w:p>
    <w:p w14:paraId="3A80F8FF">
      <w:r>
        <w:t>C、侵犯人身财产</w:t>
      </w:r>
    </w:p>
    <w:p w14:paraId="73F96351">
      <w:r>
        <w:t>D、妨害社会管理</w:t>
      </w:r>
    </w:p>
    <w:p w14:paraId="1E128FB4">
      <w:r>
        <w:t>正确答案：ABCD</w:t>
      </w:r>
    </w:p>
    <w:p w14:paraId="2D6C2D31"/>
    <w:p w14:paraId="326A926F">
      <w:r>
        <w:t>563. 对（  ）参与恐怖活动、极端主义活动，尚不构成犯罪的人员，公安机关应当组织有关部门、村民委员会、居民委员会、所在单位、就读学校、家庭和监护人对其进行帮教。</w:t>
      </w:r>
    </w:p>
    <w:p w14:paraId="737662FF">
      <w:r>
        <w:t>A、主动违法</w:t>
      </w:r>
    </w:p>
    <w:p w14:paraId="31E3740A">
      <w:r>
        <w:t>B、被教唆</w:t>
      </w:r>
    </w:p>
    <w:p w14:paraId="7704253C">
      <w:r>
        <w:t>C、被胁迫</w:t>
      </w:r>
    </w:p>
    <w:p w14:paraId="4A9FA43D">
      <w:r>
        <w:t>D、被引诱</w:t>
      </w:r>
    </w:p>
    <w:p w14:paraId="02237C66">
      <w:r>
        <w:t>正确答案：BCD</w:t>
      </w:r>
    </w:p>
    <w:p w14:paraId="51F2696E"/>
    <w:p w14:paraId="3079B6A3">
      <w:r>
        <w:t>564. 公安机关调查恐怖活动嫌疑人，经批准可责令嫌疑人员遵守下列约束措施（ ）。</w:t>
      </w:r>
    </w:p>
    <w:p w14:paraId="669BE8F3">
      <w:r>
        <w:t>A、未经公安批准不得离开所居住的市、县或指定的处所</w:t>
      </w:r>
    </w:p>
    <w:p w14:paraId="65A23CAF">
      <w:r>
        <w:t>B、不得参加大型群众性活动或者从事特定的活动</w:t>
      </w:r>
    </w:p>
    <w:p w14:paraId="1E973390">
      <w:r>
        <w:t>C、不得与特定的人员会见或者通信</w:t>
      </w:r>
    </w:p>
    <w:p w14:paraId="37D1532B">
      <w:r>
        <w:t>D、定期向公安机关报告活动情况。</w:t>
      </w:r>
    </w:p>
    <w:p w14:paraId="54D553CF">
      <w:r>
        <w:t>正确答案：ABCD</w:t>
      </w:r>
    </w:p>
    <w:p w14:paraId="1D7FB010"/>
    <w:p w14:paraId="0A5B3353">
      <w:r>
        <w:t>565. 恐怖事件发生后，负责应对处置的反恐怖主义工作领导机构可以决定由有关部门和单位采取下列（ ）应对处置措施。</w:t>
      </w:r>
    </w:p>
    <w:p w14:paraId="47A116F1">
      <w:r>
        <w:t>A、在特定区域内实施互联网、无线电、通讯管制</w:t>
      </w:r>
    </w:p>
    <w:p w14:paraId="58F19904">
      <w:r>
        <w:t>B、在特定区域内或者针对特定人员实施出入境管制</w:t>
      </w:r>
    </w:p>
    <w:p w14:paraId="75D9FE2D">
      <w:r>
        <w:t>C、组织志愿人员参加反恐怖主义救援工作，要求具有特定专长的人员提供服务</w:t>
      </w:r>
    </w:p>
    <w:p w14:paraId="3FBBD071">
      <w:r>
        <w:t>D、封锁现场和周边道路，查验现场人员的身份证件，在有关场所附近设置临时警戒线。</w:t>
      </w:r>
    </w:p>
    <w:p w14:paraId="249BE55A">
      <w:r>
        <w:t>正确答案：ABCD</w:t>
      </w:r>
    </w:p>
    <w:p w14:paraId="692A87E9"/>
    <w:p w14:paraId="5B79538A">
      <w:r>
        <w:t>566. 中华人民共和国根据（ ）与其他国家、地区、国际组织开展反恐怖主义合作。</w:t>
      </w:r>
    </w:p>
    <w:p w14:paraId="0A74F68F">
      <w:r>
        <w:t>A、国与国的缔结条约</w:t>
      </w:r>
    </w:p>
    <w:p w14:paraId="60E8E1EE">
      <w:r>
        <w:t>B、参加的国际条约</w:t>
      </w:r>
    </w:p>
    <w:p w14:paraId="3F5B37DF">
      <w:r>
        <w:t>C、平等互惠的原则</w:t>
      </w:r>
    </w:p>
    <w:p w14:paraId="64242375">
      <w:r>
        <w:t>D、受害国的主观意愿</w:t>
      </w:r>
    </w:p>
    <w:p w14:paraId="3DB6A4C0">
      <w:r>
        <w:t>正确答案：ABC</w:t>
      </w:r>
    </w:p>
    <w:p w14:paraId="71C58C23"/>
    <w:p w14:paraId="68E98325">
      <w:r>
        <w:t>567. 24. 运输单位应当依照规定对运营中的（ ）运输工具通过定位系统实行监控。</w:t>
      </w:r>
    </w:p>
    <w:p w14:paraId="6277FA3B">
      <w:r>
        <w:t>A、危险化学品</w:t>
      </w:r>
    </w:p>
    <w:p w14:paraId="06ACC168">
      <w:r>
        <w:t>B、军用物品</w:t>
      </w:r>
    </w:p>
    <w:p w14:paraId="2CF0D681">
      <w:r>
        <w:t>C、民用爆炸物品</w:t>
      </w:r>
    </w:p>
    <w:p w14:paraId="1C27887A">
      <w:r>
        <w:t>D、核与放射物品</w:t>
      </w:r>
    </w:p>
    <w:p w14:paraId="1BD03D7B">
      <w:r>
        <w:t>正确答案：ACD</w:t>
      </w:r>
    </w:p>
    <w:p w14:paraId="154F9250"/>
    <w:p w14:paraId="0BD6FDB7">
      <w:r>
        <w:t>568. 防范恐怖袭击重点目标的管理、营运单位违反以下规定的，（ ）将受到公安机关的责罚。</w:t>
      </w:r>
    </w:p>
    <w:p w14:paraId="191E2627">
      <w:r>
        <w:t>A、未制定防范和应对处置恐怖活动的预案、措施</w:t>
      </w:r>
    </w:p>
    <w:p w14:paraId="2DD7C764">
      <w:r>
        <w:t>B、未建立反恐怖主义工作专项经费保障制度</w:t>
      </w:r>
    </w:p>
    <w:p w14:paraId="05286319">
      <w:r>
        <w:t>C、未配备防范和处置设备、设施</w:t>
      </w:r>
    </w:p>
    <w:p w14:paraId="685EC241">
      <w:r>
        <w:t>D、未落实工作机构或者责任人员</w:t>
      </w:r>
    </w:p>
    <w:p w14:paraId="41FBF1E5">
      <w:r>
        <w:t>正确答案：ABCD</w:t>
      </w:r>
    </w:p>
    <w:p w14:paraId="5D42D18F"/>
    <w:p w14:paraId="51F55354">
      <w:r>
        <w:t>569. 有关单位和个人对依照反恐法做出的行政处罚和行政强制措施决定不服的， 可以依法（ ）。</w:t>
      </w:r>
    </w:p>
    <w:p w14:paraId="33472E33">
      <w:r>
        <w:t>A、申请行政复议</w:t>
      </w:r>
    </w:p>
    <w:p w14:paraId="26A3A051">
      <w:r>
        <w:t>B、提起行政诉讼</w:t>
      </w:r>
    </w:p>
    <w:p w14:paraId="679B177F">
      <w:r>
        <w:t>C、申请仲裁</w:t>
      </w:r>
    </w:p>
    <w:p w14:paraId="44A0184B">
      <w:r>
        <w:t>D、申请上级部门复核</w:t>
      </w:r>
    </w:p>
    <w:p w14:paraId="19E17997">
      <w:r>
        <w:t>正确答案：AB</w:t>
      </w:r>
    </w:p>
    <w:p w14:paraId="02847EDE"/>
    <w:p w14:paraId="76D3D4EA">
      <w:r>
        <w:t>570. 反恐法所称恐怖活动是指具有恐怖主义性质的下列（ ）活动。</w:t>
      </w:r>
    </w:p>
    <w:p w14:paraId="4475598F">
      <w:r>
        <w:t>A、组织、策划、准备实施、实施造成或意图造成人员伤亡、重大财产损失、公共设施损坏、社会秩序混乱等严重社会危害活动</w:t>
      </w:r>
    </w:p>
    <w:p w14:paraId="7BC9CD06">
      <w:r>
        <w:t>B、宣扬恐怖主义，煽动实施恐怖活动</w:t>
      </w:r>
    </w:p>
    <w:p w14:paraId="4D76D50C">
      <w:r>
        <w:t>C、非法持有宣扬恐怖主义的物品，强制他人在公共场所穿戴宣扬恐怖主义的服饰、标志</w:t>
      </w:r>
    </w:p>
    <w:p w14:paraId="4E773FAF">
      <w:r>
        <w:t>D、组织、领导、参加恐怖组织</w:t>
      </w:r>
    </w:p>
    <w:p w14:paraId="2DF4A8EA">
      <w:r>
        <w:t>正确答案：ABCD</w:t>
      </w:r>
    </w:p>
    <w:p w14:paraId="5DC968F1"/>
    <w:p w14:paraId="562365ED">
      <w:r>
        <w:t>571. 公安机关调查恐怖活动嫌疑，可以依照有关法律规定对嫌疑人（ ）。</w:t>
      </w:r>
    </w:p>
    <w:p w14:paraId="1BD569F8">
      <w:r>
        <w:t>A、进行盘问、检查、传唤</w:t>
      </w:r>
    </w:p>
    <w:p w14:paraId="41DB2588">
      <w:r>
        <w:t>B、提取肖像、指纹、虹膜等人体生物识别信息</w:t>
      </w:r>
    </w:p>
    <w:p w14:paraId="090C09DB">
      <w:r>
        <w:t>C、血液、尿液、脱落细胞等生物样本</w:t>
      </w:r>
    </w:p>
    <w:p w14:paraId="4EC1F3DD">
      <w:r>
        <w:t>D、留存其签名</w:t>
      </w:r>
    </w:p>
    <w:p w14:paraId="6EE89623">
      <w:r>
        <w:t>正确答案：ABCD</w:t>
      </w:r>
    </w:p>
    <w:p w14:paraId="3797D1BA"/>
    <w:p w14:paraId="340087DA">
      <w:r>
        <w:t>572. 党的十九届四中全会审议通过的《中共中央关于坚持和完善中国特色社会主义制度、推进国家治理体系和治理能力现代化若干重大问题的决定》指出，要建立健全国家安全（ ）机制。</w:t>
      </w:r>
    </w:p>
    <w:p w14:paraId="34E61492">
      <w:r>
        <w:t>A、风险研判</w:t>
      </w:r>
    </w:p>
    <w:p w14:paraId="0735EC1F">
      <w:r>
        <w:t>B、防控协同</w:t>
      </w:r>
    </w:p>
    <w:p w14:paraId="2CAAD6C9">
      <w:r>
        <w:t>C、防范化解</w:t>
      </w:r>
    </w:p>
    <w:p w14:paraId="13DC0D44">
      <w:r>
        <w:t>D、主体责任</w:t>
      </w:r>
    </w:p>
    <w:p w14:paraId="166EB7AC">
      <w:r>
        <w:t>正确答案：ABC</w:t>
      </w:r>
    </w:p>
    <w:p w14:paraId="6288C121"/>
    <w:p w14:paraId="029F2178">
      <w:r>
        <w:t>573. 党的十九届四中全会审议通过的《中共中央关于坚持和完善中国特色社会主义制度、推进国家治理体系和治理能力现代化若干重大问题的决定》指出，要提高防范抵御国家安全风险能力，高度警惕、坚决防范和严厉打击敌对势力（ ）活动。</w:t>
      </w:r>
    </w:p>
    <w:p w14:paraId="43B464B2">
      <w:r>
        <w:t>A、渗透</w:t>
      </w:r>
    </w:p>
    <w:p w14:paraId="23AB623A">
      <w:r>
        <w:t>B、破坏</w:t>
      </w:r>
    </w:p>
    <w:p w14:paraId="620FEF26">
      <w:r>
        <w:t>C、颠覆</w:t>
      </w:r>
    </w:p>
    <w:p w14:paraId="31206F3D">
      <w:r>
        <w:t>D、分裂</w:t>
      </w:r>
    </w:p>
    <w:p w14:paraId="122E889F">
      <w:r>
        <w:t>正确答案：ABCD</w:t>
      </w:r>
    </w:p>
    <w:p w14:paraId="652E1A66"/>
    <w:p w14:paraId="1C848D9B">
      <w:r>
        <w:t>574. 党的十九届四中全会审议通过的《中共中央关于坚持和完善中国特色社会主义制度、推进国家治理体系和治理能力现代化若干重大问题的决定》指出，严格依照宪法和基本法对香港特别行政区、澳门特别行政区实行管治，坚定维护国家主权、安全、发展利益，绝不容忍（ ）。</w:t>
      </w:r>
    </w:p>
    <w:p w14:paraId="1C2948F9">
      <w:r>
        <w:t>A、任何挑战“ 一国两制 ”底线的行为</w:t>
      </w:r>
    </w:p>
    <w:p w14:paraId="068E2F2B">
      <w:r>
        <w:t>B、任何损害港、澳利益的行为</w:t>
      </w:r>
    </w:p>
    <w:p w14:paraId="70CBB40A">
      <w:r>
        <w:t>C、任何分裂国家的行为</w:t>
      </w:r>
    </w:p>
    <w:p w14:paraId="65882803">
      <w:r>
        <w:t>D、任何破坏法治的行为</w:t>
      </w:r>
    </w:p>
    <w:p w14:paraId="3638CECF">
      <w:r>
        <w:t>正确答案：AC</w:t>
      </w:r>
    </w:p>
    <w:p w14:paraId="4B606168"/>
    <w:p w14:paraId="3D3D881E">
      <w:r>
        <w:t>575. 《中国共产党重大事项请示报告条例》规定，（ ）等党中央领导和决策的重大事项，必须向党中央请示报告。</w:t>
      </w:r>
    </w:p>
    <w:p w14:paraId="529E3C72">
      <w:r>
        <w:t>A、国家安全</w:t>
      </w:r>
    </w:p>
    <w:p w14:paraId="3B84D8B5">
      <w:r>
        <w:t>B、港澳台侨</w:t>
      </w:r>
    </w:p>
    <w:p w14:paraId="706E6B77">
      <w:r>
        <w:t>C、外交</w:t>
      </w:r>
    </w:p>
    <w:p w14:paraId="247EA8D8">
      <w:r>
        <w:t>D、国防、军队</w:t>
      </w:r>
    </w:p>
    <w:p w14:paraId="69785DAA">
      <w:r>
        <w:t>正确答案：ABCD</w:t>
      </w:r>
    </w:p>
    <w:p w14:paraId="7B0D9B63"/>
    <w:p w14:paraId="7FF575AA">
      <w:r>
        <w:t>576. 2020 年 2 月 14 日，习近平总书记主持召开中央全面深化改革委员会第十二次会议并发表重要讲话，强调要从（ ）的高度，把生物安全纳入国家安全体系。</w:t>
      </w:r>
    </w:p>
    <w:p w14:paraId="3A321DF7">
      <w:r>
        <w:t>A、促进科技创新</w:t>
      </w:r>
    </w:p>
    <w:p w14:paraId="097D352C">
      <w:r>
        <w:t>B、保护人民健康</w:t>
      </w:r>
    </w:p>
    <w:p w14:paraId="02700C50">
      <w:r>
        <w:t>C、保障国家安全</w:t>
      </w:r>
    </w:p>
    <w:p w14:paraId="1CC7A82B">
      <w:r>
        <w:t>D、维护国家长治久安</w:t>
      </w:r>
    </w:p>
    <w:p w14:paraId="7A4B904F">
      <w:r>
        <w:t>正确答案：BCD</w:t>
      </w:r>
    </w:p>
    <w:p w14:paraId="2C129AF5"/>
    <w:p w14:paraId="068D4F9C">
      <w:r>
        <w:t>577. 总体国家安全观是新形势下党中央对我国面临的各种安全问题和安全挑战的系统回应，标志着党和国家对国家安全问题的理论认识提升到了新的高度，具有（ ）的重要特征。</w:t>
      </w:r>
    </w:p>
    <w:p w14:paraId="6BF8C5E7">
      <w:r>
        <w:t>A、系统性</w:t>
      </w:r>
    </w:p>
    <w:p w14:paraId="4B56BFE5">
      <w:r>
        <w:t>B、全面性</w:t>
      </w:r>
    </w:p>
    <w:p w14:paraId="15CDF144">
      <w:r>
        <w:t>C、持续性</w:t>
      </w:r>
    </w:p>
    <w:p w14:paraId="50054A07">
      <w:r>
        <w:t>D、重要性</w:t>
      </w:r>
    </w:p>
    <w:p w14:paraId="40FD7344">
      <w:r>
        <w:t>正确答案：ABC</w:t>
      </w:r>
    </w:p>
    <w:p w14:paraId="169B65D4"/>
    <w:p w14:paraId="5230B5FA">
      <w:r>
        <w:t>578. 中国国家安全的战略性顶层设计是（ ）：</w:t>
      </w:r>
    </w:p>
    <w:p w14:paraId="36DCB315">
      <w:r>
        <w:t>A、坚持总体国家安全观</w:t>
      </w:r>
    </w:p>
    <w:p w14:paraId="6F71E126">
      <w:r>
        <w:t>B、设立国家安全委员会</w:t>
      </w:r>
    </w:p>
    <w:p w14:paraId="3F610AAF">
      <w:r>
        <w:t>C、制定和实施国家安全战略</w:t>
      </w:r>
    </w:p>
    <w:p w14:paraId="23260493">
      <w:r>
        <w:t>D、推进国家安全法治建设</w:t>
      </w:r>
    </w:p>
    <w:p w14:paraId="6DAA5660">
      <w:r>
        <w:t>正确答案：ABCD</w:t>
      </w:r>
    </w:p>
    <w:p w14:paraId="0E69F792"/>
    <w:p w14:paraId="7C8A309D">
      <w:r>
        <w:t>579. 习近平总书记在十九届中央国家安全委员会第一次会议上指出，全面贯彻落实总体国家安全观，必须做到“五个坚持”，下列选项中属于“五个坚持” 的有（ ）。</w:t>
      </w:r>
    </w:p>
    <w:p w14:paraId="1C4A1A72">
      <w:r>
        <w:t>A、坚持统筹发展和安全两件大事</w:t>
      </w:r>
    </w:p>
    <w:p w14:paraId="7583F9D4">
      <w:r>
        <w:t>B、坚持维护和塑造国家安全</w:t>
      </w:r>
    </w:p>
    <w:p w14:paraId="5D9D3C1D">
      <w:r>
        <w:t>C、坚持人民安全、政治安全、国家利益至上的有机统一</w:t>
      </w:r>
    </w:p>
    <w:p w14:paraId="394483EF">
      <w:r>
        <w:t>D、坚持立足于防，又有效处置风险</w:t>
      </w:r>
    </w:p>
    <w:p w14:paraId="21C96E0F">
      <w:r>
        <w:t>正确答案：ABCD</w:t>
      </w:r>
    </w:p>
    <w:p w14:paraId="44CEF80E"/>
    <w:p w14:paraId="6A529B2E">
      <w:r>
        <w:t>580. 下列关于政治安全重要性表述正确的有（ ）</w:t>
      </w:r>
    </w:p>
    <w:p w14:paraId="56424776">
      <w:r>
        <w:t>A、政治安全攸关党和国家安危，是国家安全的根本</w:t>
      </w:r>
    </w:p>
    <w:p w14:paraId="0CB60797">
      <w:r>
        <w:t>B、政治安全是维护人民安全和国家利益的根本保障</w:t>
      </w:r>
    </w:p>
    <w:p w14:paraId="7DE62238">
      <w:r>
        <w:t>C、政治安全是坚持和发展中国特色社会主义的根本前提</w:t>
      </w:r>
    </w:p>
    <w:p w14:paraId="0642B345">
      <w:r>
        <w:t>D、政治安全是全面践行总体国家安全观的根本要求</w:t>
      </w:r>
    </w:p>
    <w:p w14:paraId="0467C81B">
      <w:r>
        <w:t>正确答案：ABCD</w:t>
      </w:r>
    </w:p>
    <w:p w14:paraId="31123500"/>
    <w:p w14:paraId="61D329EA">
      <w:r>
        <w:t>581. 下列选项中属于我国经济发展“三期叠加”阶段表述的有（ ）。</w:t>
      </w:r>
    </w:p>
    <w:p w14:paraId="4AA91DEF">
      <w:r>
        <w:t>A、增长速度换挡期</w:t>
      </w:r>
    </w:p>
    <w:p w14:paraId="486B671D">
      <w:r>
        <w:t>B、互联网经济机遇期</w:t>
      </w:r>
    </w:p>
    <w:p w14:paraId="12D3F2D3">
      <w:r>
        <w:t>C、结构调整阵痛期</w:t>
      </w:r>
    </w:p>
    <w:p w14:paraId="7AD686D6">
      <w:r>
        <w:t>D、前期刺激政策消化期</w:t>
      </w:r>
    </w:p>
    <w:p w14:paraId="7B3D2229">
      <w:r>
        <w:t>正确答案：ACD</w:t>
      </w:r>
    </w:p>
    <w:p w14:paraId="76576803"/>
    <w:p w14:paraId="376A4D8D">
      <w:r>
        <w:t>582. 国家安全工作必须坚持党绝对领导的意义在于（ ）。</w:t>
      </w:r>
    </w:p>
    <w:p w14:paraId="2C64151C">
      <w:r>
        <w:t>A、关系党和国家长治久安</w:t>
      </w:r>
    </w:p>
    <w:p w14:paraId="1373A285">
      <w:r>
        <w:t>B、关系社会主义的前途命运</w:t>
      </w:r>
    </w:p>
    <w:p w14:paraId="48417252">
      <w:r>
        <w:t>C、关系到“两个一百年”奋斗目标的顺利实现</w:t>
      </w:r>
    </w:p>
    <w:p w14:paraId="12BD2379">
      <w:r>
        <w:t>D、是国家安全工作始终坚持的根本原则</w:t>
      </w:r>
    </w:p>
    <w:p w14:paraId="2C523B2D">
      <w:r>
        <w:t>正确答案：ABCD</w:t>
      </w:r>
    </w:p>
    <w:p w14:paraId="1F768699"/>
    <w:p w14:paraId="699FC3CB">
      <w:r>
        <w:t>583. 下列选项中属于加强网络空间治理举措的有（ ）。</w:t>
      </w:r>
    </w:p>
    <w:p w14:paraId="69B592FF">
      <w:r>
        <w:t>A、唱响网络主旋律</w:t>
      </w:r>
    </w:p>
    <w:p w14:paraId="4EE6BFAB">
      <w:r>
        <w:t>B、构筑网络安全屏障</w:t>
      </w:r>
    </w:p>
    <w:p w14:paraId="18E3F06A">
      <w:r>
        <w:t>C、建立网络综合治理体系</w:t>
      </w:r>
    </w:p>
    <w:p w14:paraId="44EFC64E">
      <w:r>
        <w:t>D、打赢网络意识形态斗争</w:t>
      </w:r>
    </w:p>
    <w:p w14:paraId="7BB81EF3">
      <w:r>
        <w:t>正确答案：ABCD</w:t>
      </w:r>
    </w:p>
    <w:p w14:paraId="74510F44"/>
    <w:p w14:paraId="17EE206E">
      <w:r>
        <w:t>584. 维护国家安全，既要依靠专门机关，又要依靠广大人民群众的理解、支持和参与，这是国家安全工作的政治优势和重要原则，下列关于这一原则表述正确的有（ ）。</w:t>
      </w:r>
    </w:p>
    <w:p w14:paraId="6A26E949">
      <w:r>
        <w:t>A、坚持专门工作与群众路线相结合原则夯实国家安全工作群众基础</w:t>
      </w:r>
    </w:p>
    <w:p w14:paraId="142819C5">
      <w:r>
        <w:t>B、坚持以人民群众为主，专门机关辅助的作法，让敌人陷于人民战争中</w:t>
      </w:r>
    </w:p>
    <w:p w14:paraId="5E5EDC6C">
      <w:r>
        <w:t>C、要广泛依靠全社会力量，发挥广大人民群众积极性</w:t>
      </w:r>
    </w:p>
    <w:p w14:paraId="23625749">
      <w:r>
        <w:t>D、可以形成专门机关为骨干，广大人民群众广泛参与的工作格局</w:t>
      </w:r>
    </w:p>
    <w:p w14:paraId="6FDF9069">
      <w:r>
        <w:t>正确答案：ACD</w:t>
      </w:r>
    </w:p>
    <w:p w14:paraId="68975592"/>
    <w:p w14:paraId="08EA57D4">
      <w:r>
        <w:t>585. 为确保人民群众“舌尖上的安全”，我国采取了一系列治理措施，下列选项中属于食品药品监管举措的特征的表述有（ ）。</w:t>
      </w:r>
    </w:p>
    <w:p w14:paraId="76552C11">
      <w:r>
        <w:t>A、最严厉处罚</w:t>
      </w:r>
    </w:p>
    <w:p w14:paraId="70EEC3F2">
      <w:r>
        <w:t>B、最严肃问责</w:t>
      </w:r>
    </w:p>
    <w:p w14:paraId="6B7CADF7">
      <w:r>
        <w:t>C、最严禁标准</w:t>
      </w:r>
    </w:p>
    <w:p w14:paraId="37A7AEBA">
      <w:r>
        <w:t>D、最严格监管</w:t>
      </w:r>
    </w:p>
    <w:p w14:paraId="7660CD3D">
      <w:r>
        <w:t>正确答案：ABCD</w:t>
      </w:r>
    </w:p>
    <w:p w14:paraId="3C8222A4"/>
    <w:p w14:paraId="70C576A7">
      <w:r>
        <w:t>586. 目前，大国网络安全博弈，不单是技术博弈，还是（ ）。</w:t>
      </w:r>
    </w:p>
    <w:p w14:paraId="40671BD3">
      <w:r>
        <w:t>A、理论博弈</w:t>
      </w:r>
    </w:p>
    <w:p w14:paraId="35BA861D">
      <w:r>
        <w:t>B、理念博弈</w:t>
      </w:r>
    </w:p>
    <w:p w14:paraId="788C9645">
      <w:r>
        <w:t>C、权利博弈</w:t>
      </w:r>
    </w:p>
    <w:p w14:paraId="38D357E4">
      <w:r>
        <w:t>D、话语权博弈</w:t>
      </w:r>
    </w:p>
    <w:p w14:paraId="6A8346CD">
      <w:r>
        <w:t>正确答案：BD</w:t>
      </w:r>
    </w:p>
    <w:p w14:paraId="6FB3C691"/>
    <w:p w14:paraId="7B43FDF7">
      <w:r>
        <w:t>587. 维护我国网络空间安全，明确宣示主张，正确处理安全与发展、开放和自主、管理与服务的关系，推动互联网强国建设不断前进的能力包括（ ）。</w:t>
      </w:r>
    </w:p>
    <w:p w14:paraId="360A31CF">
      <w:r>
        <w:t>A、对互联网规律的把握能力</w:t>
      </w:r>
    </w:p>
    <w:p w14:paraId="3D5351B3">
      <w:r>
        <w:t>B、对网络舆论的引导能力</w:t>
      </w:r>
    </w:p>
    <w:p w14:paraId="740BFD38">
      <w:r>
        <w:t>C、对信息化发展的驾驭能力</w:t>
      </w:r>
    </w:p>
    <w:p w14:paraId="3BFE97AF">
      <w:r>
        <w:t>D、对网络安全的保障能力</w:t>
      </w:r>
    </w:p>
    <w:p w14:paraId="699E7228">
      <w:r>
        <w:t>正确答案：ABCD</w:t>
      </w:r>
    </w:p>
    <w:p w14:paraId="5E273C8C"/>
    <w:p w14:paraId="648F15C1">
      <w:r>
        <w:t>588. 习近平总书记在论述“贯彻落实总体国家安全观”时强调了“五对关系”，包括（ ）。</w:t>
      </w:r>
    </w:p>
    <w:p w14:paraId="0A7709AA">
      <w:r>
        <w:t>A、既重视外部安全，又重视内部安全</w:t>
      </w:r>
    </w:p>
    <w:p w14:paraId="0DA603A7">
      <w:r>
        <w:t>B、既重视国土安全，又重视国民安全</w:t>
      </w:r>
    </w:p>
    <w:p w14:paraId="3B6C4547">
      <w:r>
        <w:t>C、既重视传统安全，又重视非传统安全</w:t>
      </w:r>
    </w:p>
    <w:p w14:paraId="29FE9C6B">
      <w:r>
        <w:t>D、既重视发展问题，又重视安全问题</w:t>
      </w:r>
    </w:p>
    <w:p w14:paraId="7FB8CF8E">
      <w:r>
        <w:t>E、既重视自身安全，又重视共同安全</w:t>
      </w:r>
    </w:p>
    <w:p w14:paraId="4D92017E">
      <w:r>
        <w:t>正确答案：ABCDE</w:t>
      </w:r>
    </w:p>
    <w:p w14:paraId="622D53C6"/>
    <w:p w14:paraId="04488121">
      <w:r>
        <w:t>589. 国际社会应该倡导（ ）的理念，使我们的地球村成为共谋发展的大舞台，而不是相互角力的竞技场，更不能为一己之私把一个地区乃至世界搞乱。</w:t>
      </w:r>
    </w:p>
    <w:p w14:paraId="6B1DED40">
      <w:r>
        <w:t>A、综合安全</w:t>
      </w:r>
    </w:p>
    <w:p w14:paraId="158CD533">
      <w:r>
        <w:t>B、共同安全</w:t>
      </w:r>
    </w:p>
    <w:p w14:paraId="449929C1">
      <w:r>
        <w:t>C、集体安全</w:t>
      </w:r>
    </w:p>
    <w:p w14:paraId="32E9F96C">
      <w:r>
        <w:t>D、合作安全</w:t>
      </w:r>
    </w:p>
    <w:p w14:paraId="18A5DECA">
      <w:r>
        <w:t>正确答案：ABD</w:t>
      </w:r>
    </w:p>
    <w:p w14:paraId="2A56AA96"/>
    <w:p w14:paraId="22382A2F">
      <w:r>
        <w:t>590. 中国将继续高举（ ）的旗帜，始终不渝走和平发展道路、奉行互利共赢的开放战略。</w:t>
      </w:r>
    </w:p>
    <w:p w14:paraId="4038CABB">
      <w:r>
        <w:t>A、和平</w:t>
      </w:r>
    </w:p>
    <w:p w14:paraId="11A5EA01">
      <w:r>
        <w:t>B、发展</w:t>
      </w:r>
    </w:p>
    <w:p w14:paraId="3AF66E03">
      <w:r>
        <w:t>C、合作</w:t>
      </w:r>
    </w:p>
    <w:p w14:paraId="64024125">
      <w:r>
        <w:t>D、共赢</w:t>
      </w:r>
    </w:p>
    <w:p w14:paraId="2F8368DC">
      <w:r>
        <w:t>正确答案：ABCD</w:t>
      </w:r>
    </w:p>
    <w:p w14:paraId="5314866C"/>
    <w:p w14:paraId="0D9F2CAD">
      <w:r>
        <w:t>591. 习近平总书记在《共同构建人类命运共同体》一文中指出，大国要尊重彼此核心利益和重大关切，管控矛盾分歧，努力构建新型的大国关系。下列选项中对这一新型关系表述正确的有（ ）。</w:t>
      </w:r>
    </w:p>
    <w:p w14:paraId="6D2B1C1E">
      <w:r>
        <w:t>A、不冲突不对抗</w:t>
      </w:r>
    </w:p>
    <w:p w14:paraId="081FD93F">
      <w:r>
        <w:t>B、相互尊重</w:t>
      </w:r>
    </w:p>
    <w:p w14:paraId="044862FC">
      <w:r>
        <w:t>C、结伴不结盟</w:t>
      </w:r>
    </w:p>
    <w:p w14:paraId="59FB9E07">
      <w:r>
        <w:t>D、合作共赢</w:t>
      </w:r>
    </w:p>
    <w:p w14:paraId="383E77A4">
      <w:r>
        <w:t>正确答案：ABD</w:t>
      </w:r>
    </w:p>
    <w:p w14:paraId="597C4B4C"/>
    <w:p w14:paraId="2B9CA0FB">
      <w:r>
        <w:t>592. 根据《国家安全法》规定，根据职责分工，哪些机关依法搜集涉及国家安全的情报信息（ ）。</w:t>
      </w:r>
    </w:p>
    <w:p w14:paraId="47F8F8B1">
      <w:r>
        <w:t>A、国家安全机关</w:t>
      </w:r>
    </w:p>
    <w:p w14:paraId="2F8FC812">
      <w:r>
        <w:t>B、检察机关</w:t>
      </w:r>
    </w:p>
    <w:p w14:paraId="4439CA5B">
      <w:r>
        <w:t>C、公安机关</w:t>
      </w:r>
    </w:p>
    <w:p w14:paraId="36EDC7BB">
      <w:r>
        <w:t>D、有关军事机关</w:t>
      </w:r>
    </w:p>
    <w:p w14:paraId="5A3C73E7">
      <w:r>
        <w:t>正确答案：ACD</w:t>
      </w:r>
    </w:p>
    <w:p w14:paraId="0B532614"/>
    <w:p w14:paraId="652BD7D6">
      <w:r>
        <w:t>593. （ ）依法搜集涉及国家安全的情报信息，在国家安全工作中依法行使侦查、拘留、预审和执行逮捕以及法律规定的其他职权。</w:t>
      </w:r>
    </w:p>
    <w:p w14:paraId="51D80C0E">
      <w:r>
        <w:t>A、国家安全机关</w:t>
      </w:r>
    </w:p>
    <w:p w14:paraId="4642D669">
      <w:r>
        <w:t>B、司法机关</w:t>
      </w:r>
    </w:p>
    <w:p w14:paraId="40A3FB82">
      <w:r>
        <w:t>C、公安机关</w:t>
      </w:r>
    </w:p>
    <w:p w14:paraId="5E6F9465">
      <w:r>
        <w:t>D、有关军事机关</w:t>
      </w:r>
    </w:p>
    <w:p w14:paraId="33142980">
      <w:r>
        <w:t>正确答案：AC</w:t>
      </w:r>
    </w:p>
    <w:p w14:paraId="24656A3B"/>
    <w:p w14:paraId="456401D9">
      <w:r>
        <w:t>594. 中央国家安全领导机构实行（ ）的国家安全制度与工作机制。</w:t>
      </w:r>
    </w:p>
    <w:p w14:paraId="2A898EA3">
      <w:r>
        <w:t>A、集中统一</w:t>
      </w:r>
    </w:p>
    <w:p w14:paraId="614EC654">
      <w:r>
        <w:t>B、统分结合</w:t>
      </w:r>
    </w:p>
    <w:p w14:paraId="10AB9F5F">
      <w:r>
        <w:t>C、协调一致</w:t>
      </w:r>
    </w:p>
    <w:p w14:paraId="391DE790">
      <w:r>
        <w:t>D、协调高效</w:t>
      </w:r>
    </w:p>
    <w:p w14:paraId="062817BD">
      <w:r>
        <w:t>正确答案：BD</w:t>
      </w:r>
    </w:p>
    <w:p w14:paraId="38BE5749"/>
    <w:p w14:paraId="2E975EFC">
      <w:r>
        <w:t>595. 中华人民共和国国家主席根据全国人民代表大会的决定和全国人民代表大会常务委员会的决定，（  ），行使宪法规定的涉及国家安全的其他职权。</w:t>
      </w:r>
    </w:p>
    <w:p w14:paraId="0697DA3E">
      <w:r>
        <w:t>A、宣布进入紧急状态</w:t>
      </w:r>
    </w:p>
    <w:p w14:paraId="6275FE71">
      <w:r>
        <w:t>B、宣布战争状态</w:t>
      </w:r>
    </w:p>
    <w:p w14:paraId="0EB5AF33">
      <w:r>
        <w:t>C、发布动员令</w:t>
      </w:r>
    </w:p>
    <w:p w14:paraId="29558E85">
      <w:r>
        <w:t>D、统一指挥军事行动</w:t>
      </w:r>
    </w:p>
    <w:p w14:paraId="5B8F3EB7">
      <w:r>
        <w:t>正确答案：ABC</w:t>
      </w:r>
    </w:p>
    <w:p w14:paraId="56CE18EF"/>
    <w:p w14:paraId="18AB0749">
      <w:r>
        <w:t>596. 国家建立（ ）关于国家安全的协同联动机制。</w:t>
      </w:r>
    </w:p>
    <w:p w14:paraId="59852C4D">
      <w:r>
        <w:t>A、中央与地方之间</w:t>
      </w:r>
    </w:p>
    <w:p w14:paraId="2C933A6D">
      <w:r>
        <w:t>B、部门之间</w:t>
      </w:r>
    </w:p>
    <w:p w14:paraId="7E9F3032">
      <w:r>
        <w:t>C、军地之间</w:t>
      </w:r>
    </w:p>
    <w:p w14:paraId="576B8625">
      <w:r>
        <w:t>D、地区之间</w:t>
      </w:r>
    </w:p>
    <w:p w14:paraId="175DE07D">
      <w:r>
        <w:t>正确答案：ABCD</w:t>
      </w:r>
    </w:p>
    <w:p w14:paraId="6733B660"/>
    <w:p w14:paraId="3B70E6F9">
      <w:r>
        <w:t>597. 国家健全（ ）的情报信息收集、研判和使用制度，建立情报信息工作协调机制，实现情报信息的及时收集、准确研判、有效使用和共享。</w:t>
      </w:r>
    </w:p>
    <w:p w14:paraId="7C7F39D6">
      <w:r>
        <w:t>A、统一归口</w:t>
      </w:r>
    </w:p>
    <w:p w14:paraId="24FDC722">
      <w:r>
        <w:t>B、反应灵敏</w:t>
      </w:r>
    </w:p>
    <w:p w14:paraId="4F30B058">
      <w:r>
        <w:t>C、准确高效</w:t>
      </w:r>
    </w:p>
    <w:p w14:paraId="1B1D25DE">
      <w:r>
        <w:t>D、运转顺畅</w:t>
      </w:r>
    </w:p>
    <w:p w14:paraId="443F3589">
      <w:r>
        <w:t>正确答案：ABCD</w:t>
      </w:r>
    </w:p>
    <w:p w14:paraId="4964D0CB"/>
    <w:p w14:paraId="21FDFA3D">
      <w:r>
        <w:t>598. 公民和组织对国家安全工作有向国家机关提出批评建议的权利，对国家机关及其工作人员在国家安全工作中的违法失职行为有提出（ ）的权利。</w:t>
      </w:r>
    </w:p>
    <w:p w14:paraId="6C771F4B">
      <w:r>
        <w:t>A、起诉</w:t>
      </w:r>
    </w:p>
    <w:p w14:paraId="5D1BD4BB">
      <w:r>
        <w:t>B、申诉</w:t>
      </w:r>
    </w:p>
    <w:p w14:paraId="0A19DBC6">
      <w:r>
        <w:t>C、控告</w:t>
      </w:r>
    </w:p>
    <w:p w14:paraId="0A42C59F">
      <w:r>
        <w:t>D、检举</w:t>
      </w:r>
    </w:p>
    <w:p w14:paraId="44D5BBDB">
      <w:r>
        <w:t>正确答案：BCD</w:t>
      </w:r>
    </w:p>
    <w:p w14:paraId="34B421BE"/>
    <w:p w14:paraId="7043902B">
      <w:r>
        <w:t>599. 坚持中国共产党对国家安全工作的领导，建立（ ）的国家安全领导体制。</w:t>
      </w:r>
    </w:p>
    <w:p w14:paraId="5D641CC1">
      <w:r>
        <w:t>A、集中统一</w:t>
      </w:r>
    </w:p>
    <w:p w14:paraId="20335526">
      <w:r>
        <w:t>B、统分结合</w:t>
      </w:r>
    </w:p>
    <w:p w14:paraId="647772BA">
      <w:r>
        <w:t>C、高效权威</w:t>
      </w:r>
    </w:p>
    <w:p w14:paraId="7A0BFF15">
      <w:r>
        <w:t>D、协调高效</w:t>
      </w:r>
    </w:p>
    <w:p w14:paraId="7137819B">
      <w:r>
        <w:t>正确答案：AC</w:t>
      </w:r>
    </w:p>
    <w:p w14:paraId="50D656A7"/>
    <w:p w14:paraId="43AB3D16">
      <w:r>
        <w:t>600. 维护国家（ ）是包括港澳同胞和台湾同胞在内的全中国人民的共同义务。</w:t>
      </w:r>
    </w:p>
    <w:p w14:paraId="7FA5450D">
      <w:r>
        <w:t>A、利益</w:t>
      </w:r>
    </w:p>
    <w:p w14:paraId="02D11CD4">
      <w:r>
        <w:t>B、主权</w:t>
      </w:r>
    </w:p>
    <w:p w14:paraId="0BF7C278">
      <w:r>
        <w:t>C、统一</w:t>
      </w:r>
    </w:p>
    <w:p w14:paraId="462D9B5B">
      <w:r>
        <w:t>D、领土完整</w:t>
      </w:r>
    </w:p>
    <w:p w14:paraId="7DAEE071">
      <w:r>
        <w:t>正确答案：BCD</w:t>
      </w:r>
    </w:p>
    <w:p w14:paraId="0B750937"/>
    <w:p w14:paraId="0C50C724">
      <w:r>
        <w:t>601. 《国家安全法》规定，国家加强边防、海防和空防建设，采取一切必要的防卫和管控措施，维护国家领土主权和海洋权益。根据《国际法》的相关规定，此处的“海洋权益”主要包括（ ）。</w:t>
      </w:r>
    </w:p>
    <w:p w14:paraId="05940ACD">
      <w:r>
        <w:t>A、一切属于我国的岛屿和群岛的主权不受侵犯</w:t>
      </w:r>
    </w:p>
    <w:p w14:paraId="7EDB6059">
      <w:r>
        <w:t>B、我国对于领海、领海上空、领海的海床及底土都享有主权权利。外国非军用船舶，享有依法无害通过我国领海的权利，但是外国军用船舶进入我国领海，须经我国政府批准</w:t>
      </w:r>
    </w:p>
    <w:p w14:paraId="583CA3C4">
      <w:r>
        <w:t>C、我国在毗连区内的权力主要包括管制权和紧追权，即在有关安全、海关、财政、卫生或者入境出境管理方面行使管制权，以及我国有关主管机关有充分理由认为外国船舶违反我国法律、法规时，对该外国船舶行使紧追权</w:t>
      </w:r>
    </w:p>
    <w:p w14:paraId="7F6E5B93">
      <w:r>
        <w:t>D、我国在专属经济区和大陆架，涉及对渔业和矿产等自然资源的勘查、开发、养护和管理，以及海洋科学研究和海洋环境保护等方面，行使主权权利和管辖权</w:t>
      </w:r>
    </w:p>
    <w:p w14:paraId="669169C6">
      <w:r>
        <w:t>正确答案：ABCD</w:t>
      </w:r>
    </w:p>
    <w:p w14:paraId="72DE76AC"/>
    <w:p w14:paraId="5FB96571">
      <w:r>
        <w:t>602. 下列哪些事项应当进行国家安全审查（ ）。</w:t>
      </w:r>
    </w:p>
    <w:p w14:paraId="518B7906">
      <w:r>
        <w:t>A、影响国家安全的外商投资</w:t>
      </w:r>
    </w:p>
    <w:p w14:paraId="304D0E59">
      <w:r>
        <w:t>B、影响国家安全的特定物项和关键技术</w:t>
      </w:r>
    </w:p>
    <w:p w14:paraId="4E32957C">
      <w:r>
        <w:t>C、可能影响国家安全的网络信息技术产品和服务</w:t>
      </w:r>
    </w:p>
    <w:p w14:paraId="235A62F8">
      <w:r>
        <w:t>D、涉及国家安全事项的建设项目</w:t>
      </w:r>
    </w:p>
    <w:p w14:paraId="5A7B811B">
      <w:r>
        <w:t>正确答案：ABCD</w:t>
      </w:r>
    </w:p>
    <w:p w14:paraId="0EF3DFBE"/>
    <w:p w14:paraId="271836E7">
      <w:r>
        <w:t>603. 《国家安全法》第二章依次明确国家安全各领域重点任务，其中属于维护“人民安全”任务是（ ）。</w:t>
      </w:r>
    </w:p>
    <w:p w14:paraId="469000A3">
      <w:r>
        <w:t>A、国家维护和发展最广大人民的根本利益</w:t>
      </w:r>
    </w:p>
    <w:p w14:paraId="47C6C005">
      <w:r>
        <w:t>B、国家保卫人民安全</w:t>
      </w:r>
    </w:p>
    <w:p w14:paraId="6AF993C0">
      <w:r>
        <w:t>C、国家创造良好生存发展条件和安定工作生活环境</w:t>
      </w:r>
    </w:p>
    <w:p w14:paraId="54231612">
      <w:r>
        <w:t>D、国家保障公民的生命财产安全</w:t>
      </w:r>
    </w:p>
    <w:p w14:paraId="575EDB5A">
      <w:r>
        <w:t>正确答案：ABCD</w:t>
      </w:r>
    </w:p>
    <w:p w14:paraId="40CEF6E6"/>
    <w:p w14:paraId="2E6069C3">
      <w:r>
        <w:t>604. 浙江某大学学生张某在互联网上发现一篇介绍某国防重点工程研制进度、近期研制规划和总装、试验情况，以及中央军委领导亲临研制现场的有关情况的文章，立即将该文下载并报告杭州市国家安全局。经查，该行为系某航空工业研究所工作人员李某所为。关于该案下列说法正确的是（）。</w:t>
      </w:r>
    </w:p>
    <w:p w14:paraId="5483CACF">
      <w:r>
        <w:t>A、保密是公民的义务，每个大学生应该自觉贯彻遵守《国家安全法》， 自觉履行保密义务，坚决地同失泄密行为和窃密行径作斗争</w:t>
      </w:r>
    </w:p>
    <w:p w14:paraId="12FCD3DA">
      <w:r>
        <w:t>B、发现泄露或可能泄露国家秘密的线索，应当及时向有关机关、单位或保密工作部门举报</w:t>
      </w:r>
    </w:p>
    <w:p w14:paraId="6A28738B">
      <w:r>
        <w:t>C、《国家安全法》将网络与信息安全规定为维护国家安全的重点任务</w:t>
      </w:r>
    </w:p>
    <w:p w14:paraId="724521FA">
      <w:r>
        <w:t>D、维护国家安全既是国家责任也是公民责任</w:t>
      </w:r>
    </w:p>
    <w:p w14:paraId="6E3F35BE">
      <w:r>
        <w:t>正确答案：ABCD</w:t>
      </w:r>
    </w:p>
    <w:p w14:paraId="7AA05DE5"/>
    <w:p w14:paraId="3873C8D5">
      <w:r>
        <w:t>605. 《国家安全法》第二章依次明确国家安全各领域重点任务，其中属于维护“政治安全”任务是（ ）。</w:t>
      </w:r>
    </w:p>
    <w:p w14:paraId="7805652E">
      <w:r>
        <w:t>A、国家坚持中国共产党的领导，维护中国特色社会主义制度，发展社会主义民主政治，健全社会主义法治，强化权力运行制约和监督机制，保障人民当家作主的各项权利</w:t>
      </w:r>
    </w:p>
    <w:p w14:paraId="40E3922F">
      <w:r>
        <w:t>B、国家防范、制止和依法惩治任何叛国、分裂国家、煽动叛乱、颠覆或者煽动颠覆人民民主专政政权的行为</w:t>
      </w:r>
    </w:p>
    <w:p w14:paraId="65C16D96">
      <w:r>
        <w:t>C、国家防范、制止和依法惩治窃取、泄露国家秘密等危害国家安全的行为</w:t>
      </w:r>
    </w:p>
    <w:p w14:paraId="4099D725">
      <w:r>
        <w:t>D、国家防范、制止和依法惩治境外势力的渗透、破坏、颠覆、分裂活动</w:t>
      </w:r>
    </w:p>
    <w:p w14:paraId="404EC657">
      <w:r>
        <w:t>正确答案：ABCD</w:t>
      </w:r>
    </w:p>
    <w:p w14:paraId="4034E51B"/>
    <w:p w14:paraId="739B2E45">
      <w:r>
        <w:t>606. 小张是一名退伍军人，在北京旅游期间，发现旅行团有 2 名外国游客形迹可疑，多次徘徊在军事管理区附近拍照。根据《国家安全法》规定， 下列行为正确的是（ ）。</w:t>
      </w:r>
    </w:p>
    <w:p w14:paraId="7C727BD2">
      <w:r>
        <w:t>A、拨打 12339 举报电话，向国家安全机关报告</w:t>
      </w:r>
    </w:p>
    <w:p w14:paraId="6B5A0349">
      <w:r>
        <w:t>B、若条件允许，记录该 2 名游客形迹可疑的证据</w:t>
      </w:r>
    </w:p>
    <w:p w14:paraId="0C9F7C42">
      <w:r>
        <w:t>C、就近向该军事管理区报告</w:t>
      </w:r>
    </w:p>
    <w:p w14:paraId="57B1C8CE">
      <w:r>
        <w:t>D、多一事不如少一事，不去理睬</w:t>
      </w:r>
    </w:p>
    <w:p w14:paraId="730A9F0C">
      <w:r>
        <w:t>正确答案：ABC</w:t>
      </w:r>
    </w:p>
    <w:p w14:paraId="2A16A43B"/>
    <w:p w14:paraId="29EBA688">
      <w:r>
        <w:t>607. 《国家安全法》第十七条规定，国家采取一切必要的防卫和管控措施，维护国土安全。该处的“国土”包括（ ）。</w:t>
      </w:r>
    </w:p>
    <w:p w14:paraId="7ABFAB68">
      <w:r>
        <w:t>A、领陆</w:t>
      </w:r>
    </w:p>
    <w:p w14:paraId="0C7FDCDC">
      <w:r>
        <w:t>B、领海</w:t>
      </w:r>
    </w:p>
    <w:p w14:paraId="5E7493B6">
      <w:r>
        <w:t>C、领空</w:t>
      </w:r>
    </w:p>
    <w:p w14:paraId="047B0207">
      <w:r>
        <w:t>D、内水</w:t>
      </w:r>
    </w:p>
    <w:p w14:paraId="7C334D87">
      <w:r>
        <w:t>正确答案：ABCD</w:t>
      </w:r>
    </w:p>
    <w:p w14:paraId="55B41FD4"/>
    <w:p w14:paraId="609232FE">
      <w:r>
        <w:t>608. 国家建立（ ）的国家安全危机管控制度。</w:t>
      </w:r>
    </w:p>
    <w:p w14:paraId="670E2287">
      <w:r>
        <w:t>A、统一领导</w:t>
      </w:r>
    </w:p>
    <w:p w14:paraId="5C860612">
      <w:r>
        <w:t>B、协同联动</w:t>
      </w:r>
    </w:p>
    <w:p w14:paraId="4E1031B1">
      <w:r>
        <w:t>C、高效权威</w:t>
      </w:r>
    </w:p>
    <w:p w14:paraId="124B3DB0">
      <w:r>
        <w:t>D、有序高效</w:t>
      </w:r>
    </w:p>
    <w:p w14:paraId="327FD50D">
      <w:r>
        <w:t>正确答案：ABD</w:t>
      </w:r>
    </w:p>
    <w:p w14:paraId="470073B1"/>
    <w:p w14:paraId="7F9846C5">
      <w:r>
        <w:t>609. 港澳同胞和台湾同胞在内的全中国人民的共同义务包括（ ）。</w:t>
      </w:r>
    </w:p>
    <w:p w14:paraId="63DF65A1">
      <w:r>
        <w:t>A、维护国家统一</w:t>
      </w:r>
    </w:p>
    <w:p w14:paraId="495683FA">
      <w:r>
        <w:t>B、维护华人华侨利益</w:t>
      </w:r>
    </w:p>
    <w:p w14:paraId="0D54F350">
      <w:r>
        <w:t>C、维护国家主权</w:t>
      </w:r>
    </w:p>
    <w:p w14:paraId="00402B17">
      <w:r>
        <w:t>D、维护领土完整</w:t>
      </w:r>
    </w:p>
    <w:p w14:paraId="1A8324C5">
      <w:r>
        <w:t>正确答案：ACD</w:t>
      </w:r>
    </w:p>
    <w:p w14:paraId="6A112409"/>
    <w:p w14:paraId="6D470311">
      <w:r>
        <w:t>610. 国家加强国家安全新闻宣传和舆论引导，通过多种形式开展国家安全宣传教育活动，将国家安全教育纳入（ ）培训体系，增强全民国家安全意识。</w:t>
      </w:r>
    </w:p>
    <w:p w14:paraId="6A0F2E34">
      <w:r>
        <w:t>A、国民教育体系</w:t>
      </w:r>
    </w:p>
    <w:p w14:paraId="19A58293">
      <w:r>
        <w:t>B、精神文明教育</w:t>
      </w:r>
    </w:p>
    <w:p w14:paraId="0AD0E229">
      <w:r>
        <w:t>C、公务员教育</w:t>
      </w:r>
    </w:p>
    <w:p w14:paraId="780774DE">
      <w:r>
        <w:t>D、社会公德教育</w:t>
      </w:r>
    </w:p>
    <w:p w14:paraId="6FDE057E">
      <w:r>
        <w:t>正确答案：AC</w:t>
      </w:r>
    </w:p>
    <w:p w14:paraId="05620760"/>
    <w:p w14:paraId="585351C1">
      <w:r>
        <w:t>611. 反间谍工作必须坚持下列（ ）原则。</w:t>
      </w:r>
    </w:p>
    <w:p w14:paraId="5E852528">
      <w:r>
        <w:t>A、中央统一领导</w:t>
      </w:r>
    </w:p>
    <w:p w14:paraId="52FB2D12">
      <w:r>
        <w:t>B、公开工作与秘密工作相结合</w:t>
      </w:r>
    </w:p>
    <w:p w14:paraId="02F3E151">
      <w:r>
        <w:t>C、专门工作与群众路线相结合</w:t>
      </w:r>
    </w:p>
    <w:p w14:paraId="052E3DD5">
      <w:r>
        <w:t>D、积极防御 、依法惩治</w:t>
      </w:r>
    </w:p>
    <w:p w14:paraId="1700938E">
      <w:r>
        <w:t>正确答案：ABCD</w:t>
      </w:r>
    </w:p>
    <w:p w14:paraId="446C2FF0"/>
    <w:p w14:paraId="42C4D332">
      <w:r>
        <w:t>612. 国家安全机关是反间谍工作的主管机关。公安、保密行政管理等其他有关部门和军队有关部门按照职责分工，（ ）依法做好有关工作。</w:t>
      </w:r>
    </w:p>
    <w:p w14:paraId="478606CB">
      <w:r>
        <w:t>A、各司其职</w:t>
      </w:r>
    </w:p>
    <w:p w14:paraId="5F1E4F5A">
      <w:r>
        <w:t>B、密切配合</w:t>
      </w:r>
    </w:p>
    <w:p w14:paraId="52D4D3F3">
      <w:r>
        <w:t>C、竭力配合</w:t>
      </w:r>
    </w:p>
    <w:p w14:paraId="17F33A59">
      <w:r>
        <w:t>D、加强协调</w:t>
      </w:r>
    </w:p>
    <w:p w14:paraId="30781B29">
      <w:r>
        <w:t>正确答案：BD</w:t>
      </w:r>
    </w:p>
    <w:p w14:paraId="16765075"/>
    <w:p w14:paraId="4CD429E0">
      <w:r>
        <w:t>613. （ ）有防范、制止间谍行为，维护国家安全的义务。</w:t>
      </w:r>
    </w:p>
    <w:p w14:paraId="20FE895B">
      <w:r>
        <w:t>A、一切国家机关</w:t>
      </w:r>
    </w:p>
    <w:p w14:paraId="3B0FDB7D">
      <w:r>
        <w:t>B、武装力量</w:t>
      </w:r>
    </w:p>
    <w:p w14:paraId="158B12D4">
      <w:r>
        <w:t>C、各政党和各社会团体</w:t>
      </w:r>
    </w:p>
    <w:p w14:paraId="4927575D">
      <w:r>
        <w:t>D、各企业事业组织</w:t>
      </w:r>
    </w:p>
    <w:p w14:paraId="1CD29DBF">
      <w:r>
        <w:t>正确答案：ABCD</w:t>
      </w:r>
    </w:p>
    <w:p w14:paraId="21C3C436"/>
    <w:p w14:paraId="2C667410">
      <w:r>
        <w:t>614. 国家安全机关在反间谍工作中依法行使（ ），以及法律规定的其他职权。</w:t>
      </w:r>
    </w:p>
    <w:p w14:paraId="085E07C6">
      <w:r>
        <w:t>A、侦查</w:t>
      </w:r>
    </w:p>
    <w:p w14:paraId="5644855F">
      <w:r>
        <w:t>B、拘留</w:t>
      </w:r>
    </w:p>
    <w:p w14:paraId="25F82026">
      <w:r>
        <w:t>C、预审</w:t>
      </w:r>
    </w:p>
    <w:p w14:paraId="653CAEE7">
      <w:r>
        <w:t>D、执行逮捕</w:t>
      </w:r>
    </w:p>
    <w:p w14:paraId="564EC576">
      <w:r>
        <w:t>正确答案：ABCD</w:t>
      </w:r>
    </w:p>
    <w:p w14:paraId="2754BE84"/>
    <w:p w14:paraId="387CF854">
      <w:r>
        <w:t>615. 国家安全机关的工作人员依法执行任务时，依照规定出示相应证件，有权查验（ ）身份证明，向有关组织和人员调查、询问有关情况。</w:t>
      </w:r>
    </w:p>
    <w:p w14:paraId="606DE91B">
      <w:r>
        <w:t>A、中国公民</w:t>
      </w:r>
    </w:p>
    <w:p w14:paraId="7B219EE2">
      <w:r>
        <w:t>B、外国人</w:t>
      </w:r>
    </w:p>
    <w:p w14:paraId="301215A4">
      <w:r>
        <w:t>C、无国籍人</w:t>
      </w:r>
    </w:p>
    <w:p w14:paraId="5909B37A">
      <w:r>
        <w:t>D、港澳台居民</w:t>
      </w:r>
    </w:p>
    <w:p w14:paraId="7A5E745F">
      <w:r>
        <w:t>正确答案：ABCD</w:t>
      </w:r>
    </w:p>
    <w:p w14:paraId="2A3A8D4B"/>
    <w:p w14:paraId="2E7C5EFD">
      <w:r>
        <w:t>616. 《反间谍法》大大强化了对人权的保障，对公民权益的保护，具体体现在下列（ ）条款之中。</w:t>
      </w:r>
    </w:p>
    <w:p w14:paraId="3A904752">
      <w:r>
        <w:t>A、任何个人和组织对国家安全机关及其工作人员超越职权、滥用职权和其他违法行为，都有权向上级国家安全机关或者有关部门检举、控告。</w:t>
      </w:r>
    </w:p>
    <w:p w14:paraId="3AAA13DA">
      <w:r>
        <w:t>B、国家安全机关及其工作人员依法履行反间谍工作职责获取的组织和个人 的信息、材料，只能用于反间谍工作。对属于国家秘密、商业秘密和个人隐私的， 应当保密。</w:t>
      </w:r>
    </w:p>
    <w:p w14:paraId="3A3CBCBC">
      <w:r>
        <w:t>C、因协助反间谍工作，本人或者其近亲属的人身安全面临危险的，可以向国家安全机关请求予以保护，国家安全机关应当会同有关部门依法采取保护措施。</w:t>
      </w:r>
    </w:p>
    <w:p w14:paraId="4EA8D355">
      <w:r>
        <w:t>D、因反间谍工作需要依法使用有关工具、场地、建筑物的，任务完成后应及时归还或者恢复原状，依照规定支付相应费用，造成损失的，应当补偿。</w:t>
      </w:r>
    </w:p>
    <w:p w14:paraId="0A6FBD12">
      <w:r>
        <w:t>正确答案：ABCD</w:t>
      </w:r>
    </w:p>
    <w:p w14:paraId="401E97F2"/>
    <w:p w14:paraId="4D3EB8BA">
      <w:r>
        <w:t>617. 下列属于公民、组织履行《反间谍法》规定的法定义务是（ ）。</w:t>
      </w:r>
    </w:p>
    <w:p w14:paraId="6888BB88">
      <w:r>
        <w:t>A、支持、协助反间谍工作</w:t>
      </w:r>
    </w:p>
    <w:p w14:paraId="7F90C8BD">
      <w:r>
        <w:t>B、配合反间谍工作</w:t>
      </w:r>
    </w:p>
    <w:p w14:paraId="740515C4">
      <w:r>
        <w:t>C、依法及时报告发现的间谍行为</w:t>
      </w:r>
    </w:p>
    <w:p w14:paraId="3464A0E6">
      <w:r>
        <w:t>D、保守有关反间谍工作的国家秘密</w:t>
      </w:r>
    </w:p>
    <w:p w14:paraId="6881E15A">
      <w:r>
        <w:t>正确答案：ABCD</w:t>
      </w:r>
    </w:p>
    <w:p w14:paraId="2C7505C3"/>
    <w:p w14:paraId="3E5A8EDB">
      <w:r>
        <w:t>618. 国家安全机关因反间谍工作需要，按照国家有关规定，可以（ ）机关、团体、企业事业组织和个人的交通工具、通信工具、场地和建筑物。</w:t>
      </w:r>
    </w:p>
    <w:p w14:paraId="010D7E79">
      <w:r>
        <w:t>A、优先使用</w:t>
      </w:r>
    </w:p>
    <w:p w14:paraId="72C0D17D">
      <w:r>
        <w:t>B、强制征用</w:t>
      </w:r>
    </w:p>
    <w:p w14:paraId="78B15CFD">
      <w:r>
        <w:t>C、无偿使用</w:t>
      </w:r>
    </w:p>
    <w:p w14:paraId="7A339282">
      <w:r>
        <w:t>D、依法征用</w:t>
      </w:r>
    </w:p>
    <w:p w14:paraId="5B405AFB">
      <w:r>
        <w:t>正确答案：AD</w:t>
      </w:r>
    </w:p>
    <w:p w14:paraId="05CE9724"/>
    <w:p w14:paraId="7E138944">
      <w:r>
        <w:t>619. 国家安全机关因反间谍工作需要，按照国家有关规定，可以优先使用或者依法征用机关、团体、企业事业组织和个人的（ ）。</w:t>
      </w:r>
    </w:p>
    <w:p w14:paraId="4F48669B">
      <w:r>
        <w:t>A、交通工具</w:t>
      </w:r>
    </w:p>
    <w:p w14:paraId="27024F72">
      <w:r>
        <w:t>B、通信工具</w:t>
      </w:r>
    </w:p>
    <w:p w14:paraId="73062540">
      <w:r>
        <w:t>C、场地</w:t>
      </w:r>
    </w:p>
    <w:p w14:paraId="7147CB72">
      <w:r>
        <w:t>D、建筑物</w:t>
      </w:r>
    </w:p>
    <w:p w14:paraId="45F7D1F4">
      <w:r>
        <w:t>正确答案：ABCD</w:t>
      </w:r>
    </w:p>
    <w:p w14:paraId="1E08E876"/>
    <w:p w14:paraId="39202912">
      <w:r>
        <w:t>620. 国家安全机关因反间谍工作需要，按照国家有关规定，可以优先使用或者依法征用交通工具、通信工具、场地和建筑物，必要时，可以设置相关工作场所和设备、设施，在任务完成后应当（    ），并依照规定支付相应费用；造成损失的，应当补偿。</w:t>
      </w:r>
    </w:p>
    <w:p w14:paraId="14E87C10">
      <w:r>
        <w:t>A、及时归还</w:t>
      </w:r>
    </w:p>
    <w:p w14:paraId="29B349EE">
      <w:r>
        <w:t>B、及时销毁</w:t>
      </w:r>
    </w:p>
    <w:p w14:paraId="4758BE24">
      <w:r>
        <w:t>C、恢复原状</w:t>
      </w:r>
    </w:p>
    <w:p w14:paraId="679A94D0">
      <w:r>
        <w:t>D、重新装修</w:t>
      </w:r>
    </w:p>
    <w:p w14:paraId="5CE025F5">
      <w:r>
        <w:t>正确答案：AC</w:t>
      </w:r>
    </w:p>
    <w:p w14:paraId="5DC1C847"/>
    <w:p w14:paraId="5EC2FFDB">
      <w:r>
        <w:t>621. 国家安全机关因反间谍工作需要，依照反间谍法的规定，在查验中发现存在危害国家安全情形的，国家安全机关应当责令其整改；在（ ）的情形下， 可以予以查封、扣押。</w:t>
      </w:r>
    </w:p>
    <w:p w14:paraId="36510A3B">
      <w:r>
        <w:t>A、拒绝整改</w:t>
      </w:r>
    </w:p>
    <w:p w14:paraId="12374F64">
      <w:r>
        <w:t>B、配合整改</w:t>
      </w:r>
    </w:p>
    <w:p w14:paraId="0910A53D">
      <w:r>
        <w:t>C、整改后仍不符合要求</w:t>
      </w:r>
    </w:p>
    <w:p w14:paraId="025D4223">
      <w:r>
        <w:t>D、整改后符合要求</w:t>
      </w:r>
    </w:p>
    <w:p w14:paraId="4E7607F3">
      <w:r>
        <w:t>正确答案：AC</w:t>
      </w:r>
    </w:p>
    <w:p w14:paraId="4B5E624B"/>
    <w:p w14:paraId="02F70D32">
      <w:r>
        <w:t>622. 国家安全机关对查验中发现的存在危害国家安全情形的电子通信工具、器材等设备、设施，应当首先责令其整改；对拒绝整改或者整改后仍不符合要求的，可以予以（ ）。</w:t>
      </w:r>
    </w:p>
    <w:p w14:paraId="5892B954">
      <w:r>
        <w:t>A、查封</w:t>
      </w:r>
    </w:p>
    <w:p w14:paraId="14FE40F9">
      <w:r>
        <w:t>B、扣押</w:t>
      </w:r>
    </w:p>
    <w:p w14:paraId="188675A0">
      <w:r>
        <w:t>C、冻结</w:t>
      </w:r>
    </w:p>
    <w:p w14:paraId="1A67C5C9">
      <w:r>
        <w:t>D、销毁</w:t>
      </w:r>
    </w:p>
    <w:p w14:paraId="60DCBD2F">
      <w:r>
        <w:t>正确答案：AB</w:t>
      </w:r>
    </w:p>
    <w:p w14:paraId="360D8CD7"/>
    <w:p w14:paraId="00D7011D">
      <w:r>
        <w:t>623. 国家安全机关因反间谍工作需要，根据国家有关规定，可以提请（ ） 等检查机关对有关人员和资料、器材免检。有关检查机关应当予以协助。</w:t>
      </w:r>
    </w:p>
    <w:p w14:paraId="24280B91">
      <w:r>
        <w:t>A、公安</w:t>
      </w:r>
    </w:p>
    <w:p w14:paraId="2DB700DE">
      <w:r>
        <w:t>B、海关</w:t>
      </w:r>
    </w:p>
    <w:p w14:paraId="349F51EC">
      <w:r>
        <w:t>C、海事</w:t>
      </w:r>
    </w:p>
    <w:p w14:paraId="18B2BD43">
      <w:r>
        <w:t>D、边防</w:t>
      </w:r>
    </w:p>
    <w:p w14:paraId="6E9B2B8C">
      <w:r>
        <w:t>正确答案：BD</w:t>
      </w:r>
    </w:p>
    <w:p w14:paraId="3DA3E5CD"/>
    <w:p w14:paraId="18F52BEC">
      <w:r>
        <w:t>624. 国家安全机关因反间谍工作需要，根据国家有关规定，可以提请海关、边防等检查机关对有关（ ）免检。有关检查机关应当予以协助。</w:t>
      </w:r>
    </w:p>
    <w:p w14:paraId="729A814E">
      <w:r>
        <w:t>A、人员</w:t>
      </w:r>
    </w:p>
    <w:p w14:paraId="2678AD86">
      <w:r>
        <w:t>B、资料</w:t>
      </w:r>
    </w:p>
    <w:p w14:paraId="4A8E3F42">
      <w:r>
        <w:t>C、器材</w:t>
      </w:r>
    </w:p>
    <w:p w14:paraId="48D0D519">
      <w:r>
        <w:t>D、交通工具</w:t>
      </w:r>
    </w:p>
    <w:p w14:paraId="5842D661">
      <w:r>
        <w:t>正确答案：ABC</w:t>
      </w:r>
    </w:p>
    <w:p w14:paraId="52390573"/>
    <w:p w14:paraId="1326F8FC">
      <w:r>
        <w:t>625. 国家安全机关对下列用于间谍行为的工具和其他财物，以及用于资助间谍行为的资金、场所、物资，经过设区的市级以上国家安全机关负责人批准，可以依法（ ）。</w:t>
      </w:r>
    </w:p>
    <w:p w14:paraId="07FF48D7">
      <w:r>
        <w:t>A、查封</w:t>
      </w:r>
    </w:p>
    <w:p w14:paraId="6430682B">
      <w:r>
        <w:t>B、扣押</w:t>
      </w:r>
    </w:p>
    <w:p w14:paraId="2F1B4485">
      <w:r>
        <w:t>C、冻结</w:t>
      </w:r>
    </w:p>
    <w:p w14:paraId="66B83682">
      <w:r>
        <w:t>D、没收</w:t>
      </w:r>
    </w:p>
    <w:p w14:paraId="5F694E8C">
      <w:r>
        <w:t>正确答案：ABC</w:t>
      </w:r>
    </w:p>
    <w:p w14:paraId="6C2D1725"/>
    <w:p w14:paraId="43159589">
      <w:r>
        <w:t>626. 国家安全机关对下列（ ），经有权的国家安全机关负责人批准，可以依法查封、扣押、冻结。</w:t>
      </w:r>
    </w:p>
    <w:p w14:paraId="0FC28F45">
      <w:r>
        <w:t>A、用于间谍行为的工具和其他财物</w:t>
      </w:r>
    </w:p>
    <w:p w14:paraId="58EC6FE3">
      <w:r>
        <w:t>B、用于资助间谍行为的资金</w:t>
      </w:r>
    </w:p>
    <w:p w14:paraId="23725377">
      <w:r>
        <w:t>C、用于资助间谍行为的场所</w:t>
      </w:r>
    </w:p>
    <w:p w14:paraId="1B351DE3">
      <w:r>
        <w:t>D、用于资助间谍行为的物资</w:t>
      </w:r>
    </w:p>
    <w:p w14:paraId="07E4A7FA">
      <w:r>
        <w:t>正确答案：ABCD</w:t>
      </w:r>
    </w:p>
    <w:p w14:paraId="157702DF"/>
    <w:p w14:paraId="73D90B37">
      <w:r>
        <w:t>627. 国家安全机关根据反间谍工作需要，可以会同有关部门制定反间谍技术防范标准，指导有关部门落实反间谍技术防范措施，对存在隐患的部门，经过严格的批准手续，可以进行反间谍技术防范（ ）。</w:t>
      </w:r>
    </w:p>
    <w:p w14:paraId="4637C23F">
      <w:r>
        <w:t>A、查验</w:t>
      </w:r>
    </w:p>
    <w:p w14:paraId="4A8FF390">
      <w:r>
        <w:t>B、核查</w:t>
      </w:r>
    </w:p>
    <w:p w14:paraId="27CC718E">
      <w:r>
        <w:t>C、检查</w:t>
      </w:r>
    </w:p>
    <w:p w14:paraId="17505CDD">
      <w:r>
        <w:t>D、检测</w:t>
      </w:r>
    </w:p>
    <w:p w14:paraId="63DFA068">
      <w:r>
        <w:t>正确答案：CD</w:t>
      </w:r>
    </w:p>
    <w:p w14:paraId="6BEBEF15"/>
    <w:p w14:paraId="17609FB5">
      <w:r>
        <w:t>628. 在境外受胁迫或者受诱骗参加（ ）组织，从事危害中华人民共和国国家安全的活动，及时向中华人民共和国驻外机构如实说明情况，或者入境后直接或者通过所在单位及时向国家安全机关、公安机关如实说明情况，并有悔改表现的， 可以不予追究。</w:t>
      </w:r>
    </w:p>
    <w:p w14:paraId="4B519240">
      <w:r>
        <w:t>A、间谍</w:t>
      </w:r>
    </w:p>
    <w:p w14:paraId="1B391A38">
      <w:r>
        <w:t>B、敌对</w:t>
      </w:r>
    </w:p>
    <w:p w14:paraId="7952EECF">
      <w:r>
        <w:t>C、政治</w:t>
      </w:r>
    </w:p>
    <w:p w14:paraId="4AA96493">
      <w:r>
        <w:t>D、恐怖</w:t>
      </w:r>
    </w:p>
    <w:p w14:paraId="3B471355">
      <w:r>
        <w:t>正确答案：AB</w:t>
      </w:r>
    </w:p>
    <w:p w14:paraId="058ECD64"/>
    <w:p w14:paraId="348D714E">
      <w:r>
        <w:t>629. 在境外受胁迫或者受诱骗参加敌对组织、间谍组织，从事危害中华人民共和国国家安全的活动，在（ ）情形下，可以不予追究。</w:t>
      </w:r>
    </w:p>
    <w:p w14:paraId="0C64ED53">
      <w:r>
        <w:t>A、及时向中华人民共和国驻外机构如实说明情况，并有悔改表现的；</w:t>
      </w:r>
    </w:p>
    <w:p w14:paraId="67CC2905">
      <w:r>
        <w:t>B、入境后直接向国家安全机关如实说明情况，并有悔改表现的</w:t>
      </w:r>
    </w:p>
    <w:p w14:paraId="637E3688">
      <w:r>
        <w:t>C、入境后通过所在单位及时向国家安全机关、公安机关如实说明情况，并有悔改表现的</w:t>
      </w:r>
    </w:p>
    <w:p w14:paraId="196D13DF">
      <w:r>
        <w:t>D、入境后直接向公安机关如实说明情况的</w:t>
      </w:r>
    </w:p>
    <w:p w14:paraId="08F4AA13">
      <w:r>
        <w:t>正确答案：ABC</w:t>
      </w:r>
    </w:p>
    <w:p w14:paraId="7FC0B674"/>
    <w:p w14:paraId="091EEB41">
      <w:r>
        <w:t>630. 国家安全机关对下列（ ）违法行为人，可以处十五日以下行政拘留。</w:t>
      </w:r>
    </w:p>
    <w:p w14:paraId="76D22951">
      <w:r>
        <w:t>A、故意阻碍国家安全机关依法执行任务，未使用暴力、威胁方法，情节较轻的</w:t>
      </w:r>
    </w:p>
    <w:p w14:paraId="690ACF6A">
      <w:r>
        <w:t>B、明知他人有间谍犯罪行为，在国家安全机关向其调查有关情况、收集有关证据时，拒绝提供，不构成犯罪的</w:t>
      </w:r>
    </w:p>
    <w:p w14:paraId="28C08D2B">
      <w:r>
        <w:t>C、泄露有关反间谍工作的国家秘密的，不构成犯罪的</w:t>
      </w:r>
    </w:p>
    <w:p w14:paraId="0AFCA228">
      <w:r>
        <w:t>D、非法持有属于国家秘密的文件、资料和其他物品，不构成犯罪的</w:t>
      </w:r>
    </w:p>
    <w:p w14:paraId="6C0E1485">
      <w:r>
        <w:t>正确答案：ABCD</w:t>
      </w:r>
    </w:p>
    <w:p w14:paraId="49FACC0A"/>
    <w:p w14:paraId="3CB360FB">
      <w:r>
        <w:t>631. 明知他人有间谍犯罪行为，在国家安全机关向其（  ）时，拒绝提供的，由其所在单位或者上级主管部门予以处分，或者由国家安全机关处十五日以下行政拘留；构成犯罪的，依法追究刑事责任。</w:t>
      </w:r>
    </w:p>
    <w:p w14:paraId="08E874F4">
      <w:r>
        <w:t>A、调查有关情况</w:t>
      </w:r>
    </w:p>
    <w:p w14:paraId="58C31C91">
      <w:r>
        <w:t>B、要求提供便利条件</w:t>
      </w:r>
    </w:p>
    <w:p w14:paraId="28215E3D">
      <w:r>
        <w:t>C、收集有关证据</w:t>
      </w:r>
    </w:p>
    <w:p w14:paraId="0D27E340">
      <w:r>
        <w:t>D、要求提供其他协助</w:t>
      </w:r>
    </w:p>
    <w:p w14:paraId="5FC8EDA1">
      <w:r>
        <w:t>正确答案：AC</w:t>
      </w:r>
    </w:p>
    <w:p w14:paraId="4B814084"/>
    <w:p w14:paraId="75436A0E">
      <w:r>
        <w:t>632. 明知他人有间谍犯罪行为，在国家安全机关向其调查有关情况、收集有关证据时，拒绝提供的，违法行为人可能会受到下列（ ）惩处。</w:t>
      </w:r>
    </w:p>
    <w:p w14:paraId="2D4C10E3">
      <w:r>
        <w:t>A、构成犯罪的，依法追究刑事责任</w:t>
      </w:r>
    </w:p>
    <w:p w14:paraId="0A3F40BD">
      <w:r>
        <w:t>B、不构成犯罪的，可以由其所在单位或者上级主管部门予以处分</w:t>
      </w:r>
    </w:p>
    <w:p w14:paraId="6C893064">
      <w:r>
        <w:t>C、不构成犯罪的，可以由国家安全机关处十五日以下行政拘留</w:t>
      </w:r>
    </w:p>
    <w:p w14:paraId="0DFB673F">
      <w:r>
        <w:t>D、不构成犯罪的，可以由国家安全机关给予警告</w:t>
      </w:r>
    </w:p>
    <w:p w14:paraId="6ECF30EF">
      <w:r>
        <w:t>正确答案：ABC</w:t>
      </w:r>
    </w:p>
    <w:p w14:paraId="14A8D2CB"/>
    <w:p w14:paraId="6FD378EF">
      <w:r>
        <w:t>633. 下列（ ）妨碍国家安全机关依法执行任务的行为，依法追究刑事责任。</w:t>
      </w:r>
    </w:p>
    <w:p w14:paraId="19DE0140">
      <w:r>
        <w:t>A、以暴力、威胁方法阻碍国家安全机关依法执行任务的</w:t>
      </w:r>
    </w:p>
    <w:p w14:paraId="63F41BF4">
      <w:r>
        <w:t>B、故意阻碍国家安全机关依法执行任务的，未使用暴力、威胁方法的</w:t>
      </w:r>
    </w:p>
    <w:p w14:paraId="1AF0B342">
      <w:r>
        <w:t>C、故意阻碍国家安全机关依法执行任务的，未使用暴力、威胁方法，造成严重后果的</w:t>
      </w:r>
    </w:p>
    <w:p w14:paraId="4232A46C">
      <w:r>
        <w:t>D、故意阻碍国家安全机关依法执行任务的，未使用暴力、威胁方法，情节轻微的</w:t>
      </w:r>
    </w:p>
    <w:p w14:paraId="7540A101">
      <w:r>
        <w:t>正确答案：AC</w:t>
      </w:r>
    </w:p>
    <w:p w14:paraId="7250FB64"/>
    <w:p w14:paraId="5A4DDFC2">
      <w:r>
        <w:t>634. 妨碍国家安全机关依法执行任务的违法行为人，区别不同情形，会受到下列（ ）惩处。</w:t>
      </w:r>
    </w:p>
    <w:p w14:paraId="3AF2CDDD">
      <w:r>
        <w:t>A、以暴力、威胁方法阻碍国家安全机关依法执行任务的，依法追究刑事责任</w:t>
      </w:r>
    </w:p>
    <w:p w14:paraId="0AA4D60B">
      <w:r>
        <w:t>B、故意阻碍国家安全机关依法执行任务，未使用暴力、威胁方法，由国家安全机关处十五日以下行政拘留</w:t>
      </w:r>
    </w:p>
    <w:p w14:paraId="48B1ACFE">
      <w:r>
        <w:t>C、故意阻碍国家安全机关依法执行任务，未使用暴力、威胁方法，造成严重后果的，依法追究刑事责任</w:t>
      </w:r>
    </w:p>
    <w:p w14:paraId="607A4623">
      <w:r>
        <w:t>D、故意阻碍国家安全机关依法执行任务，未使用暴力、威胁方法，情节较轻的，由国家安全机关处十五日以下行政拘留</w:t>
      </w:r>
    </w:p>
    <w:p w14:paraId="6331686B">
      <w:r>
        <w:t>正确答案：ACD</w:t>
      </w:r>
    </w:p>
    <w:p w14:paraId="53D3EFB8"/>
    <w:p w14:paraId="06952A87">
      <w:r>
        <w:t>635. 泄露有关反间谍工作的国家秘密的违法行为人，会受到下列（ ）惩处。</w:t>
      </w:r>
    </w:p>
    <w:p w14:paraId="4B700EC2">
      <w:r>
        <w:t>A、不构成犯罪的，予以警告</w:t>
      </w:r>
    </w:p>
    <w:p w14:paraId="2F6D678F">
      <w:r>
        <w:t>B、不构成犯罪的，予以罚款</w:t>
      </w:r>
    </w:p>
    <w:p w14:paraId="6C3E642A">
      <w:r>
        <w:t>C、不构成犯罪的，由国家安全机关处十五日以下行政拘留</w:t>
      </w:r>
    </w:p>
    <w:p w14:paraId="7DCC41EE">
      <w:r>
        <w:t>D、构成犯罪的，依法追究刑事责任</w:t>
      </w:r>
    </w:p>
    <w:p w14:paraId="4B423DCD">
      <w:r>
        <w:t>正确答案：CD</w:t>
      </w:r>
    </w:p>
    <w:p w14:paraId="61161BB1"/>
    <w:p w14:paraId="45194133">
      <w:r>
        <w:t>636. 非法持有属于国家秘密的文件、资料和其他物品，尚不构成犯罪的违法行为人，由国家安全机关（ ）。</w:t>
      </w:r>
    </w:p>
    <w:p w14:paraId="027033C3">
      <w:r>
        <w:t>A、予以警告</w:t>
      </w:r>
    </w:p>
    <w:p w14:paraId="5F9B81A8">
      <w:r>
        <w:t>B、处以罚款</w:t>
      </w:r>
    </w:p>
    <w:p w14:paraId="72518118">
      <w:r>
        <w:t>C、处以十五日以下行政拘留</w:t>
      </w:r>
    </w:p>
    <w:p w14:paraId="0009635E">
      <w:r>
        <w:t>D、扣押</w:t>
      </w:r>
    </w:p>
    <w:p w14:paraId="5B72C812">
      <w:r>
        <w:t>正确答案：AC</w:t>
      </w:r>
    </w:p>
    <w:p w14:paraId="630BCA51"/>
    <w:p w14:paraId="12F91F33">
      <w:r>
        <w:t>637. 依照《反间谍法》的规定，对（ ）予以奖励。</w:t>
      </w:r>
    </w:p>
    <w:p w14:paraId="4F303F9D">
      <w:r>
        <w:t>A、支持、协助反间谍工作的组织和个人</w:t>
      </w:r>
    </w:p>
    <w:p w14:paraId="7AB2DDEF">
      <w:r>
        <w:t>B、实施间谍行为，但有重大立功表现的</w:t>
      </w:r>
    </w:p>
    <w:p w14:paraId="5DFECD6D">
      <w:r>
        <w:t>C、支持反间谍工作，有重大贡献的组织和个人</w:t>
      </w:r>
    </w:p>
    <w:p w14:paraId="07B8D536">
      <w:r>
        <w:t>D、协助反间谍工作，有重大贡献的组织和个人</w:t>
      </w:r>
    </w:p>
    <w:p w14:paraId="4A6E8B79">
      <w:r>
        <w:t>正确答案：BCD</w:t>
      </w:r>
    </w:p>
    <w:p w14:paraId="34851C9E"/>
    <w:p w14:paraId="5F4F4D96">
      <w:r>
        <w:t>638. 国家安全机关工作人员的下列（ ）行为，构成犯罪的，依法追究刑事责任。</w:t>
      </w:r>
    </w:p>
    <w:p w14:paraId="17B23869">
      <w:r>
        <w:t>A、滥用职权</w:t>
      </w:r>
    </w:p>
    <w:p w14:paraId="3330F8BF">
      <w:r>
        <w:t>B、玩忽职守、徇私舞弊</w:t>
      </w:r>
    </w:p>
    <w:p w14:paraId="76630975">
      <w:r>
        <w:t>C、非法拘禁、刑讯逼供、暴力取证</w:t>
      </w:r>
    </w:p>
    <w:p w14:paraId="09CD2840">
      <w:r>
        <w:t>D、违反规定泄露国家秘密、商业秘密和个人隐私</w:t>
      </w:r>
    </w:p>
    <w:p w14:paraId="6324CE6F">
      <w:r>
        <w:t>正确答案：ABCD</w:t>
      </w:r>
    </w:p>
    <w:p w14:paraId="375F4123"/>
    <w:p w14:paraId="32AE3EA7">
      <w:r>
        <w:t>639. 下列（ ）间谍行为，构成犯罪的，依法追究刑事责任。</w:t>
      </w:r>
    </w:p>
    <w:p w14:paraId="0FF2538E">
      <w:r>
        <w:t>A、境外机构、组织、个人实施的间谍行为</w:t>
      </w:r>
    </w:p>
    <w:p w14:paraId="275A17A2">
      <w:r>
        <w:t>B、境外机构、组织、个人指使、资助他人实施的间谍行为</w:t>
      </w:r>
    </w:p>
    <w:p w14:paraId="7905183D">
      <w:r>
        <w:t>C、境内机构、组织、个人与境外机构、组织、个人相勾结实施的间谍行为</w:t>
      </w:r>
    </w:p>
    <w:p w14:paraId="005823ED">
      <w:r>
        <w:t>D、境内机构、组织、个人与境外机构、组织、个人相勾结实施的窃取国家秘密的行为</w:t>
      </w:r>
    </w:p>
    <w:p w14:paraId="55A68D6A">
      <w:r>
        <w:t>正确答案：ABCD</w:t>
      </w:r>
    </w:p>
    <w:p w14:paraId="6885FF03"/>
    <w:p w14:paraId="6B188B6A">
      <w:r>
        <w:t>640. 下列（ ）行为，构成犯罪的，依法追究刑事责任。</w:t>
      </w:r>
    </w:p>
    <w:p w14:paraId="26B2F27D">
      <w:r>
        <w:t>A、以暴力、威胁方法阻碍国家安全机关依法执行任务的</w:t>
      </w:r>
    </w:p>
    <w:p w14:paraId="5B01E212">
      <w:r>
        <w:t>B、故意阻碍国家安全机关依法执行任务，未使用暴力、威胁方法，造成严重后果的</w:t>
      </w:r>
    </w:p>
    <w:p w14:paraId="2E361740">
      <w:r>
        <w:t>C、泄露有关反间谍工作的国家秘密</w:t>
      </w:r>
    </w:p>
    <w:p w14:paraId="606CE43D">
      <w:r>
        <w:t>D、非法持有属于国家秘密的文件、资料和其他物品</w:t>
      </w:r>
    </w:p>
    <w:p w14:paraId="57EBE9ED">
      <w:r>
        <w:t>正确答案：ABCD</w:t>
      </w:r>
    </w:p>
    <w:p w14:paraId="70295C46"/>
    <w:p w14:paraId="3EFFA668">
      <w:r>
        <w:t>641. 国家安全机关对依照《反间谍法》查封、扣押、冻结的财物，应当妥善保管，按照不同情形分别作出下列（ ）处理。</w:t>
      </w:r>
    </w:p>
    <w:p w14:paraId="0F61D627">
      <w:r>
        <w:t>A、涉嫌犯罪的，依照刑事诉讼法的规定处理</w:t>
      </w:r>
    </w:p>
    <w:p w14:paraId="613237F4">
      <w:r>
        <w:t>B、尚不构成犯罪，有违法事实的，对依法应当没收的予以没收，依法应当销毁的予以销毁</w:t>
      </w:r>
    </w:p>
    <w:p w14:paraId="50E7FAC7">
      <w:r>
        <w:t>C、没有违法事实的，应当解除查封、扣押、冻结，并及时返还相关财物</w:t>
      </w:r>
    </w:p>
    <w:p w14:paraId="7C62B3CD">
      <w:r>
        <w:t>D、与案件无关的，应当解除查封、扣押、冻结，并及时返还相关财物；造成损失的，应当依法赔偿</w:t>
      </w:r>
    </w:p>
    <w:p w14:paraId="46EE32CB">
      <w:r>
        <w:t>正确答案：ABCD</w:t>
      </w:r>
    </w:p>
    <w:p w14:paraId="324B1DE9"/>
    <w:p w14:paraId="57602072">
      <w:r>
        <w:t>642. 国家安全机关有权没收下列（ ）财物。</w:t>
      </w:r>
    </w:p>
    <w:p w14:paraId="61500BFC">
      <w:r>
        <w:t>A、违法行为人非法持有的属于国家秘密的文件、资料和其他物品</w:t>
      </w:r>
    </w:p>
    <w:p w14:paraId="74FF946E">
      <w:r>
        <w:t>B、违法行为人非法持有、使用的专用间谍器材</w:t>
      </w:r>
    </w:p>
    <w:p w14:paraId="566A9847">
      <w:r>
        <w:t>C、尚不构成犯罪，有违法事实的，已被查封、扣押、冻结的用于间谍行为的工具和其他财物</w:t>
      </w:r>
    </w:p>
    <w:p w14:paraId="01E7C224">
      <w:r>
        <w:t>D、尚不构成犯罪，有违法事实的，已被查封、扣押、冻结的用于资助间谍行为的资金、场所、物资</w:t>
      </w:r>
    </w:p>
    <w:p w14:paraId="346534C1">
      <w:r>
        <w:t>正确答案：ABCD</w:t>
      </w:r>
    </w:p>
    <w:p w14:paraId="40D80C69"/>
    <w:p w14:paraId="29418DFE">
      <w:r>
        <w:t>643. 间谍组织及其代理人以外的其他境外机构、组织、个人的下列（ ）活动，属于间谍行为。</w:t>
      </w:r>
    </w:p>
    <w:p w14:paraId="657213AA">
      <w:r>
        <w:t>A、其实施窃取、刺探、收买或者非法提供国家秘密或者情报的</w:t>
      </w:r>
    </w:p>
    <w:p w14:paraId="2CC218DA">
      <w:r>
        <w:t>B、其指使、资助他人实施的窃取、刺探、收买或者非法提供国家秘密或者情报的</w:t>
      </w:r>
    </w:p>
    <w:p w14:paraId="11D16EFD">
      <w:r>
        <w:t>C、境内机构、组织、个人与其相勾结实施的窃取、刺探、收买或者非法提供国家秘密或者情报的</w:t>
      </w:r>
    </w:p>
    <w:p w14:paraId="63994D12">
      <w:r>
        <w:t>D、其策动、引诱、收买国家工作人员叛变的</w:t>
      </w:r>
    </w:p>
    <w:p w14:paraId="3EFF0D5E">
      <w:r>
        <w:t>正确答案：ABCD</w:t>
      </w:r>
    </w:p>
    <w:p w14:paraId="64E4CA5C"/>
    <w:p w14:paraId="3F87CB31">
      <w:r>
        <w:t>644. 《反间谍法》所称的间谍行为，包括（ ）。</w:t>
      </w:r>
    </w:p>
    <w:p w14:paraId="4E64CBFB">
      <w:r>
        <w:t>A、间谍组织及其代理人实施或者指使、资助他人实施，或者境内外机构、组织、个人与其相勾结实施的危害中华人民共和国国家安全的活动；</w:t>
      </w:r>
    </w:p>
    <w:p w14:paraId="12E81632">
      <w:r>
        <w:t>B、参加间谍组织或者接受间谍组织及其代理人的任务的；</w:t>
      </w:r>
    </w:p>
    <w:p w14:paraId="7BAF30F4">
      <w:r>
        <w:t>C、间谍组织及其代理人以外的其他境外机构、组织、个人实施的窃取、刺探、收买或者非法提供国家秘密或者情报</w:t>
      </w:r>
    </w:p>
    <w:p w14:paraId="7BD9F3C6">
      <w:r>
        <w:t>D、为敌人指示攻击目标或进行其他间谍活动的。</w:t>
      </w:r>
    </w:p>
    <w:p w14:paraId="22697366">
      <w:r>
        <w:t>正确答案：ABCD</w:t>
      </w:r>
    </w:p>
    <w:p w14:paraId="51D06B4E"/>
    <w:p w14:paraId="66678A46">
      <w:r>
        <w:t>645. 精确制导武器的发展趋势包括___等。</w:t>
      </w:r>
    </w:p>
    <w:p w14:paraId="1FDDCB0F">
      <w:r>
        <w:t>A、远程化</w:t>
      </w:r>
    </w:p>
    <w:p w14:paraId="664786F7">
      <w:r>
        <w:t>B、高成本</w:t>
      </w:r>
    </w:p>
    <w:p w14:paraId="15A74560">
      <w:r>
        <w:t>C、系列化</w:t>
      </w:r>
    </w:p>
    <w:p w14:paraId="4FC2994B">
      <w:r>
        <w:t>D、智能化</w:t>
      </w:r>
    </w:p>
    <w:p w14:paraId="4553E078">
      <w:r>
        <w:t>正确答案：ACD</w:t>
      </w:r>
    </w:p>
    <w:p w14:paraId="0724D8BB"/>
    <w:p w14:paraId="21BC40FD">
      <w:r>
        <w:t>646. 信息化海上作战平台在海湾战争中的运用：___。</w:t>
      </w:r>
    </w:p>
    <w:p w14:paraId="6A0824C9">
      <w:r>
        <w:t>A、反舰作战</w:t>
      </w:r>
    </w:p>
    <w:p w14:paraId="3344DA82">
      <w:r>
        <w:t>B、防空作战</w:t>
      </w:r>
    </w:p>
    <w:p w14:paraId="66A5C728">
      <w:r>
        <w:t>C、反水雷战</w:t>
      </w:r>
    </w:p>
    <w:p w14:paraId="79288280">
      <w:r>
        <w:t>D、两栖佯动</w:t>
      </w:r>
    </w:p>
    <w:p w14:paraId="4162798B">
      <w:r>
        <w:t>正确答案：ABCD</w:t>
      </w:r>
    </w:p>
    <w:p w14:paraId="07A7BE71"/>
    <w:p w14:paraId="23FC8412">
      <w:r>
        <w:t>647. 环境武器主要分为___。</w:t>
      </w:r>
    </w:p>
    <w:p w14:paraId="4AA16474">
      <w:r>
        <w:t>A、声波武器</w:t>
      </w:r>
    </w:p>
    <w:p w14:paraId="4D0C412A">
      <w:r>
        <w:t>B、气象武器</w:t>
      </w:r>
    </w:p>
    <w:p w14:paraId="58157AA1">
      <w:r>
        <w:t>C、地震武器</w:t>
      </w:r>
    </w:p>
    <w:p w14:paraId="5F5952AD">
      <w:r>
        <w:t>D、生态武器</w:t>
      </w:r>
    </w:p>
    <w:p w14:paraId="34304BDE">
      <w:r>
        <w:t>正确答案：BCD</w:t>
      </w:r>
    </w:p>
    <w:p w14:paraId="292AAFDB"/>
    <w:p w14:paraId="3841EF80">
      <w:r>
        <w:t>648. 信息化作战平台主要包括___。</w:t>
      </w:r>
    </w:p>
    <w:p w14:paraId="498C368A">
      <w:r>
        <w:t>A、陆上信息化作战平台</w:t>
      </w:r>
    </w:p>
    <w:p w14:paraId="54972734">
      <w:r>
        <w:t>B、海上（水下）信息化作战平台</w:t>
      </w:r>
    </w:p>
    <w:p w14:paraId="02116A34">
      <w:r>
        <w:t>C、空中信息化作战平台</w:t>
      </w:r>
    </w:p>
    <w:p w14:paraId="2F65623D">
      <w:r>
        <w:t>D、太空信息化作战平台</w:t>
      </w:r>
    </w:p>
    <w:p w14:paraId="6A781075">
      <w:r>
        <w:t>正确答案：ABCD</w:t>
      </w:r>
    </w:p>
    <w:p w14:paraId="569B1FEE"/>
    <w:p w14:paraId="52D9544A">
      <w:r>
        <w:t>649. 潜艇的发展趋势主要包括___。</w:t>
      </w:r>
    </w:p>
    <w:p w14:paraId="2813DFC7">
      <w:r>
        <w:t>A、提高水下机动能力</w:t>
      </w:r>
    </w:p>
    <w:p w14:paraId="74DC462B">
      <w:r>
        <w:t>B、提高水下搜寻目标能力</w:t>
      </w:r>
    </w:p>
    <w:p w14:paraId="2C49828E">
      <w:r>
        <w:t>C、提高水下攻击能力</w:t>
      </w:r>
    </w:p>
    <w:p w14:paraId="64CD4BC2">
      <w:r>
        <w:t>D、提高隐身能力</w:t>
      </w:r>
    </w:p>
    <w:p w14:paraId="46ACF7AD">
      <w:r>
        <w:t>正确答案：ABCD</w:t>
      </w:r>
    </w:p>
    <w:p w14:paraId="0BFBF64C"/>
    <w:p w14:paraId="497BEE6A">
      <w:r>
        <w:t>650. 正处于探索和发展中的新概念武器主要有___等。</w:t>
      </w:r>
    </w:p>
    <w:p w14:paraId="065CE4F2">
      <w:r>
        <w:t>A、定向能武器</w:t>
      </w:r>
    </w:p>
    <w:p w14:paraId="7C371BEB">
      <w:r>
        <w:t>B、动能武器</w:t>
      </w:r>
    </w:p>
    <w:p w14:paraId="33871BD2">
      <w:r>
        <w:t>C、地球物理武器</w:t>
      </w:r>
    </w:p>
    <w:p w14:paraId="22D70D68">
      <w:r>
        <w:t>D、非致命武器</w:t>
      </w:r>
    </w:p>
    <w:p w14:paraId="40C9E692">
      <w:r>
        <w:t>正确答案：ABCD</w:t>
      </w:r>
    </w:p>
    <w:p w14:paraId="7CCCEDC1"/>
    <w:p w14:paraId="3FBB94A3">
      <w:r>
        <w:t>651. 信息化陆上作战平台的主要发展趋势：___。</w:t>
      </w:r>
    </w:p>
    <w:p w14:paraId="2D6E493B">
      <w:r>
        <w:t>A、全面应用先进信息技术</w:t>
      </w:r>
    </w:p>
    <w:p w14:paraId="6284B294">
      <w:r>
        <w:t>B、进一步提高机动性能</w:t>
      </w:r>
    </w:p>
    <w:p w14:paraId="7092EC76">
      <w:r>
        <w:t>C、进一步提高生存能力</w:t>
      </w:r>
    </w:p>
    <w:p w14:paraId="564C1143">
      <w:r>
        <w:t>D、发展系列化、通用化作战平台</w:t>
      </w:r>
    </w:p>
    <w:p w14:paraId="643DA4EB">
      <w:r>
        <w:t>正确答案：ABCD</w:t>
      </w:r>
    </w:p>
    <w:p w14:paraId="16F7EF1D"/>
    <w:p w14:paraId="7D52BD5F">
      <w:r>
        <w:t>652. 精确制导武器装备的发展趋势：___。</w:t>
      </w:r>
    </w:p>
    <w:p w14:paraId="6CC904C2">
      <w:r>
        <w:t>A、采用复合制导提高打击精度</w:t>
      </w:r>
    </w:p>
    <w:p w14:paraId="2AB6BA3D">
      <w:r>
        <w:t>B、远程化</w:t>
      </w:r>
    </w:p>
    <w:p w14:paraId="4068A812">
      <w:r>
        <w:t>C、系列化</w:t>
      </w:r>
    </w:p>
    <w:p w14:paraId="13AB3AAB">
      <w:r>
        <w:t>D、智能化</w:t>
      </w:r>
    </w:p>
    <w:p w14:paraId="18CC120A">
      <w:r>
        <w:t>正确答案：ABCD</w:t>
      </w:r>
    </w:p>
    <w:p w14:paraId="16A35921"/>
    <w:p w14:paraId="7DA78B0A">
      <w:r>
        <w:t>653. 典型信息化空中作战平台有___。</w:t>
      </w:r>
    </w:p>
    <w:p w14:paraId="3C01AC7D">
      <w:r>
        <w:t>A、战斗机</w:t>
      </w:r>
    </w:p>
    <w:p w14:paraId="5EE74A50">
      <w:r>
        <w:t>B、运输机</w:t>
      </w:r>
    </w:p>
    <w:p w14:paraId="2F343C9F">
      <w:r>
        <w:t>C、轰炸机</w:t>
      </w:r>
    </w:p>
    <w:p w14:paraId="6D860840">
      <w:r>
        <w:t>D、预警机</w:t>
      </w:r>
    </w:p>
    <w:p w14:paraId="68634AB8">
      <w:r>
        <w:t>正确答案：ABCD</w:t>
      </w:r>
    </w:p>
    <w:p w14:paraId="04B0D078"/>
    <w:p w14:paraId="57BEE8DE">
      <w:r>
        <w:t>654. 海湾战争后，美国广泛采用信息技术，注重以研制和改造相结合的方式发展信息化陆上作战平台。陆军主要研制与装备了___。</w:t>
      </w:r>
    </w:p>
    <w:p w14:paraId="56BC4FBE">
      <w:r>
        <w:t>A、PzH-2000自行榴弹炮</w:t>
      </w:r>
    </w:p>
    <w:p w14:paraId="21E1F1FE">
      <w:r>
        <w:t>B、M1A2坦克</w:t>
      </w:r>
    </w:p>
    <w:p w14:paraId="4FCA373C">
      <w:r>
        <w:t>C、M2A2“布雷德利”步兵战车</w:t>
      </w:r>
    </w:p>
    <w:p w14:paraId="2701AED4">
      <w:r>
        <w:t>D、90式主战坦克</w:t>
      </w:r>
    </w:p>
    <w:p w14:paraId="3096EA69">
      <w:r>
        <w:t>正确答案：BC</w:t>
      </w:r>
    </w:p>
    <w:p w14:paraId="7B9911BA"/>
    <w:p w14:paraId="25F03E24">
      <w:r>
        <w:t>655. 信息化武器装备体系的重要成员之一是新概念武器。目前，美国、俄罗斯等正在研制的新既念武器主要有___。</w:t>
      </w:r>
    </w:p>
    <w:p w14:paraId="70F3C2F1">
      <w:r>
        <w:t>A、定向能武器</w:t>
      </w:r>
    </w:p>
    <w:p w14:paraId="696B7D94">
      <w:r>
        <w:t>B、动能武器</w:t>
      </w:r>
    </w:p>
    <w:p w14:paraId="498604DC">
      <w:r>
        <w:t>C、非致命武器</w:t>
      </w:r>
    </w:p>
    <w:p w14:paraId="030C4A99">
      <w:r>
        <w:t>D、致命武器</w:t>
      </w:r>
    </w:p>
    <w:p w14:paraId="37EE8F53">
      <w:r>
        <w:t>正确答案：ABC</w:t>
      </w:r>
    </w:p>
    <w:p w14:paraId="1EC19BAF"/>
    <w:p w14:paraId="3B9A677F">
      <w:r>
        <w:t>656. 海湾战争中，F-117A飞机大出风头，且无一损伤，其奥妙之处，便是借助于___和___，有效地实现了隐身。</w:t>
      </w:r>
    </w:p>
    <w:p w14:paraId="4804F33A">
      <w:r>
        <w:t>A、外形设计</w:t>
      </w:r>
    </w:p>
    <w:p w14:paraId="3AA76761">
      <w:r>
        <w:t>B、掩护手段</w:t>
      </w:r>
    </w:p>
    <w:p w14:paraId="48DA8801">
      <w:r>
        <w:t>C、表面涂料</w:t>
      </w:r>
    </w:p>
    <w:p w14:paraId="31F1518D">
      <w:r>
        <w:t>D、反探测手段</w:t>
      </w:r>
    </w:p>
    <w:p w14:paraId="6DA6FCF8">
      <w:r>
        <w:t>正确答案：AC</w:t>
      </w:r>
    </w:p>
    <w:p w14:paraId="0FD4BEA8"/>
    <w:p w14:paraId="316B7C9C">
      <w:r>
        <w:t>657. 预警机是集___于一体的大型综合电子信息装备。</w:t>
      </w:r>
    </w:p>
    <w:p w14:paraId="43F37238">
      <w:r>
        <w:t>A、情报探测</w:t>
      </w:r>
    </w:p>
    <w:p w14:paraId="01ACB213">
      <w:r>
        <w:t>B、通信导航</w:t>
      </w:r>
    </w:p>
    <w:p w14:paraId="2397681E">
      <w:r>
        <w:t>C、电子对抗</w:t>
      </w:r>
    </w:p>
    <w:p w14:paraId="4CB5CCA8">
      <w:r>
        <w:t>D、信息传输</w:t>
      </w:r>
    </w:p>
    <w:p w14:paraId="78BAE45B">
      <w:r>
        <w:t>正确答案：ABCD</w:t>
      </w:r>
    </w:p>
    <w:p w14:paraId="2E93ACDA"/>
    <w:p w14:paraId="4ABD08D6">
      <w:r>
        <w:t>658. 指挥控制系统的发展趋势：___。</w:t>
      </w:r>
    </w:p>
    <w:p w14:paraId="6FEF7F34">
      <w:r>
        <w:t>A、指挥控制系统一体化</w:t>
      </w:r>
    </w:p>
    <w:p w14:paraId="7F6A8DA8">
      <w:r>
        <w:t>B、指挥控制系统智能化</w:t>
      </w:r>
    </w:p>
    <w:p w14:paraId="024C4C17">
      <w:r>
        <w:t>C、指挥控制系统立体化</w:t>
      </w:r>
    </w:p>
    <w:p w14:paraId="33565BBD">
      <w:r>
        <w:t>D、指挥控制系统组织运用高效化</w:t>
      </w:r>
    </w:p>
    <w:p w14:paraId="0DEDAD6E">
      <w:r>
        <w:t>正确答案：ABD</w:t>
      </w:r>
    </w:p>
    <w:p w14:paraId="4525CB4F"/>
    <w:p w14:paraId="0E293CB6">
      <w:r>
        <w:t>659. 生物武器的特点包括___。</w:t>
      </w:r>
    </w:p>
    <w:p w14:paraId="339836C6">
      <w:r>
        <w:t>A、面积效应大</w:t>
      </w:r>
    </w:p>
    <w:p w14:paraId="5A985F84">
      <w:r>
        <w:t>B、具有传染性</w:t>
      </w:r>
    </w:p>
    <w:p w14:paraId="60E6066F">
      <w:r>
        <w:t>C、立即杀伤作用</w:t>
      </w:r>
    </w:p>
    <w:p w14:paraId="04EABC31">
      <w:r>
        <w:t>D、受自然因素影响小</w:t>
      </w:r>
    </w:p>
    <w:p w14:paraId="13535D5A">
      <w:r>
        <w:t>正确答案：AB</w:t>
      </w:r>
    </w:p>
    <w:p w14:paraId="5EB0DBD4"/>
    <w:p w14:paraId="4E5CD508">
      <w:r>
        <w:t>660. 预警探测系统按传感器平台可分为___预警探测系统。</w:t>
      </w:r>
    </w:p>
    <w:p w14:paraId="32F5DC11">
      <w:r>
        <w:t>A、陆基</w:t>
      </w:r>
    </w:p>
    <w:p w14:paraId="5520DE20">
      <w:r>
        <w:t>B、海基</w:t>
      </w:r>
    </w:p>
    <w:p w14:paraId="03003D73">
      <w:r>
        <w:t>C、空基</w:t>
      </w:r>
    </w:p>
    <w:p w14:paraId="74547BE6">
      <w:r>
        <w:t>D、天基</w:t>
      </w:r>
    </w:p>
    <w:p w14:paraId="3764C25D">
      <w:r>
        <w:t>正确答案：ABCD</w:t>
      </w:r>
    </w:p>
    <w:p w14:paraId="261A15D4"/>
    <w:p w14:paraId="37468BE4">
      <w:r>
        <w:t>661. 随着导航技术的发展，导航系统除了为运载体提供实时位置信息之外，还提供___等信息。</w:t>
      </w:r>
    </w:p>
    <w:p w14:paraId="535DEA41">
      <w:r>
        <w:t>A、速度</w:t>
      </w:r>
    </w:p>
    <w:p w14:paraId="0829AB4C">
      <w:r>
        <w:t>B、航向</w:t>
      </w:r>
    </w:p>
    <w:p w14:paraId="42328ACC">
      <w:r>
        <w:t>C、姿态</w:t>
      </w:r>
    </w:p>
    <w:p w14:paraId="6B462A87">
      <w:r>
        <w:t>D、时间</w:t>
      </w:r>
    </w:p>
    <w:p w14:paraId="66DDCD41">
      <w:r>
        <w:t>正确答案：ABCD</w:t>
      </w:r>
    </w:p>
    <w:p w14:paraId="65BD13DB"/>
    <w:p w14:paraId="1C4BA403">
      <w:r>
        <w:t>662. 生物武器的特点有___。</w:t>
      </w:r>
    </w:p>
    <w:p w14:paraId="7144DBD8">
      <w:r>
        <w:t>A、面积效应大</w:t>
      </w:r>
    </w:p>
    <w:p w14:paraId="3ACEEDAC">
      <w:r>
        <w:t>B、具有传染性</w:t>
      </w:r>
    </w:p>
    <w:p w14:paraId="6C23ED53">
      <w:r>
        <w:t>C、生物专一性</w:t>
      </w:r>
    </w:p>
    <w:p w14:paraId="68F1BF3D">
      <w:r>
        <w:t>D、有立即杀伤作用</w:t>
      </w:r>
    </w:p>
    <w:p w14:paraId="63E96A13">
      <w:r>
        <w:t>正确答案：ABC</w:t>
      </w:r>
    </w:p>
    <w:p w14:paraId="4CDE068B"/>
    <w:p w14:paraId="404787CD">
      <w:r>
        <w:t>663. ___的综合运用，改变了战场评估和信息反馈的方式与质量，甚至变得可以自由地控制战争。</w:t>
      </w:r>
    </w:p>
    <w:p w14:paraId="088BAD01">
      <w:r>
        <w:t>A、传感技术</w:t>
      </w:r>
    </w:p>
    <w:p w14:paraId="645B6FC1">
      <w:r>
        <w:t>B、计算机技术</w:t>
      </w:r>
    </w:p>
    <w:p w14:paraId="7EDE7D0F">
      <w:r>
        <w:t>C、网络技术</w:t>
      </w:r>
    </w:p>
    <w:p w14:paraId="6E0284DD">
      <w:r>
        <w:t>D、通信技术</w:t>
      </w:r>
    </w:p>
    <w:p w14:paraId="3C0E8CA7">
      <w:r>
        <w:t>正确答案：ABCD</w:t>
      </w:r>
    </w:p>
    <w:p w14:paraId="17F9A2C9"/>
    <w:p w14:paraId="6FB6ECE5">
      <w:r>
        <w:t>664. 信息化战争将向“___”方向发展，为了适应战争需求，信息化装备平台就要向隐身化、智能化方向发展。</w:t>
      </w:r>
    </w:p>
    <w:p w14:paraId="2B6872BF">
      <w:r>
        <w:t>A、无核</w:t>
      </w:r>
    </w:p>
    <w:p w14:paraId="7506DD0A">
      <w:r>
        <w:t>B、无人</w:t>
      </w:r>
    </w:p>
    <w:p w14:paraId="2408E070">
      <w:r>
        <w:t>C、无形</w:t>
      </w:r>
    </w:p>
    <w:p w14:paraId="42CEFA17">
      <w:r>
        <w:t>D、无声</w:t>
      </w:r>
    </w:p>
    <w:p w14:paraId="652F28E4">
      <w:r>
        <w:t>正确答案：BCD</w:t>
      </w:r>
    </w:p>
    <w:p w14:paraId="386545F5"/>
    <w:p w14:paraId="74DBD7BD">
      <w:r>
        <w:t>665. 发展比较迅速、影响比较大的新概念武器是___等。</w:t>
      </w:r>
    </w:p>
    <w:p w14:paraId="6CC54F0E">
      <w:r>
        <w:t>A、强激光武器</w:t>
      </w:r>
    </w:p>
    <w:p w14:paraId="11C35DF6">
      <w:r>
        <w:t>B、高功率微波武器</w:t>
      </w:r>
    </w:p>
    <w:p w14:paraId="404B13C1">
      <w:r>
        <w:t>C、动能拦截弹</w:t>
      </w:r>
    </w:p>
    <w:p w14:paraId="12B1E790">
      <w:r>
        <w:t>D、电磁发射武器</w:t>
      </w:r>
    </w:p>
    <w:p w14:paraId="3BFF653C">
      <w:r>
        <w:t>正确答案：ABCD</w:t>
      </w:r>
    </w:p>
    <w:p w14:paraId="2D2F9D4D"/>
    <w:p w14:paraId="0AD39DB6">
      <w:r>
        <w:t>666. 在现代战争中，由于充分利用了信息技术的成果，大部分武器装备真正做到了___。</w:t>
      </w:r>
    </w:p>
    <w:p w14:paraId="301194A5">
      <w:r>
        <w:t>A、机动快</w:t>
      </w:r>
    </w:p>
    <w:p w14:paraId="5638437B">
      <w:r>
        <w:t>B、反应快</w:t>
      </w:r>
    </w:p>
    <w:p w14:paraId="77E4F635">
      <w:r>
        <w:t>C、打击快</w:t>
      </w:r>
    </w:p>
    <w:p w14:paraId="7F54A307">
      <w:r>
        <w:t>D、转移快</w:t>
      </w:r>
    </w:p>
    <w:p w14:paraId="32530E98">
      <w:r>
        <w:t>正确答案：ABCD</w:t>
      </w:r>
    </w:p>
    <w:p w14:paraId="7648E6C5"/>
    <w:p w14:paraId="35C2B7D0">
      <w:r>
        <w:t>667. 在信息化条件下，武器装备体系的构成主要可以划分为___、信息战装备以及相应的作战、后勤与装备保障装备等。</w:t>
      </w:r>
    </w:p>
    <w:p w14:paraId="340B3DAF">
      <w:r>
        <w:t>A、战场感知装备</w:t>
      </w:r>
    </w:p>
    <w:p w14:paraId="0E22D000">
      <w:r>
        <w:t>B、指挥控制装备</w:t>
      </w:r>
    </w:p>
    <w:p w14:paraId="54BA3B80">
      <w:r>
        <w:t>C、信息化作战平台</w:t>
      </w:r>
    </w:p>
    <w:p w14:paraId="3A86362C">
      <w:r>
        <w:t>D、精确打击武器</w:t>
      </w:r>
    </w:p>
    <w:p w14:paraId="74B3F687">
      <w:r>
        <w:t>正确答案：ABCD</w:t>
      </w:r>
    </w:p>
    <w:p w14:paraId="4B047C75"/>
    <w:p w14:paraId="5F51724C">
      <w:r>
        <w:t>668. 军用载人航天器包括___等。</w:t>
      </w:r>
    </w:p>
    <w:p w14:paraId="3C7AFF39">
      <w:r>
        <w:t>A、载人飞船</w:t>
      </w:r>
    </w:p>
    <w:p w14:paraId="2B82D522">
      <w:r>
        <w:t>B、空天飞机</w:t>
      </w:r>
    </w:p>
    <w:p w14:paraId="2D9038F6">
      <w:r>
        <w:t>C、航天飞机</w:t>
      </w:r>
    </w:p>
    <w:p w14:paraId="531C4E09">
      <w:r>
        <w:t>D、空间站</w:t>
      </w:r>
    </w:p>
    <w:p w14:paraId="7412EDCB">
      <w:r>
        <w:t>正确答案：ABD</w:t>
      </w:r>
    </w:p>
    <w:p w14:paraId="797F5161"/>
    <w:p w14:paraId="561E3A20">
      <w:r>
        <w:t>669. 信息对抗装备具有___的特征。</w:t>
      </w:r>
    </w:p>
    <w:p w14:paraId="0084D2C7">
      <w:r>
        <w:t>A、立体化</w:t>
      </w:r>
    </w:p>
    <w:p w14:paraId="7A549114">
      <w:r>
        <w:t>B、多能化</w:t>
      </w:r>
    </w:p>
    <w:p w14:paraId="22747960">
      <w:r>
        <w:t>C、智能化</w:t>
      </w:r>
    </w:p>
    <w:p w14:paraId="75971F7A">
      <w:r>
        <w:t>D、综合化</w:t>
      </w:r>
    </w:p>
    <w:p w14:paraId="38BEB4C5">
      <w:r>
        <w:t>正确答案：BCD</w:t>
      </w:r>
    </w:p>
    <w:p w14:paraId="557A0C19"/>
    <w:p w14:paraId="1188ABA7">
      <w:r>
        <w:t>670. 无人机具有___等优点，在现代战争中有广泛的用途。</w:t>
      </w:r>
    </w:p>
    <w:p w14:paraId="6FA33462">
      <w:r>
        <w:t>A、造价低</w:t>
      </w:r>
    </w:p>
    <w:p w14:paraId="75BD987E">
      <w:r>
        <w:t>B、隐蔽性能好</w:t>
      </w:r>
    </w:p>
    <w:p w14:paraId="1297AB6B">
      <w:r>
        <w:t>C、生存能力强</w:t>
      </w:r>
    </w:p>
    <w:p w14:paraId="529121BF">
      <w:r>
        <w:t>D、不受人的生理条件限制</w:t>
      </w:r>
    </w:p>
    <w:p w14:paraId="339632EA">
      <w:r>
        <w:t>正确答案：ABCD</w:t>
      </w:r>
    </w:p>
    <w:p w14:paraId="41F8FF91"/>
    <w:p w14:paraId="71ECC686">
      <w:r>
        <w:t>671. 指挥控制系统一体化的内容之一是___一体化。</w:t>
      </w:r>
    </w:p>
    <w:p w14:paraId="4C83F4AD">
      <w:r>
        <w:t>A、战略</w:t>
      </w:r>
    </w:p>
    <w:p w14:paraId="751A73AB">
      <w:r>
        <w:t>B、战役</w:t>
      </w:r>
    </w:p>
    <w:p w14:paraId="573C8CEF">
      <w:r>
        <w:t>C、战术信息系统</w:t>
      </w:r>
    </w:p>
    <w:p w14:paraId="07D0B2D8">
      <w:r>
        <w:t>D、战斗系统</w:t>
      </w:r>
    </w:p>
    <w:p w14:paraId="6B790D7B">
      <w:r>
        <w:t>正确答案：ABC</w:t>
      </w:r>
    </w:p>
    <w:p w14:paraId="042046DE"/>
    <w:p w14:paraId="2B995532">
      <w:r>
        <w:t>672. 潜艇是用于水下活动和作战的战斗舰艇，其上装备有___等信息系统。</w:t>
      </w:r>
    </w:p>
    <w:p w14:paraId="4FA57443">
      <w:r>
        <w:t>A、作战指挥系统</w:t>
      </w:r>
    </w:p>
    <w:p w14:paraId="76E0218B">
      <w:r>
        <w:t>B、声呐探测系统</w:t>
      </w:r>
    </w:p>
    <w:p w14:paraId="03AF5350">
      <w:r>
        <w:t>C、武器射击指挥控制系统</w:t>
      </w:r>
    </w:p>
    <w:p w14:paraId="75D66A62">
      <w:r>
        <w:t>D、火控系统</w:t>
      </w:r>
    </w:p>
    <w:p w14:paraId="65A10E60">
      <w:r>
        <w:t>正确答案：ABC</w:t>
      </w:r>
    </w:p>
    <w:p w14:paraId="038816E2"/>
    <w:p w14:paraId="4B2A4CBD">
      <w:r>
        <w:t>673. 精确制导武器的发展趋势包括___。</w:t>
      </w:r>
    </w:p>
    <w:p w14:paraId="3EFB4B29">
      <w:r>
        <w:t>A、远程化</w:t>
      </w:r>
    </w:p>
    <w:p w14:paraId="258BD5AB">
      <w:r>
        <w:t>B、高成本</w:t>
      </w:r>
    </w:p>
    <w:p w14:paraId="4535FB94">
      <w:r>
        <w:t>C、系列化</w:t>
      </w:r>
    </w:p>
    <w:p w14:paraId="6C062626">
      <w:r>
        <w:t>D、智能化</w:t>
      </w:r>
    </w:p>
    <w:p w14:paraId="45F627DD">
      <w:r>
        <w:t>正确答案：ACD</w:t>
      </w:r>
    </w:p>
    <w:p w14:paraId="13D9CE16"/>
    <w:p w14:paraId="2703BA6A">
      <w:r>
        <w:t>674. 由于现代侦察、监视和探测手段具有___的特点，进攻一方如果不能有效地保护自己，就可能出现“发难者先遭难”的结局。</w:t>
      </w:r>
    </w:p>
    <w:p w14:paraId="28D95EA7">
      <w:r>
        <w:t>A、全方位</w:t>
      </w:r>
    </w:p>
    <w:p w14:paraId="18412881">
      <w:r>
        <w:t>B、全频谱</w:t>
      </w:r>
    </w:p>
    <w:p w14:paraId="72F44A06">
      <w:r>
        <w:t>C、全天候</w:t>
      </w:r>
    </w:p>
    <w:p w14:paraId="7CBBCC61">
      <w:r>
        <w:t>D、全时辰</w:t>
      </w:r>
    </w:p>
    <w:p w14:paraId="05121EEE">
      <w:r>
        <w:t>正确答案：ABCD</w:t>
      </w:r>
    </w:p>
    <w:p w14:paraId="7FC3E60B"/>
    <w:p w14:paraId="31147760">
      <w:r>
        <w:t>675. 军用运输机按运输能力分为___。</w:t>
      </w:r>
    </w:p>
    <w:p w14:paraId="085950D5">
      <w:r>
        <w:t>A、人员运输机</w:t>
      </w:r>
    </w:p>
    <w:p w14:paraId="4CF29B56">
      <w:r>
        <w:t>B、装备运输机</w:t>
      </w:r>
    </w:p>
    <w:p w14:paraId="4CBDB0BC">
      <w:r>
        <w:t>C、战略运输机</w:t>
      </w:r>
    </w:p>
    <w:p w14:paraId="6EBEEF20">
      <w:r>
        <w:t>D、战术运输机</w:t>
      </w:r>
    </w:p>
    <w:p w14:paraId="3D886AE2">
      <w:r>
        <w:t>正确答案：CD</w:t>
      </w:r>
    </w:p>
    <w:p w14:paraId="22951175"/>
    <w:p w14:paraId="79AFEB6C">
      <w:r>
        <w:t>676. 99A主战坦克，实现了___的综合协调发展。</w:t>
      </w:r>
    </w:p>
    <w:p w14:paraId="578DE9B4">
      <w:r>
        <w:t>A、火力</w:t>
      </w:r>
    </w:p>
    <w:p w14:paraId="4D3EC222">
      <w:r>
        <w:t>B、机动力</w:t>
      </w:r>
    </w:p>
    <w:p w14:paraId="7E44236D">
      <w:r>
        <w:t>C、防护力</w:t>
      </w:r>
    </w:p>
    <w:p w14:paraId="5059DF99">
      <w:r>
        <w:t>D、信息力</w:t>
      </w:r>
    </w:p>
    <w:p w14:paraId="25773F1B">
      <w:r>
        <w:t>正确答案：ABCD</w:t>
      </w:r>
    </w:p>
    <w:p w14:paraId="19255C0A"/>
    <w:p w14:paraId="560A394A">
      <w:r>
        <w:t>677. 未来信息化装备，特别是精确制导武器将广泛采用先进的___等单一或复合制导技术，命中精度将进一步提高，并逐步向多功能、自主化、灵巧化、轻小型和智能化方向发展。</w:t>
      </w:r>
    </w:p>
    <w:p w14:paraId="104AE4CA">
      <w:r>
        <w:t>A、毫米波</w:t>
      </w:r>
    </w:p>
    <w:p w14:paraId="0A3B06DB">
      <w:r>
        <w:t>B、红外成像</w:t>
      </w:r>
    </w:p>
    <w:p w14:paraId="391DBD4F">
      <w:r>
        <w:t>C、高速信号处理</w:t>
      </w:r>
    </w:p>
    <w:p w14:paraId="142029C3">
      <w:r>
        <w:t>D、全球卫星导航定位系统</w:t>
      </w:r>
    </w:p>
    <w:p w14:paraId="14EAEF75">
      <w:r>
        <w:t>正确答案：ABD</w:t>
      </w:r>
    </w:p>
    <w:p w14:paraId="35A124F5"/>
    <w:p w14:paraId="7EB6E95F">
      <w:r>
        <w:t>678. 水面舰艇的主要弱点：___。</w:t>
      </w:r>
    </w:p>
    <w:p w14:paraId="4BA606EC">
      <w:r>
        <w:t>A、机动能力低</w:t>
      </w:r>
    </w:p>
    <w:p w14:paraId="564754A9">
      <w:r>
        <w:t>B、隐藏性差</w:t>
      </w:r>
    </w:p>
    <w:p w14:paraId="1664792D">
      <w:r>
        <w:t>C、易被发现</w:t>
      </w:r>
    </w:p>
    <w:p w14:paraId="4E8A2141">
      <w:r>
        <w:t>D、易遭到攻击</w:t>
      </w:r>
    </w:p>
    <w:p w14:paraId="532CEFF7">
      <w:r>
        <w:t>正确答案：ABCD</w:t>
      </w:r>
    </w:p>
    <w:p w14:paraId="70B6DE47"/>
    <w:p w14:paraId="29404F65">
      <w:r>
        <w:t>679. 现代技术特别是信息技术的发展，使武器装备的___都极速提高。</w:t>
      </w:r>
    </w:p>
    <w:p w14:paraId="2A4A61AC">
      <w:r>
        <w:t>A、射程</w:t>
      </w:r>
    </w:p>
    <w:p w14:paraId="4E8A0F29">
      <w:r>
        <w:t>B、速度</w:t>
      </w:r>
    </w:p>
    <w:p w14:paraId="092743D4">
      <w:r>
        <w:t>C、威力</w:t>
      </w:r>
    </w:p>
    <w:p w14:paraId="4C09984B">
      <w:r>
        <w:t>D、精度</w:t>
      </w:r>
    </w:p>
    <w:p w14:paraId="3353C0D5">
      <w:r>
        <w:t>正确答案：ACD</w:t>
      </w:r>
    </w:p>
    <w:p w14:paraId="577A4EA6"/>
    <w:p w14:paraId="6B947D59">
      <w:r>
        <w:t>680. 信息化装备对现代作战的影响主要表现在侦察立体化、___几个方面。</w:t>
      </w:r>
    </w:p>
    <w:p w14:paraId="1D5273F8">
      <w:r>
        <w:t>A、防护综合化</w:t>
      </w:r>
    </w:p>
    <w:p w14:paraId="5FC5AB4B">
      <w:r>
        <w:t>B、打击精确化</w:t>
      </w:r>
    </w:p>
    <w:p w14:paraId="1F61F73A">
      <w:r>
        <w:t>C、反应高速化</w:t>
      </w:r>
    </w:p>
    <w:p w14:paraId="55FC7379">
      <w:r>
        <w:t>D、控制智能化</w:t>
      </w:r>
    </w:p>
    <w:p w14:paraId="71B2F770">
      <w:r>
        <w:t>正确答案：ABCD</w:t>
      </w:r>
    </w:p>
    <w:p w14:paraId="0700CFAE"/>
    <w:p w14:paraId="2519F396">
      <w:r>
        <w:t>681. 生物战剂按对人员的危害程度划分，可分为___。</w:t>
      </w:r>
    </w:p>
    <w:p w14:paraId="5D46F0B9">
      <w:r>
        <w:t>A、失能性战剂</w:t>
      </w:r>
    </w:p>
    <w:p w14:paraId="5D0B18F4">
      <w:r>
        <w:t>B、致死性战剂</w:t>
      </w:r>
    </w:p>
    <w:p w14:paraId="52A11271">
      <w:r>
        <w:t>C、传染性战剂</w:t>
      </w:r>
    </w:p>
    <w:p w14:paraId="12EC5CD6">
      <w:r>
        <w:t>D、非传染性战剂</w:t>
      </w:r>
    </w:p>
    <w:p w14:paraId="02F73330">
      <w:r>
        <w:t>正确答案：AB</w:t>
      </w:r>
    </w:p>
    <w:p w14:paraId="46CF0A69"/>
    <w:p w14:paraId="04721738">
      <w:r>
        <w:t>682. B-2隐形轰炸机实用升限___米，最大航程___千米。</w:t>
      </w:r>
    </w:p>
    <w:p w14:paraId="48CAEE82">
      <w:r>
        <w:t>A、15230</w:t>
      </w:r>
    </w:p>
    <w:p w14:paraId="09479854">
      <w:r>
        <w:t>B、15240</w:t>
      </w:r>
    </w:p>
    <w:p w14:paraId="296E3801">
      <w:r>
        <w:t>C、12200</w:t>
      </w:r>
    </w:p>
    <w:p w14:paraId="471D1194">
      <w:r>
        <w:t>D、12231</w:t>
      </w:r>
    </w:p>
    <w:p w14:paraId="07E9E641">
      <w:r>
        <w:t>正确答案：BD</w:t>
      </w:r>
    </w:p>
    <w:p w14:paraId="6CDFA44B"/>
    <w:p w14:paraId="3CE09B02">
      <w:r>
        <w:t>683. 美国B-2隐形轰炸机实用升限___米，最大航程___千米。</w:t>
      </w:r>
    </w:p>
    <w:p w14:paraId="51D48528">
      <w:r>
        <w:t>A、15230</w:t>
      </w:r>
    </w:p>
    <w:p w14:paraId="501A5B80">
      <w:r>
        <w:t>B、15240</w:t>
      </w:r>
    </w:p>
    <w:p w14:paraId="403B7D8E">
      <w:r>
        <w:t>C、12200</w:t>
      </w:r>
    </w:p>
    <w:p w14:paraId="488650D0">
      <w:r>
        <w:t>D、12231</w:t>
      </w:r>
    </w:p>
    <w:p w14:paraId="75D8BB35">
      <w:r>
        <w:t>正确答案：BD</w:t>
      </w:r>
    </w:p>
    <w:p w14:paraId="1C917B96"/>
    <w:p w14:paraId="4B9CAB48">
      <w:r>
        <w:t>684. ___是发展中国家中难得的拥有航空母舰的国家。</w:t>
      </w:r>
    </w:p>
    <w:p w14:paraId="4F10683F">
      <w:r>
        <w:t>A、印度</w:t>
      </w:r>
    </w:p>
    <w:p w14:paraId="4046B6CB">
      <w:r>
        <w:t>B、巴西</w:t>
      </w:r>
    </w:p>
    <w:p w14:paraId="13D472AC">
      <w:r>
        <w:t>C、法国</w:t>
      </w:r>
    </w:p>
    <w:p w14:paraId="4DD6F166">
      <w:r>
        <w:t>D、泰国</w:t>
      </w:r>
    </w:p>
    <w:p w14:paraId="2FBF9FFD">
      <w:r>
        <w:t>正确答案：ABD</w:t>
      </w:r>
    </w:p>
    <w:p w14:paraId="4F2320DB"/>
    <w:p w14:paraId="3656A945">
      <w:r>
        <w:t>685. 中国99A主战坦克，实现了___的综合协调发展。</w:t>
      </w:r>
    </w:p>
    <w:p w14:paraId="37E7DF3B">
      <w:r>
        <w:t>A、火力</w:t>
      </w:r>
    </w:p>
    <w:p w14:paraId="49124B2F">
      <w:r>
        <w:t>B、机动力</w:t>
      </w:r>
    </w:p>
    <w:p w14:paraId="2BD869CF">
      <w:r>
        <w:t>C、防护力</w:t>
      </w:r>
    </w:p>
    <w:p w14:paraId="138AB168">
      <w:r>
        <w:t>D、信息力</w:t>
      </w:r>
    </w:p>
    <w:p w14:paraId="1AFADDC4">
      <w:r>
        <w:t>正确答案：ABCD</w:t>
      </w:r>
    </w:p>
    <w:p w14:paraId="53A2B733"/>
    <w:p w14:paraId="2A966C0A">
      <w:r>
        <w:t>686. 核战斗部的主体是核爆炸装置，简称核装置，由___和其他构件组成。</w:t>
      </w:r>
    </w:p>
    <w:p w14:paraId="0484C33C">
      <w:r>
        <w:t>A、核部件</w:t>
      </w:r>
    </w:p>
    <w:p w14:paraId="27CF68CE">
      <w:r>
        <w:t>B、炸药部件</w:t>
      </w:r>
    </w:p>
    <w:p w14:paraId="49AE2120">
      <w:r>
        <w:t>C、火工品</w:t>
      </w:r>
    </w:p>
    <w:p w14:paraId="4F91D518">
      <w:r>
        <w:t>D、中子源</w:t>
      </w:r>
    </w:p>
    <w:p w14:paraId="7B643900">
      <w:r>
        <w:t>正确答案：ABCD</w:t>
      </w:r>
    </w:p>
    <w:p w14:paraId="169CB3AC"/>
    <w:p w14:paraId="4A52F9E7">
      <w:r>
        <w:t>687. 战场感知装备具有___的特征。</w:t>
      </w:r>
    </w:p>
    <w:p w14:paraId="6749F9B6">
      <w:r>
        <w:t>A、立体化</w:t>
      </w:r>
    </w:p>
    <w:p w14:paraId="32CB98DF">
      <w:r>
        <w:t>B、全谱化</w:t>
      </w:r>
    </w:p>
    <w:p w14:paraId="143FBFF6">
      <w:r>
        <w:t>C、实时化</w:t>
      </w:r>
    </w:p>
    <w:p w14:paraId="398B236B">
      <w:r>
        <w:t>D、远程化</w:t>
      </w:r>
    </w:p>
    <w:p w14:paraId="69262A9F">
      <w:r>
        <w:t>正确答案：ABC</w:t>
      </w:r>
    </w:p>
    <w:p w14:paraId="6157A0B4"/>
    <w:p w14:paraId="1761CBA9">
      <w:r>
        <w:t>688. 战斗机又称歼击机，按其承担的主要任务可分为___和___两大类。</w:t>
      </w:r>
    </w:p>
    <w:p w14:paraId="2CEFF1AF">
      <w:r>
        <w:t>A、对空作战</w:t>
      </w:r>
    </w:p>
    <w:p w14:paraId="3BB424D8">
      <w:r>
        <w:t>B、对地攻击</w:t>
      </w:r>
    </w:p>
    <w:p w14:paraId="2908D4F7">
      <w:r>
        <w:t>C、对海作战</w:t>
      </w:r>
    </w:p>
    <w:p w14:paraId="7CADD920">
      <w:r>
        <w:t>D、对导攻击</w:t>
      </w:r>
    </w:p>
    <w:p w14:paraId="4790AAF1">
      <w:r>
        <w:t>正确答案：AB</w:t>
      </w:r>
    </w:p>
    <w:p w14:paraId="04CC07BB"/>
    <w:p w14:paraId="67B8DE42">
      <w:r>
        <w:t>689. 下列属于信息化装备的是___。</w:t>
      </w:r>
    </w:p>
    <w:p w14:paraId="5FD84536">
      <w:r>
        <w:t>A、精确制导武器</w:t>
      </w:r>
    </w:p>
    <w:p w14:paraId="53955BCE">
      <w:r>
        <w:t>B、综合电子信息系统</w:t>
      </w:r>
    </w:p>
    <w:p w14:paraId="270FA7AA">
      <w:r>
        <w:t>C、加装了数据链和电子信息系统的飞机</w:t>
      </w:r>
    </w:p>
    <w:p w14:paraId="3B472568">
      <w:r>
        <w:t>D、舰船</w:t>
      </w:r>
    </w:p>
    <w:p w14:paraId="2A473B41">
      <w:r>
        <w:t>正确答案：ABCD</w:t>
      </w:r>
    </w:p>
    <w:p w14:paraId="28C3AB9A"/>
    <w:p w14:paraId="26911A46">
      <w:r>
        <w:t>690. 网络攻击应用武器的基本类型包括___。</w:t>
      </w:r>
    </w:p>
    <w:p w14:paraId="4B60312E">
      <w:r>
        <w:t>A、“细菌”</w:t>
      </w:r>
    </w:p>
    <w:p w14:paraId="0A01DF65">
      <w:r>
        <w:t>B、“蠕虫”</w:t>
      </w:r>
    </w:p>
    <w:p w14:paraId="6175A412">
      <w:r>
        <w:t>C、“炸弹”</w:t>
      </w:r>
    </w:p>
    <w:p w14:paraId="412E0E27">
      <w:r>
        <w:t>D、“后门”</w:t>
      </w:r>
    </w:p>
    <w:p w14:paraId="22F755CF">
      <w:r>
        <w:t>正确答案：ABCD</w:t>
      </w:r>
    </w:p>
    <w:p w14:paraId="52E78ACF"/>
    <w:p w14:paraId="16B543A0">
      <w:r>
        <w:t>691. 21世纪，陆战武器装备的发展重点是提高信息力、火力、生存能力和战场机动能力，实现___。</w:t>
      </w:r>
    </w:p>
    <w:p w14:paraId="14224C9F">
      <w:r>
        <w:t>A、规范化</w:t>
      </w:r>
    </w:p>
    <w:p w14:paraId="355652E4">
      <w:r>
        <w:t>B、标准化</w:t>
      </w:r>
    </w:p>
    <w:p w14:paraId="5A7ECD5E">
      <w:r>
        <w:t>C、通用化</w:t>
      </w:r>
    </w:p>
    <w:p w14:paraId="7B427C33">
      <w:r>
        <w:t>D、系列化</w:t>
      </w:r>
    </w:p>
    <w:p w14:paraId="35340859">
      <w:r>
        <w:t>正确答案：BCD</w:t>
      </w:r>
    </w:p>
    <w:p w14:paraId="19E03A13"/>
    <w:p w14:paraId="708B74E2">
      <w:r>
        <w:t>692. 典型信息化空中作战平台有___等。</w:t>
      </w:r>
    </w:p>
    <w:p w14:paraId="5FAB32FD">
      <w:r>
        <w:t>A、战斗机</w:t>
      </w:r>
    </w:p>
    <w:p w14:paraId="69BBBFBE">
      <w:r>
        <w:t>B、运输机</w:t>
      </w:r>
    </w:p>
    <w:p w14:paraId="22DAF72E">
      <w:r>
        <w:t>C、轰炸机</w:t>
      </w:r>
    </w:p>
    <w:p w14:paraId="22087945">
      <w:r>
        <w:t>D、预警机</w:t>
      </w:r>
    </w:p>
    <w:p w14:paraId="063952E5">
      <w:r>
        <w:t>正确答案：ABCD</w:t>
      </w:r>
    </w:p>
    <w:p w14:paraId="582425E7"/>
    <w:p w14:paraId="7EDA9991">
      <w:r>
        <w:t>693. 美国“福特”号航母舰长___米，舰宽___米。</w:t>
      </w:r>
    </w:p>
    <w:p w14:paraId="138A94A8">
      <w:r>
        <w:t>A、332</w:t>
      </w:r>
    </w:p>
    <w:p w14:paraId="3090941E">
      <w:r>
        <w:t>B、342</w:t>
      </w:r>
    </w:p>
    <w:p w14:paraId="7D08434B">
      <w:r>
        <w:t>C、40</w:t>
      </w:r>
    </w:p>
    <w:p w14:paraId="7B932C88">
      <w:r>
        <w:t>D、50</w:t>
      </w:r>
    </w:p>
    <w:p w14:paraId="541D290D">
      <w:r>
        <w:t>正确答案：AC</w:t>
      </w:r>
    </w:p>
    <w:p w14:paraId="3E6B6D08"/>
    <w:p w14:paraId="4A05E36B">
      <w:r>
        <w:t>694. 潜艇噪声会影响___。</w:t>
      </w:r>
    </w:p>
    <w:p w14:paraId="45F6BE82">
      <w:r>
        <w:t>A、潜艇的隐蔽性</w:t>
      </w:r>
    </w:p>
    <w:p w14:paraId="0F783D52">
      <w:r>
        <w:t>B、声呐对目标的探测效果</w:t>
      </w:r>
    </w:p>
    <w:p w14:paraId="1E1C2861">
      <w:r>
        <w:t>C、艇员的健康</w:t>
      </w:r>
    </w:p>
    <w:p w14:paraId="2BFFF2B4">
      <w:r>
        <w:t>D、潜艇的航速</w:t>
      </w:r>
    </w:p>
    <w:p w14:paraId="64C6E336">
      <w:r>
        <w:t>正确答案：ABC</w:t>
      </w:r>
    </w:p>
    <w:p w14:paraId="5C4F9098"/>
    <w:p w14:paraId="6222659C">
      <w:r>
        <w:t>695. 研新模式的信息化装备的优点是___。</w:t>
      </w:r>
    </w:p>
    <w:p w14:paraId="12C33DF2">
      <w:r>
        <w:t>A、更彻底</w:t>
      </w:r>
    </w:p>
    <w:p w14:paraId="138D1B31">
      <w:r>
        <w:t>B、更先进</w:t>
      </w:r>
    </w:p>
    <w:p w14:paraId="34171392">
      <w:r>
        <w:t>C、投入少</w:t>
      </w:r>
    </w:p>
    <w:p w14:paraId="4DE1C8D4">
      <w:r>
        <w:t>D、见效快</w:t>
      </w:r>
    </w:p>
    <w:p w14:paraId="5B6CA5B1">
      <w:r>
        <w:t>正确答案：AB</w:t>
      </w:r>
    </w:p>
    <w:p w14:paraId="413F7A8D"/>
    <w:p w14:paraId="1F2C1F97">
      <w:r>
        <w:t>696. 动能武器主要包括___。</w:t>
      </w:r>
    </w:p>
    <w:p w14:paraId="6A82841D">
      <w:r>
        <w:t>A、动能拦截弹</w:t>
      </w:r>
    </w:p>
    <w:p w14:paraId="210EA885">
      <w:r>
        <w:t>B、微波武器</w:t>
      </w:r>
    </w:p>
    <w:p w14:paraId="1C1FFEB8">
      <w:r>
        <w:t>C、粒子束武器</w:t>
      </w:r>
    </w:p>
    <w:p w14:paraId="3443C9B4">
      <w:r>
        <w:t>D、电磁发射武器</w:t>
      </w:r>
    </w:p>
    <w:p w14:paraId="35872410">
      <w:r>
        <w:t>正确答案：AD</w:t>
      </w:r>
    </w:p>
    <w:p w14:paraId="3E4156AE"/>
    <w:p w14:paraId="33DDD411">
      <w:r>
        <w:t>697. 在非致命武器方面，其发展趋势有___。</w:t>
      </w:r>
    </w:p>
    <w:p w14:paraId="6A044144">
      <w:r>
        <w:t>A、今后各国将继续研制高新非致命武器，力求在关键技术上有所突破</w:t>
      </w:r>
    </w:p>
    <w:p w14:paraId="2F7594B2">
      <w:r>
        <w:t>B、将注重利用现有武器平台，实现致命和非致命打击能力的一体化</w:t>
      </w:r>
    </w:p>
    <w:p w14:paraId="03A288FA">
      <w:r>
        <w:t>C、将加强非致命武器作战效能可调控性研究</w:t>
      </w:r>
    </w:p>
    <w:p w14:paraId="2C6B74C5">
      <w:r>
        <w:t>D、该武器及其系统继续向着小型化、高效率、高功率的方向发展</w:t>
      </w:r>
    </w:p>
    <w:p w14:paraId="3499DD5C">
      <w:r>
        <w:t>正确答案：ABC</w:t>
      </w:r>
    </w:p>
    <w:p w14:paraId="672234AA"/>
    <w:p w14:paraId="6937C794">
      <w:r>
        <w:t>698. 潜艇的发展趋势包括___。</w:t>
      </w:r>
    </w:p>
    <w:p w14:paraId="1BD0AB94">
      <w:r>
        <w:t>A、以高新技术为导向，广泛采用综合减振、降噪技术和磁隐身技术，提高潜艇的安静性和隐蔽性</w:t>
      </w:r>
    </w:p>
    <w:p w14:paraId="5A34C120">
      <w:r>
        <w:t>B、采用高强度耐压壳体材料和非金属复合材料，增大潜艇下潜深度，减轻艇体结构重量</w:t>
      </w:r>
    </w:p>
    <w:p w14:paraId="51D67978">
      <w:r>
        <w:t>C、提高反应堆及一回路自然循环能力以增强核动力装置的固有安全性</w:t>
      </w:r>
    </w:p>
    <w:p w14:paraId="015C7936">
      <w:r>
        <w:t>D、提高作战指挥控制系统的自动化和智能化</w:t>
      </w:r>
    </w:p>
    <w:p w14:paraId="2077F94E">
      <w:r>
        <w:t>正确答案：ABCD</w:t>
      </w:r>
    </w:p>
    <w:p w14:paraId="711D04DF"/>
    <w:p w14:paraId="0D28C51C">
      <w:r>
        <w:t>699. 德国“豹”-2坦克装备有多种先进___等。</w:t>
      </w:r>
    </w:p>
    <w:p w14:paraId="3E28531F">
      <w:r>
        <w:t>A、电台</w:t>
      </w:r>
    </w:p>
    <w:p w14:paraId="2E948EE5">
      <w:r>
        <w:t>B、激光测距仪</w:t>
      </w:r>
    </w:p>
    <w:p w14:paraId="406325CB">
      <w:r>
        <w:t>C、热像仪</w:t>
      </w:r>
    </w:p>
    <w:p w14:paraId="5D36F965">
      <w:r>
        <w:t>D、微光夜视仪</w:t>
      </w:r>
    </w:p>
    <w:p w14:paraId="40CF2C02">
      <w:r>
        <w:t>正确答案：ABCD</w:t>
      </w:r>
    </w:p>
    <w:p w14:paraId="3135D2AA"/>
    <w:p w14:paraId="7DE80479">
      <w:r>
        <w:t>700. 现代侦察、监视和探测手段具有___的特点。</w:t>
      </w:r>
    </w:p>
    <w:p w14:paraId="1D4E84CD">
      <w:r>
        <w:t>A、全方位</w:t>
      </w:r>
    </w:p>
    <w:p w14:paraId="2DFD1A90">
      <w:r>
        <w:t>B、全频谱</w:t>
      </w:r>
    </w:p>
    <w:p w14:paraId="5C555959">
      <w:r>
        <w:t>C、全天候</w:t>
      </w:r>
    </w:p>
    <w:p w14:paraId="035A21B6">
      <w:r>
        <w:t>D、全时域</w:t>
      </w:r>
    </w:p>
    <w:p w14:paraId="5418D15C">
      <w:r>
        <w:t>正确答案：ABCD</w:t>
      </w:r>
    </w:p>
    <w:p w14:paraId="114725C9"/>
    <w:p w14:paraId="5042060B">
      <w:r>
        <w:t>701. 信息化装备按功能分为___。</w:t>
      </w:r>
    </w:p>
    <w:p w14:paraId="48B006F5">
      <w:r>
        <w:t>A、信息化作战平台</w:t>
      </w:r>
    </w:p>
    <w:p w14:paraId="6D05A727">
      <w:r>
        <w:t>B、信息化弹药</w:t>
      </w:r>
    </w:p>
    <w:p w14:paraId="0C9860E7">
      <w:r>
        <w:t>C、单兵数字化装备</w:t>
      </w:r>
    </w:p>
    <w:p w14:paraId="669576F9">
      <w:r>
        <w:t>D、“硬杀伤”类信息化装备</w:t>
      </w:r>
    </w:p>
    <w:p w14:paraId="20462058">
      <w:r>
        <w:t>正确答案：ABC</w:t>
      </w:r>
    </w:p>
    <w:p w14:paraId="294E71C5"/>
    <w:p w14:paraId="28D2B6A3">
      <w:r>
        <w:t>702. 轰炸机是以___为基本武器，具有轰炸能力的作战飞机。</w:t>
      </w:r>
    </w:p>
    <w:p w14:paraId="497264C0">
      <w:r>
        <w:t>A、空地导弹</w:t>
      </w:r>
    </w:p>
    <w:p w14:paraId="44B5B3F9">
      <w:r>
        <w:t>B、航空炸弹</w:t>
      </w:r>
    </w:p>
    <w:p w14:paraId="0891DA78">
      <w:r>
        <w:t>C、航空鱼雷</w:t>
      </w:r>
    </w:p>
    <w:p w14:paraId="451FCBD9">
      <w:r>
        <w:t>D、洲际导弹</w:t>
      </w:r>
    </w:p>
    <w:p w14:paraId="6928B4C3">
      <w:r>
        <w:t>正确答案：ABC</w:t>
      </w:r>
    </w:p>
    <w:p w14:paraId="5E6596D1"/>
    <w:p w14:paraId="30524612">
      <w:r>
        <w:t>703. 拦截歼击卫星系统主要包括___。</w:t>
      </w:r>
    </w:p>
    <w:p w14:paraId="31F3E902">
      <w:r>
        <w:t>A、武器载体型卫星</w:t>
      </w:r>
    </w:p>
    <w:p w14:paraId="1D05A491">
      <w:r>
        <w:t>B、侦察探测型卫星</w:t>
      </w:r>
    </w:p>
    <w:p w14:paraId="67170EF9">
      <w:r>
        <w:t>C、自爆摧毁型卫星</w:t>
      </w:r>
    </w:p>
    <w:p w14:paraId="760A2353">
      <w:r>
        <w:t>D、捕获型卫星</w:t>
      </w:r>
    </w:p>
    <w:p w14:paraId="68AF2EEE">
      <w:r>
        <w:t>正确答案：ACD</w:t>
      </w:r>
    </w:p>
    <w:p w14:paraId="54F35B73"/>
    <w:p w14:paraId="69A95E8E">
      <w:r>
        <w:t>704. 印度海军信息化海上作战平台，包括有___。</w:t>
      </w:r>
    </w:p>
    <w:p w14:paraId="5FD51FAF">
      <w:r>
        <w:t>A、3艘航空母舰</w:t>
      </w:r>
    </w:p>
    <w:p w14:paraId="7F8021B8">
      <w:r>
        <w:t>B、5艘“先进技术”核潜艇</w:t>
      </w:r>
    </w:p>
    <w:p w14:paraId="232A457F">
      <w:r>
        <w:t>C、6艘“鱿鱼”级潜艇</w:t>
      </w:r>
    </w:p>
    <w:p w14:paraId="32849539">
      <w:r>
        <w:t>D、3艘隐身护卫舰。</w:t>
      </w:r>
    </w:p>
    <w:p w14:paraId="4F42DD81">
      <w:r>
        <w:t>正确答案：ABCD</w:t>
      </w:r>
    </w:p>
    <w:p w14:paraId="29DDC0C0"/>
    <w:p w14:paraId="088ADA79">
      <w:r>
        <w:t>705. 海湾战争中使用的主要地面作战装备：___。</w:t>
      </w:r>
    </w:p>
    <w:p w14:paraId="06AB3781">
      <w:r>
        <w:t>A、90式主战坦克</w:t>
      </w:r>
    </w:p>
    <w:p w14:paraId="6E108365">
      <w:r>
        <w:t>B、PzH-2000自行榴弹炮</w:t>
      </w:r>
    </w:p>
    <w:p w14:paraId="58C945FA">
      <w:r>
        <w:t>C、M1A1主战坦克</w:t>
      </w:r>
    </w:p>
    <w:p w14:paraId="63FF08F3">
      <w:r>
        <w:t>D、M270多管火箭炮。</w:t>
      </w:r>
    </w:p>
    <w:p w14:paraId="59E19125">
      <w:r>
        <w:t>正确答案：CD</w:t>
      </w:r>
    </w:p>
    <w:p w14:paraId="37C40235"/>
    <w:p w14:paraId="275903AE">
      <w:r>
        <w:t>706. 护卫舰是以___为主要武器的轻型战斗舰艇，是海军主要水面舰种之一。</w:t>
      </w:r>
    </w:p>
    <w:p w14:paraId="154EEED3">
      <w:r>
        <w:t>A、直升机</w:t>
      </w:r>
    </w:p>
    <w:p w14:paraId="3B54A82D">
      <w:r>
        <w:t>B、导弹</w:t>
      </w:r>
    </w:p>
    <w:p w14:paraId="3ED14C08">
      <w:r>
        <w:t>C、舰炮</w:t>
      </w:r>
    </w:p>
    <w:p w14:paraId="6ACA2118">
      <w:r>
        <w:t>D、反潜装备</w:t>
      </w:r>
    </w:p>
    <w:p w14:paraId="54F9E6D7">
      <w:r>
        <w:t>正确答案：BCD</w:t>
      </w:r>
    </w:p>
    <w:p w14:paraId="40442165"/>
    <w:p w14:paraId="4F9EA081">
      <w:r>
        <w:t>707. “机敏”级攻击核潜艇具有前所未有的___。</w:t>
      </w:r>
    </w:p>
    <w:p w14:paraId="3E638501">
      <w:r>
        <w:t>A、机动性能</w:t>
      </w:r>
    </w:p>
    <w:p w14:paraId="6DD4010D">
      <w:r>
        <w:t>B、安静性能</w:t>
      </w:r>
    </w:p>
    <w:p w14:paraId="66DDCB95">
      <w:r>
        <w:t>C、侦察能力</w:t>
      </w:r>
    </w:p>
    <w:p w14:paraId="24DD94C5">
      <w:r>
        <w:t>D、反侦察能力</w:t>
      </w:r>
    </w:p>
    <w:p w14:paraId="3C41549E">
      <w:r>
        <w:t>正确答案：BD</w:t>
      </w:r>
    </w:p>
    <w:p w14:paraId="5D9A3E1B"/>
    <w:p w14:paraId="3166ECED">
      <w:r>
        <w:t>708. 雷达可与___、电子战支援设备组成多传感器的、高质量的一体化预警探测系统</w:t>
      </w:r>
    </w:p>
    <w:p w14:paraId="3A57540F">
      <w:r>
        <w:t>A、可见光</w:t>
      </w:r>
    </w:p>
    <w:p w14:paraId="1389E148">
      <w:r>
        <w:t>B、激光</w:t>
      </w:r>
    </w:p>
    <w:p w14:paraId="5A2E70B0">
      <w:r>
        <w:t>C、红外</w:t>
      </w:r>
    </w:p>
    <w:p w14:paraId="5DC44708">
      <w:r>
        <w:t>D、毫米波</w:t>
      </w:r>
    </w:p>
    <w:p w14:paraId="04403B33">
      <w:r>
        <w:t>正确答案：ABCD</w:t>
      </w:r>
    </w:p>
    <w:p w14:paraId="738D7F15"/>
    <w:p w14:paraId="71ACA4CE">
      <w:r>
        <w:t>709. 军用运输机根据其载重量可以分为___。</w:t>
      </w:r>
    </w:p>
    <w:p w14:paraId="5989DBC7">
      <w:r>
        <w:t>A、重型运输机</w:t>
      </w:r>
    </w:p>
    <w:p w14:paraId="0D933D6C">
      <w:r>
        <w:t>B、大型运输机</w:t>
      </w:r>
    </w:p>
    <w:p w14:paraId="5C01D6FA">
      <w:r>
        <w:t>C、中型运输机</w:t>
      </w:r>
    </w:p>
    <w:p w14:paraId="76ADC4F1">
      <w:r>
        <w:t>D、轻型运输机</w:t>
      </w:r>
    </w:p>
    <w:p w14:paraId="7C71D9C4">
      <w:r>
        <w:t>正确答案：ACD</w:t>
      </w:r>
    </w:p>
    <w:p w14:paraId="14B7CBC4"/>
    <w:p w14:paraId="680734A7">
      <w:r>
        <w:t>710. 美国“全球鹰”无人侦察机是一种高空长航时无人侦察机，具有___等侦察方式。</w:t>
      </w:r>
    </w:p>
    <w:p w14:paraId="78116701">
      <w:r>
        <w:t>A、遥感</w:t>
      </w:r>
    </w:p>
    <w:p w14:paraId="36C6E57E">
      <w:r>
        <w:t>B、雷达</w:t>
      </w:r>
    </w:p>
    <w:p w14:paraId="3FB723CB">
      <w:r>
        <w:t>C、电视</w:t>
      </w:r>
    </w:p>
    <w:p w14:paraId="3572D720">
      <w:r>
        <w:t>D、红外</w:t>
      </w:r>
    </w:p>
    <w:p w14:paraId="3FA10171">
      <w:r>
        <w:t>正确答案：BCD</w:t>
      </w:r>
    </w:p>
    <w:p w14:paraId="473A7DE6"/>
    <w:p w14:paraId="1B00A819">
      <w:r>
        <w:t>711. 预警探测系统主要由___三部分构成。</w:t>
      </w:r>
    </w:p>
    <w:p w14:paraId="4E10A3D1">
      <w:r>
        <w:t>A、传感器系统</w:t>
      </w:r>
    </w:p>
    <w:p w14:paraId="125BBA59">
      <w:r>
        <w:t>B、预警信息采集系统</w:t>
      </w:r>
    </w:p>
    <w:p w14:paraId="2F5CCDB8">
      <w:r>
        <w:t>C、预警信息处理系统</w:t>
      </w:r>
    </w:p>
    <w:p w14:paraId="5918300D">
      <w:r>
        <w:t>D、预警信息传输系统</w:t>
      </w:r>
    </w:p>
    <w:p w14:paraId="03BCD59A">
      <w:r>
        <w:t>正确答案：ACD</w:t>
      </w:r>
    </w:p>
    <w:p w14:paraId="3CA238D9"/>
    <w:p w14:paraId="7EB8C6CD">
      <w:r>
        <w:t>712. “软杀伤”型信息化装备，一般由三部分组成，即___。</w:t>
      </w:r>
    </w:p>
    <w:p w14:paraId="008C04CB">
      <w:r>
        <w:t>A、网络战武器</w:t>
      </w:r>
    </w:p>
    <w:p w14:paraId="1F9F1841">
      <w:r>
        <w:t>B、电子战武器</w:t>
      </w:r>
    </w:p>
    <w:p w14:paraId="45E158A6">
      <w:r>
        <w:t>C、心理战武器</w:t>
      </w:r>
    </w:p>
    <w:p w14:paraId="490D8C76">
      <w:r>
        <w:t>D、化学战武器</w:t>
      </w:r>
    </w:p>
    <w:p w14:paraId="53DCA89D">
      <w:r>
        <w:t>正确答案：ABC</w:t>
      </w:r>
    </w:p>
    <w:p w14:paraId="408C9ADA"/>
    <w:p w14:paraId="7A8BCB75">
      <w:r>
        <w:t>713. 定向能武器主要包括___。</w:t>
      </w:r>
    </w:p>
    <w:p w14:paraId="30D7BFF1">
      <w:r>
        <w:t>A、电磁发射武器</w:t>
      </w:r>
    </w:p>
    <w:p w14:paraId="724EC44F">
      <w:r>
        <w:t>B、激光武器</w:t>
      </w:r>
    </w:p>
    <w:p w14:paraId="65D12AEB">
      <w:r>
        <w:t>C、微波武器</w:t>
      </w:r>
    </w:p>
    <w:p w14:paraId="7B05B31F">
      <w:r>
        <w:t>D、粒子束武器</w:t>
      </w:r>
    </w:p>
    <w:p w14:paraId="62951F4E">
      <w:r>
        <w:t>正确答案：BCD</w:t>
      </w:r>
    </w:p>
    <w:p w14:paraId="5562A00D"/>
    <w:p w14:paraId="106362D2">
      <w:r>
        <w:t>714. 下列___体现了信息化战争的战场空间?阔。</w:t>
      </w:r>
    </w:p>
    <w:p w14:paraId="151C7164">
      <w:r>
        <w:t>A、从区域战场向全球战场延伸</w:t>
      </w:r>
    </w:p>
    <w:p w14:paraId="6B1D0F90">
      <w:r>
        <w:t>B、从军事战场向经济战场延伸</w:t>
      </w:r>
    </w:p>
    <w:p w14:paraId="136A40D0">
      <w:r>
        <w:t>C、从空中战场向太空战场延伸</w:t>
      </w:r>
    </w:p>
    <w:p w14:paraId="7FC27AD2">
      <w:r>
        <w:t>D、从有形战场向?形战场延伸</w:t>
      </w:r>
    </w:p>
    <w:p w14:paraId="7AD40EE1">
      <w:r>
        <w:t>正确答案：ACD</w:t>
      </w:r>
    </w:p>
    <w:p w14:paraId="59F5336A"/>
    <w:p w14:paraId="43ED4A33">
      <w:r>
        <w:t>715. 南昌舰具有较强的___。</w:t>
      </w:r>
    </w:p>
    <w:p w14:paraId="2BB68103">
      <w:r>
        <w:t>A、信息感知</w:t>
      </w:r>
    </w:p>
    <w:p w14:paraId="33ACA3CB">
      <w:r>
        <w:t>B、防空反导</w:t>
      </w:r>
    </w:p>
    <w:p w14:paraId="0A4D6D4A">
      <w:r>
        <w:t>C、对海打击</w:t>
      </w:r>
    </w:p>
    <w:p w14:paraId="7BB204E5">
      <w:r>
        <w:t>D、对陆打击</w:t>
      </w:r>
    </w:p>
    <w:p w14:paraId="177B0E98">
      <w:r>
        <w:t>正确答案：ABC</w:t>
      </w:r>
    </w:p>
    <w:p w14:paraId="377E3AB7"/>
    <w:p w14:paraId="333A9584">
      <w:r>
        <w:t>716. 驱逐舰具有多种作战能力，能在___中、远海机动作战的中型水面战斗舰艇。</w:t>
      </w:r>
    </w:p>
    <w:p w14:paraId="00888277">
      <w:r>
        <w:t>A、近海</w:t>
      </w:r>
    </w:p>
    <w:p w14:paraId="7A02405C">
      <w:r>
        <w:t>B、中海</w:t>
      </w:r>
    </w:p>
    <w:p w14:paraId="39DF35F1">
      <w:r>
        <w:t>C、深海</w:t>
      </w:r>
    </w:p>
    <w:p w14:paraId="31B89B10">
      <w:r>
        <w:t>D、远海</w:t>
      </w:r>
    </w:p>
    <w:p w14:paraId="73F0223B">
      <w:r>
        <w:t>正确答案：BD</w:t>
      </w:r>
    </w:p>
    <w:p w14:paraId="459C2854"/>
    <w:p w14:paraId="4F1D4421">
      <w:r>
        <w:t>717. 英国的信息化陆上作战平台主要是：___。</w:t>
      </w:r>
    </w:p>
    <w:p w14:paraId="720EB974">
      <w:r>
        <w:t>A、2008年装备部队的“轻型轮型炮兵武器系统”</w:t>
      </w:r>
    </w:p>
    <w:p w14:paraId="071B977D">
      <w:r>
        <w:t>B、装备“未来快速奏效系统”的轻/中型装甲车辆</w:t>
      </w:r>
    </w:p>
    <w:p w14:paraId="44B6CC44">
      <w:r>
        <w:t>C、挑战者-2主战坦克升级项目</w:t>
      </w:r>
    </w:p>
    <w:p w14:paraId="340D047F">
      <w:r>
        <w:t>D、M270式火箭炮改进项目。</w:t>
      </w:r>
    </w:p>
    <w:p w14:paraId="3F5A2206">
      <w:r>
        <w:t>正确答案：ABCD</w:t>
      </w:r>
    </w:p>
    <w:p w14:paraId="105FD5A6"/>
    <w:p w14:paraId="40BE54B9">
      <w:r>
        <w:t>718. 无人机是由遥控设备或自备程序控制装置操纵的不载人的飞机，可分为___等。</w:t>
      </w:r>
    </w:p>
    <w:p w14:paraId="3543522F">
      <w:r>
        <w:t>A、侦察无人机</w:t>
      </w:r>
    </w:p>
    <w:p w14:paraId="68974940">
      <w:r>
        <w:t>B、攻击无人机</w:t>
      </w:r>
    </w:p>
    <w:p w14:paraId="1481AECE">
      <w:r>
        <w:t>C、反辐射无人机</w:t>
      </w:r>
    </w:p>
    <w:p w14:paraId="33AA35C0">
      <w:r>
        <w:t>D、运输无人机</w:t>
      </w:r>
    </w:p>
    <w:p w14:paraId="3E18F519">
      <w:r>
        <w:t>正确答案：ABCD</w:t>
      </w:r>
    </w:p>
    <w:p w14:paraId="2581888A"/>
    <w:p w14:paraId="0103D9C2">
      <w:r>
        <w:t>719. ___有机结合，使得精确打击成为战争的重要样式。</w:t>
      </w:r>
    </w:p>
    <w:p w14:paraId="1FB15206">
      <w:r>
        <w:t>A、网络技术</w:t>
      </w:r>
    </w:p>
    <w:p w14:paraId="32F90C8D">
      <w:r>
        <w:t>B、通信技术</w:t>
      </w:r>
    </w:p>
    <w:p w14:paraId="31EB5688">
      <w:r>
        <w:t>C、精确打击武器</w:t>
      </w:r>
    </w:p>
    <w:p w14:paraId="12186770">
      <w:r>
        <w:t>D、精确的信息支援系统</w:t>
      </w:r>
    </w:p>
    <w:p w14:paraId="78A6F399">
      <w:r>
        <w:t>正确答案：CD</w:t>
      </w:r>
    </w:p>
    <w:p w14:paraId="41FF6C10"/>
    <w:p w14:paraId="0DFC2FCA">
      <w:r>
        <w:t>720. 在___战场上，为达到信息化条件下“硬”对抗作战目的，所使用的各种武器装备被称为“硬杀伤”型信息化装备。</w:t>
      </w:r>
    </w:p>
    <w:p w14:paraId="3D2EF290">
      <w:r>
        <w:t>A、物理空间</w:t>
      </w:r>
    </w:p>
    <w:p w14:paraId="100B265F">
      <w:r>
        <w:t>B、化学空间</w:t>
      </w:r>
    </w:p>
    <w:p w14:paraId="50903270">
      <w:r>
        <w:t>C、认知空间</w:t>
      </w:r>
    </w:p>
    <w:p w14:paraId="018C0938">
      <w:r>
        <w:t>D、信息空间</w:t>
      </w:r>
    </w:p>
    <w:p w14:paraId="15D837F4">
      <w:r>
        <w:t>正确答案：ACD</w:t>
      </w:r>
    </w:p>
    <w:p w14:paraId="6A05F3CE"/>
    <w:p w14:paraId="7C6657CB">
      <w:r>
        <w:t>721. 水面舰艇的发展将主要集中于___。</w:t>
      </w:r>
    </w:p>
    <w:p w14:paraId="1FE94683">
      <w:r>
        <w:t>A、研制新型导弹发射装置，提高水面舰艇的作战能力</w:t>
      </w:r>
    </w:p>
    <w:p w14:paraId="6E16CF8C">
      <w:r>
        <w:t>B、采用隐形技术，提高水面舰艇的隐蔽性</w:t>
      </w:r>
    </w:p>
    <w:p w14:paraId="597BC3BD">
      <w:r>
        <w:t>C、采用新型动力装置，提高水面舰艇的机动能力</w:t>
      </w:r>
    </w:p>
    <w:p w14:paraId="1C99C00C">
      <w:r>
        <w:t>D、研制新船型</w:t>
      </w:r>
    </w:p>
    <w:p w14:paraId="234768F4">
      <w:r>
        <w:t>正确答案：ABCD</w:t>
      </w:r>
    </w:p>
    <w:p w14:paraId="286A35FC"/>
    <w:p w14:paraId="405992EC">
      <w:r>
        <w:t>722. 信息化条件下的防护将不再局限于对地面进攻的防护，对空中、海上袭击的防护，也不再仅仅是对有形战场进攻的防护，而是在___实施安全可靠的全维防护。</w:t>
      </w:r>
    </w:p>
    <w:p w14:paraId="67125B39">
      <w:r>
        <w:t>A、全空域</w:t>
      </w:r>
    </w:p>
    <w:p w14:paraId="624F3FCA">
      <w:r>
        <w:t>B、全疆域</w:t>
      </w:r>
    </w:p>
    <w:p w14:paraId="5C2ABDBA">
      <w:r>
        <w:t>C、全频域</w:t>
      </w:r>
    </w:p>
    <w:p w14:paraId="4E873714">
      <w:r>
        <w:t>D、全时段</w:t>
      </w:r>
    </w:p>
    <w:p w14:paraId="08A58951">
      <w:r>
        <w:t>正确答案：ABC</w:t>
      </w:r>
    </w:p>
    <w:p w14:paraId="1854F481"/>
    <w:p w14:paraId="7956C7B9">
      <w:r>
        <w:t>723. 核武器按作战使用，可分为___。</w:t>
      </w:r>
    </w:p>
    <w:p w14:paraId="154818C0">
      <w:r>
        <w:t>A、高威力核武器</w:t>
      </w:r>
    </w:p>
    <w:p w14:paraId="7CCA4811">
      <w:r>
        <w:t>B、低威力核武器</w:t>
      </w:r>
    </w:p>
    <w:p w14:paraId="04355A42">
      <w:r>
        <w:t>C、战略核武器</w:t>
      </w:r>
    </w:p>
    <w:p w14:paraId="5F9C88A2">
      <w:r>
        <w:t>D、战术核武器</w:t>
      </w:r>
    </w:p>
    <w:p w14:paraId="103DAA81">
      <w:r>
        <w:t>正确答案：CD</w:t>
      </w:r>
    </w:p>
    <w:p w14:paraId="480CB0E3"/>
    <w:p w14:paraId="03933663">
      <w:r>
        <w:t>724. 提高机动性能的重点是提高陆上作战平台的越野___。</w:t>
      </w:r>
    </w:p>
    <w:p w14:paraId="78A6E4DC">
      <w:r>
        <w:t>A、机动性</w:t>
      </w:r>
    </w:p>
    <w:p w14:paraId="57702B14">
      <w:r>
        <w:t>B、加速性</w:t>
      </w:r>
    </w:p>
    <w:p w14:paraId="6839600F">
      <w:r>
        <w:t>C、平稳性</w:t>
      </w:r>
    </w:p>
    <w:p w14:paraId="5B5F30F7">
      <w:r>
        <w:t>D、转向性</w:t>
      </w:r>
    </w:p>
    <w:p w14:paraId="507E071F">
      <w:r>
        <w:t>正确答案：ABD</w:t>
      </w:r>
    </w:p>
    <w:p w14:paraId="7DC51539"/>
    <w:p w14:paraId="650F5AA2">
      <w:r>
        <w:t>725. 核武器按战斗使用和当量可分为___。</w:t>
      </w:r>
    </w:p>
    <w:p w14:paraId="2CF468FB">
      <w:r>
        <w:t>A、小型核武器</w:t>
      </w:r>
    </w:p>
    <w:p w14:paraId="4A223D72">
      <w:r>
        <w:t>B、大型核武器</w:t>
      </w:r>
    </w:p>
    <w:p w14:paraId="072A7CB4">
      <w:r>
        <w:t>C、战术核武器</w:t>
      </w:r>
    </w:p>
    <w:p w14:paraId="6020C8E2">
      <w:r>
        <w:t>D、战略核武器</w:t>
      </w:r>
    </w:p>
    <w:p w14:paraId="42534EC0">
      <w:r>
        <w:t>正确答案：CD</w:t>
      </w:r>
    </w:p>
    <w:p w14:paraId="6459B4A8"/>
    <w:p w14:paraId="14ED54F2">
      <w:r>
        <w:t>726. 现代潜艇包括___。</w:t>
      </w:r>
    </w:p>
    <w:p w14:paraId="3466315C">
      <w:r>
        <w:t>A、弹道导弹核潜艇</w:t>
      </w:r>
    </w:p>
    <w:p w14:paraId="4FA3A495">
      <w:r>
        <w:t>B、攻击型核潜艇</w:t>
      </w:r>
    </w:p>
    <w:p w14:paraId="259B1CA5">
      <w:r>
        <w:t>C、常规潜艇</w:t>
      </w:r>
    </w:p>
    <w:p w14:paraId="45B279B7">
      <w:r>
        <w:t>D、非常规潜艇</w:t>
      </w:r>
    </w:p>
    <w:p w14:paraId="1A3EA1AE">
      <w:r>
        <w:t>正确答案：ABC</w:t>
      </w:r>
    </w:p>
    <w:p w14:paraId="4A8247FA"/>
    <w:p w14:paraId="1067A2CC">
      <w:r>
        <w:t>727. “全球信息栅格”同时具备的基本功能：___。</w:t>
      </w:r>
    </w:p>
    <w:p w14:paraId="1FFD708F">
      <w:r>
        <w:t>A、计算能力</w:t>
      </w:r>
    </w:p>
    <w:p w14:paraId="00F895BD">
      <w:r>
        <w:t>B、通信能力</w:t>
      </w:r>
    </w:p>
    <w:p w14:paraId="33CA5E36">
      <w:r>
        <w:t>C、信息表示能力</w:t>
      </w:r>
    </w:p>
    <w:p w14:paraId="76886140">
      <w:r>
        <w:t>D、网络操作能力</w:t>
      </w:r>
    </w:p>
    <w:p w14:paraId="06D15D90">
      <w:r>
        <w:t>正确答案：ABCD</w:t>
      </w:r>
    </w:p>
    <w:p w14:paraId="621CAD83"/>
    <w:p w14:paraId="2D4A18B6">
      <w:r>
        <w:t>728. 改现模式的信息化装备的缺点是___。</w:t>
      </w:r>
    </w:p>
    <w:p w14:paraId="67702CC8">
      <w:r>
        <w:t>A、周期长</w:t>
      </w:r>
    </w:p>
    <w:p w14:paraId="67F56E49">
      <w:r>
        <w:t>B、费用高</w:t>
      </w:r>
    </w:p>
    <w:p w14:paraId="7115A23C">
      <w:r>
        <w:t>C、革新不彻底</w:t>
      </w:r>
    </w:p>
    <w:p w14:paraId="5DEC320D">
      <w:r>
        <w:t>D、功能受限</w:t>
      </w:r>
    </w:p>
    <w:p w14:paraId="61897828">
      <w:r>
        <w:t>正确答案：CD</w:t>
      </w:r>
    </w:p>
    <w:p w14:paraId="19B509F4"/>
    <w:p w14:paraId="47429480">
      <w:r>
        <w:t>729. 导航系统一般可分为___等。</w:t>
      </w:r>
    </w:p>
    <w:p w14:paraId="7310D26F">
      <w:r>
        <w:t>A、自主式导航系统</w:t>
      </w:r>
    </w:p>
    <w:p w14:paraId="2A4B2C80">
      <w:r>
        <w:t>B、他备式导航系统</w:t>
      </w:r>
    </w:p>
    <w:p w14:paraId="5B511E02">
      <w:r>
        <w:t>C、卫星导航系统</w:t>
      </w:r>
    </w:p>
    <w:p w14:paraId="525D3BEE">
      <w:r>
        <w:t>D、组合导航系统</w:t>
      </w:r>
    </w:p>
    <w:p w14:paraId="4F7BEC18">
      <w:r>
        <w:t>正确答案：ABCD</w:t>
      </w:r>
    </w:p>
    <w:p w14:paraId="460426D5"/>
    <w:p w14:paraId="6E6B47CE">
      <w:r>
        <w:t>730. 信息化装备是一个历史发展的概念，包括___。</w:t>
      </w:r>
    </w:p>
    <w:p w14:paraId="1E04BBD1">
      <w:r>
        <w:t>A、信息化阶段的信息战装备</w:t>
      </w:r>
    </w:p>
    <w:p w14:paraId="3D74BADA">
      <w:r>
        <w:t>B、机械化阶段的电子战装备</w:t>
      </w:r>
    </w:p>
    <w:p w14:paraId="0E65AD25">
      <w:r>
        <w:t>C、现阶段的信息作战装备</w:t>
      </w:r>
    </w:p>
    <w:p w14:paraId="497C7F1A">
      <w:r>
        <w:t>D、未来发展的信息作战装备</w:t>
      </w:r>
    </w:p>
    <w:p w14:paraId="31EB41F3">
      <w:r>
        <w:t>正确答案：ABCD</w:t>
      </w:r>
    </w:p>
    <w:p w14:paraId="73778E45"/>
    <w:p w14:paraId="4A38FBF3">
      <w:r>
        <w:t>731. 非致命武器按照用途可分为___和___两大类。</w:t>
      </w:r>
    </w:p>
    <w:p w14:paraId="01573EC8">
      <w:r>
        <w:t>A、反战术</w:t>
      </w:r>
    </w:p>
    <w:p w14:paraId="5EFB7988">
      <w:r>
        <w:t>B、反作战平台</w:t>
      </w:r>
    </w:p>
    <w:p w14:paraId="4CB98B69">
      <w:r>
        <w:t>C、反装备</w:t>
      </w:r>
    </w:p>
    <w:p w14:paraId="241D6F33">
      <w:r>
        <w:t>D、反人员</w:t>
      </w:r>
    </w:p>
    <w:p w14:paraId="50BCF2D6">
      <w:r>
        <w:t>正确答案：CD</w:t>
      </w:r>
    </w:p>
    <w:p w14:paraId="112797B8"/>
    <w:p w14:paraId="2D1A32A5">
      <w:r>
        <w:t>732. 非致命武器主要包括___。</w:t>
      </w:r>
    </w:p>
    <w:p w14:paraId="5F0CC3F9">
      <w:r>
        <w:t>A、激光武器</w:t>
      </w:r>
    </w:p>
    <w:p w14:paraId="7BFC4E1B">
      <w:r>
        <w:t>B、次声武器</w:t>
      </w:r>
    </w:p>
    <w:p w14:paraId="273EF7CD">
      <w:r>
        <w:t>C、超级润滑剂</w:t>
      </w:r>
    </w:p>
    <w:p w14:paraId="77727B80">
      <w:r>
        <w:t>D、化学失能剂</w:t>
      </w:r>
    </w:p>
    <w:p w14:paraId="18AA83ED">
      <w:r>
        <w:t>正确答案：BCD</w:t>
      </w:r>
    </w:p>
    <w:p w14:paraId="263215CB"/>
    <w:p w14:paraId="55D2D342">
      <w:r>
        <w:t>733. 目前，美国、俄罗斯等正在研制的新既念武器主要有___。</w:t>
      </w:r>
    </w:p>
    <w:p w14:paraId="7AD92606">
      <w:r>
        <w:t>A、非致命武器</w:t>
      </w:r>
    </w:p>
    <w:p w14:paraId="5B3A1F00">
      <w:r>
        <w:t>B、精确制导武器</w:t>
      </w:r>
    </w:p>
    <w:p w14:paraId="287B6622">
      <w:r>
        <w:t>C、动能武器</w:t>
      </w:r>
    </w:p>
    <w:p w14:paraId="00B565A7">
      <w:r>
        <w:t>D、定向能武器</w:t>
      </w:r>
    </w:p>
    <w:p w14:paraId="11510FCE">
      <w:r>
        <w:t>正确答案：ACD</w:t>
      </w:r>
    </w:p>
    <w:p w14:paraId="706A5F38"/>
    <w:p w14:paraId="353CAADA">
      <w:r>
        <w:t>734. 通常，信息化武器装备大体可分为___两大类。</w:t>
      </w:r>
    </w:p>
    <w:p w14:paraId="31AFF0B8">
      <w:r>
        <w:t>A、“软杀伤”</w:t>
      </w:r>
    </w:p>
    <w:p w14:paraId="25E3E437">
      <w:r>
        <w:t>B、“硬摧毁”</w:t>
      </w:r>
    </w:p>
    <w:p w14:paraId="23CA903F">
      <w:r>
        <w:t>C、“硬杀伤”</w:t>
      </w:r>
    </w:p>
    <w:p w14:paraId="47532851">
      <w:r>
        <w:t>D、“软摧毁”</w:t>
      </w:r>
    </w:p>
    <w:p w14:paraId="08541B42">
      <w:r>
        <w:t>正确答案：AB</w:t>
      </w:r>
    </w:p>
    <w:p w14:paraId="0D4A1928"/>
    <w:p w14:paraId="5A4A4F34">
      <w:r>
        <w:t>735. 指挥控制系统是链接战场感知装备、武器平台、指挥控制中心等的一系列装备的综合系统，具有___等能力。</w:t>
      </w:r>
    </w:p>
    <w:p w14:paraId="5DC579EC">
      <w:r>
        <w:t>A、信息处理</w:t>
      </w:r>
    </w:p>
    <w:p w14:paraId="1133319E">
      <w:r>
        <w:t>B、信息分发</w:t>
      </w:r>
    </w:p>
    <w:p w14:paraId="74709704">
      <w:r>
        <w:t>C、战场态势显示</w:t>
      </w:r>
    </w:p>
    <w:p w14:paraId="1D69697D">
      <w:r>
        <w:t>D、指挥决策</w:t>
      </w:r>
    </w:p>
    <w:p w14:paraId="6FEDF5EC">
      <w:r>
        <w:t>正确答案：ABCD</w:t>
      </w:r>
    </w:p>
    <w:p w14:paraId="1B744906"/>
    <w:p w14:paraId="0576541C">
      <w:r>
        <w:t>736. 世界上的几大卫星导航定位系统包括___。</w:t>
      </w:r>
    </w:p>
    <w:p w14:paraId="33EF2CAC">
      <w:r>
        <w:t>A、全球定位系统（GPS）</w:t>
      </w:r>
    </w:p>
    <w:p w14:paraId="34D72EA3">
      <w:r>
        <w:t>B、“北斗”</w:t>
      </w:r>
    </w:p>
    <w:p w14:paraId="10C29F56">
      <w:r>
        <w:t>C、“格罗纳斯”</w:t>
      </w:r>
    </w:p>
    <w:p w14:paraId="78967751">
      <w:r>
        <w:t>D、“伽利略”</w:t>
      </w:r>
    </w:p>
    <w:p w14:paraId="36900E58">
      <w:r>
        <w:t>正确答案：ABCD</w:t>
      </w:r>
    </w:p>
    <w:p w14:paraId="1924F388"/>
    <w:p w14:paraId="0F84338D">
      <w:r>
        <w:t>737. 电子战武器（系统）是形形色色、各式各样的。但归结起来主要包括___。</w:t>
      </w:r>
    </w:p>
    <w:p w14:paraId="78B5148C">
      <w:r>
        <w:t>A、电子侦察反侦察武器</w:t>
      </w:r>
    </w:p>
    <w:p w14:paraId="57FAEC09">
      <w:r>
        <w:t>B、电子干扰武器</w:t>
      </w:r>
    </w:p>
    <w:p w14:paraId="2E04CAB7">
      <w:r>
        <w:t>C、电子反干扰武器</w:t>
      </w:r>
    </w:p>
    <w:p w14:paraId="313E48A6">
      <w:r>
        <w:t>D、电子支援系统</w:t>
      </w:r>
    </w:p>
    <w:p w14:paraId="3AAACCA4">
      <w:r>
        <w:t>正确答案：ABCD</w:t>
      </w:r>
    </w:p>
    <w:p w14:paraId="18069059"/>
    <w:p w14:paraId="60F68821">
      <w:r>
        <w:t>738. 高技术武器装备在现代战争中的应用终使“兵贵神速”成真，实现了___。</w:t>
      </w:r>
    </w:p>
    <w:p w14:paraId="4891EE5F">
      <w:r>
        <w:t>A、机动快</w:t>
      </w:r>
    </w:p>
    <w:p w14:paraId="101B32A6">
      <w:r>
        <w:t>B、反应快</w:t>
      </w:r>
    </w:p>
    <w:p w14:paraId="13844117">
      <w:r>
        <w:t>C、打击快</w:t>
      </w:r>
    </w:p>
    <w:p w14:paraId="193BFA29">
      <w:r>
        <w:t>D、转移快</w:t>
      </w:r>
    </w:p>
    <w:p w14:paraId="2735CA85">
      <w:r>
        <w:t>正确答案：ABCD</w:t>
      </w:r>
    </w:p>
    <w:p w14:paraId="129F40AC"/>
    <w:p w14:paraId="14623386">
      <w:r>
        <w:t>739. 心理战武器主要包括___等。</w:t>
      </w:r>
    </w:p>
    <w:p w14:paraId="58052713">
      <w:r>
        <w:t>A、广播、电视</w:t>
      </w:r>
    </w:p>
    <w:p w14:paraId="35B557E4">
      <w:r>
        <w:t>B、报刊、传单</w:t>
      </w:r>
    </w:p>
    <w:p w14:paraId="1FE7660B">
      <w:r>
        <w:t>C、集会、游行</w:t>
      </w:r>
    </w:p>
    <w:p w14:paraId="4C7F9552">
      <w:r>
        <w:t>D、计算机网络</w:t>
      </w:r>
    </w:p>
    <w:p w14:paraId="3A54CDE3">
      <w:r>
        <w:t>正确答案：ABCD</w:t>
      </w:r>
    </w:p>
    <w:p w14:paraId="6BA670F1"/>
    <w:p w14:paraId="110CA8AB">
      <w:r>
        <w:t>740. 随着___等的出现和广泛应用，指挥控制系统装备智能化将成为现实。</w:t>
      </w:r>
    </w:p>
    <w:p w14:paraId="715909AF">
      <w:r>
        <w:t>A、新型高能计算机</w:t>
      </w:r>
    </w:p>
    <w:p w14:paraId="49655D3F">
      <w:r>
        <w:t>B、专家系统</w:t>
      </w:r>
    </w:p>
    <w:p w14:paraId="7540C1E2">
      <w:r>
        <w:t>C、人工智能技术</w:t>
      </w:r>
    </w:p>
    <w:p w14:paraId="06EDB932">
      <w:r>
        <w:t>D、智能结构技术</w:t>
      </w:r>
    </w:p>
    <w:p w14:paraId="25209F38">
      <w:r>
        <w:t>正确答案：ABCD</w:t>
      </w:r>
    </w:p>
    <w:p w14:paraId="06FC314A"/>
    <w:p w14:paraId="395439ED">
      <w:r>
        <w:t>741. ___与___有机结合，使得精确打击成为战争的重要样式。</w:t>
      </w:r>
    </w:p>
    <w:p w14:paraId="69CA867C">
      <w:r>
        <w:t>A、精确打击武器</w:t>
      </w:r>
    </w:p>
    <w:p w14:paraId="13506D94">
      <w:r>
        <w:t>B、精确信息支援系统</w:t>
      </w:r>
    </w:p>
    <w:p w14:paraId="1EF69AA7">
      <w:r>
        <w:t>C、计算机技术</w:t>
      </w:r>
    </w:p>
    <w:p w14:paraId="2037E334">
      <w:r>
        <w:t>D、通信技术</w:t>
      </w:r>
    </w:p>
    <w:p w14:paraId="5F02B37E">
      <w:r>
        <w:t>正确答案：AB</w:t>
      </w:r>
    </w:p>
    <w:p w14:paraId="0B41604D"/>
    <w:p w14:paraId="60B652EF">
      <w:r>
        <w:t>742. 第二次世界大战后，驱逐舰最突出的特点是___成为它的主要武器，还出现了装有核动力装置的驱逐领舰。</w:t>
      </w:r>
    </w:p>
    <w:p w14:paraId="50709481">
      <w:r>
        <w:t>A、导弹</w:t>
      </w:r>
    </w:p>
    <w:p w14:paraId="4A058DBD">
      <w:r>
        <w:t>B、直升机</w:t>
      </w:r>
    </w:p>
    <w:p w14:paraId="5EFE2ACD">
      <w:r>
        <w:t>C、机关枪</w:t>
      </w:r>
    </w:p>
    <w:p w14:paraId="591EDA24">
      <w:r>
        <w:t>D、精确制导武器</w:t>
      </w:r>
    </w:p>
    <w:p w14:paraId="53FD0A9E">
      <w:r>
        <w:t>正确答案：AB</w:t>
      </w:r>
    </w:p>
    <w:p w14:paraId="4F9F710A"/>
    <w:p w14:paraId="25AC62AC">
      <w:r>
        <w:t>743. 化学武器按毒剂的分散方式可分为___。</w:t>
      </w:r>
    </w:p>
    <w:p w14:paraId="21CE9A7C">
      <w:r>
        <w:t>A、爆炸型</w:t>
      </w:r>
    </w:p>
    <w:p w14:paraId="0C047CEF">
      <w:r>
        <w:t>B、热分散型</w:t>
      </w:r>
    </w:p>
    <w:p w14:paraId="4DC695F0">
      <w:r>
        <w:t>C、布撒型</w:t>
      </w:r>
    </w:p>
    <w:p w14:paraId="41BDF64C">
      <w:r>
        <w:t>D、挥发型</w:t>
      </w:r>
    </w:p>
    <w:p w14:paraId="006BCEEF">
      <w:r>
        <w:t>正确答案：ABC</w:t>
      </w:r>
    </w:p>
    <w:p w14:paraId="4A38EA16"/>
    <w:p w14:paraId="58058F71">
      <w:r>
        <w:t>744. 中国自主研制的055型万吨级驱逐舰首舰“南昌舰”具有___。</w:t>
      </w:r>
    </w:p>
    <w:p w14:paraId="755961E4">
      <w:r>
        <w:t>A、较高的续航力</w:t>
      </w:r>
    </w:p>
    <w:p w14:paraId="4FAACCD8">
      <w:r>
        <w:t>B、较长的自持力</w:t>
      </w:r>
    </w:p>
    <w:p w14:paraId="580E1F18">
      <w:r>
        <w:t>C、全球适航性</w:t>
      </w:r>
    </w:p>
    <w:p w14:paraId="47E91AFA">
      <w:r>
        <w:t>D、局部适航性</w:t>
      </w:r>
    </w:p>
    <w:p w14:paraId="04F20E76">
      <w:r>
        <w:t>正确答案：ABC</w:t>
      </w:r>
    </w:p>
    <w:p w14:paraId="5F804C63"/>
    <w:p w14:paraId="74CF0483">
      <w:r>
        <w:t>745. 从信息化武器系统的结构看,主要包括（   ）。</w:t>
      </w:r>
    </w:p>
    <w:p w14:paraId="739B6375">
      <w:r>
        <w:t>A、信息化智能弹药</w:t>
      </w:r>
    </w:p>
    <w:p w14:paraId="02590A25">
      <w:r>
        <w:t>B、信息化作战平台</w:t>
      </w:r>
    </w:p>
    <w:p w14:paraId="233F89C1">
      <w:r>
        <w:t>C、数字化单兵作战系统</w:t>
      </w:r>
    </w:p>
    <w:p w14:paraId="2BA72E06">
      <w:r>
        <w:t>D、综合军事信息系统</w:t>
      </w:r>
    </w:p>
    <w:p w14:paraId="24AE8BE7">
      <w:r>
        <w:t>正确答案：ABCD</w:t>
      </w:r>
    </w:p>
    <w:p w14:paraId="2CF2CCE5"/>
    <w:p w14:paraId="1249E71D">
      <w:r>
        <w:t>746. 以下属于信息化战争中出现的新的作战方式的有（   ）。</w:t>
      </w:r>
    </w:p>
    <w:p w14:paraId="223A4344">
      <w:r>
        <w:t>A、运动战</w:t>
      </w:r>
    </w:p>
    <w:p w14:paraId="10BFD1BD">
      <w:r>
        <w:t>B、软杀战</w:t>
      </w:r>
    </w:p>
    <w:p w14:paraId="35A9C3B4">
      <w:r>
        <w:t>C、太空战</w:t>
      </w:r>
    </w:p>
    <w:p w14:paraId="072FC160">
      <w:r>
        <w:t>D、心理战</w:t>
      </w:r>
    </w:p>
    <w:p w14:paraId="2D38DFAB">
      <w:r>
        <w:t>正确答案：BCD</w:t>
      </w:r>
    </w:p>
    <w:p w14:paraId="74756525"/>
    <w:p w14:paraId="10601F14">
      <w:r>
        <w:t>747. 下列哪些是信息化战争对国防建设的要求（   ）。</w:t>
      </w:r>
    </w:p>
    <w:p w14:paraId="49B534AB">
      <w:r>
        <w:t>A、着力培养高素质军事人才,全面提高军队质量</w:t>
      </w:r>
    </w:p>
    <w:p w14:paraId="1B88A422">
      <w:r>
        <w:t>B、加大国防科研力度，加速发展高技术武器装备</w:t>
      </w:r>
    </w:p>
    <w:p w14:paraId="2C666A8F">
      <w:r>
        <w:t>C、优化军队编制体制，提高战斗力</w:t>
      </w:r>
    </w:p>
    <w:p w14:paraId="2E23B733">
      <w:r>
        <w:t>D、加强高技术战争的理论研究，创新军事理论</w:t>
      </w:r>
    </w:p>
    <w:p w14:paraId="67CABAE0">
      <w:r>
        <w:t>正确答案：ABCD</w:t>
      </w:r>
    </w:p>
    <w:p w14:paraId="21635F4C"/>
    <w:p w14:paraId="1A45D7E6">
      <w:r>
        <w:t>748. 20世纪80年代以来的局部战争的特点是（   ）。</w:t>
      </w:r>
    </w:p>
    <w:p w14:paraId="58CF5705">
      <w:r>
        <w:t>A、战争目的有限</w:t>
      </w:r>
    </w:p>
    <w:p w14:paraId="5942399C">
      <w:r>
        <w:t>B、战争规模不大</w:t>
      </w:r>
    </w:p>
    <w:p w14:paraId="008B0FFB">
      <w:r>
        <w:t>C、战争持续时间短</w:t>
      </w:r>
    </w:p>
    <w:p w14:paraId="238CD58D">
      <w:r>
        <w:t>D、电子信息领域的对抗对战争进程影响不大</w:t>
      </w:r>
    </w:p>
    <w:p w14:paraId="460DA35C">
      <w:r>
        <w:t>正确答案：ABC</w:t>
      </w:r>
    </w:p>
    <w:p w14:paraId="22074F21"/>
    <w:p w14:paraId="61FB639C">
      <w:r>
        <w:t>749. 新军事革命的主要内容有（   ）。</w:t>
      </w:r>
    </w:p>
    <w:p w14:paraId="7598856B">
      <w:r>
        <w:t>A、创新军事技术,实现武器装备的信息化</w:t>
      </w:r>
    </w:p>
    <w:p w14:paraId="342A9420">
      <w:r>
        <w:t>B、创新体制编制，重组军队组织结构</w:t>
      </w:r>
    </w:p>
    <w:p w14:paraId="105572A8">
      <w:r>
        <w:t>C、创新军事理论，推动军队建设转型</w:t>
      </w:r>
    </w:p>
    <w:p w14:paraId="76D08283">
      <w:r>
        <w:t>D、创新作战方式，适应新的战争形态</w:t>
      </w:r>
    </w:p>
    <w:p w14:paraId="4211A571">
      <w:r>
        <w:t>正确答案：ABCD</w:t>
      </w:r>
    </w:p>
    <w:p w14:paraId="633979B8"/>
    <w:p w14:paraId="7554D8DF">
      <w:r>
        <w:t>750. 战争的基本特点是（   ）。</w:t>
      </w:r>
    </w:p>
    <w:p w14:paraId="7F128BDB">
      <w:r>
        <w:t>A、社会性</w:t>
      </w:r>
    </w:p>
    <w:p w14:paraId="0A9ECDA8">
      <w:r>
        <w:t>B、暴烈</w:t>
      </w:r>
    </w:p>
    <w:p w14:paraId="24C8860B">
      <w:r>
        <w:t>C、对抗性</w:t>
      </w:r>
    </w:p>
    <w:p w14:paraId="38D5AFAD">
      <w:r>
        <w:t>D、破坏性</w:t>
      </w:r>
    </w:p>
    <w:p w14:paraId="43387492">
      <w:r>
        <w:t>正确答案：ABCD</w:t>
      </w:r>
    </w:p>
    <w:p w14:paraId="6CE53DC9"/>
    <w:p w14:paraId="47B89412">
      <w:r>
        <w:t>751. 信息化战争以前的战争中，（   ）的地位更为突出，是主要的战略。</w:t>
      </w:r>
    </w:p>
    <w:p w14:paraId="19C2A800">
      <w:r>
        <w:t>A、资源</w:t>
      </w:r>
    </w:p>
    <w:p w14:paraId="7D7F5221">
      <w:r>
        <w:t>B、物资</w:t>
      </w:r>
    </w:p>
    <w:p w14:paraId="4AE73D4F">
      <w:r>
        <w:t>C、能源</w:t>
      </w:r>
    </w:p>
    <w:p w14:paraId="2F2437F0">
      <w:r>
        <w:t>D、信息</w:t>
      </w:r>
    </w:p>
    <w:p w14:paraId="02B4B03A">
      <w:r>
        <w:t>E、人力</w:t>
      </w:r>
    </w:p>
    <w:p w14:paraId="51B5564A">
      <w:r>
        <w:t>正确答案：AB</w:t>
      </w:r>
    </w:p>
    <w:p w14:paraId="7450B939"/>
    <w:p w14:paraId="030FC5FE">
      <w:r>
        <w:t>752. 下列体现了信息化战争的战场空间广阔（   ）。</w:t>
      </w:r>
    </w:p>
    <w:p w14:paraId="207A5B20">
      <w:r>
        <w:t>A、从区域战场向全球战场延伸</w:t>
      </w:r>
    </w:p>
    <w:p w14:paraId="4CF448A3">
      <w:r>
        <w:t>B、从军事战场向经济战场延伸</w:t>
      </w:r>
    </w:p>
    <w:p w14:paraId="4EAF08F6">
      <w:r>
        <w:t>C、从空中战场向太空战场延伸</w:t>
      </w:r>
    </w:p>
    <w:p w14:paraId="3E65A76D">
      <w:r>
        <w:t>D、从有形战场向无形战场延伸</w:t>
      </w:r>
    </w:p>
    <w:p w14:paraId="17CAFFB8">
      <w:r>
        <w:t>正确答案：ACD</w:t>
      </w:r>
    </w:p>
    <w:p w14:paraId="589CBD9D"/>
    <w:p w14:paraId="01E7EAA2">
      <w:r>
        <w:t>753. 世界各国在加强军队指挥的自动化系统建设方面的行动有（   ）。</w:t>
      </w:r>
    </w:p>
    <w:p w14:paraId="62A9D582">
      <w:r>
        <w:t>A、健全和完善自动化体系实现全军统一的自动化指挥系统</w:t>
      </w:r>
    </w:p>
    <w:p w14:paraId="0371061A">
      <w:r>
        <w:t>B、采用标准化计算机网络,提高各种指挥自动化系统的互通性和工作效率</w:t>
      </w:r>
    </w:p>
    <w:p w14:paraId="224AEF2F">
      <w:r>
        <w:t>C、发展新一代通信卫星，建立新的通信系统</w:t>
      </w:r>
    </w:p>
    <w:p w14:paraId="4B7D51D9">
      <w:r>
        <w:t>D、研制神经网络计算机和光子计算机,提高自动化指挥系统的人工智能水平</w:t>
      </w:r>
    </w:p>
    <w:p w14:paraId="7C369F97">
      <w:r>
        <w:t>正确答案：ABCD</w:t>
      </w:r>
    </w:p>
    <w:p w14:paraId="23623158"/>
    <w:p w14:paraId="6F39E1AE">
      <w:r>
        <w:t>754. 新军事革命的涵义是（   ）。</w:t>
      </w:r>
    </w:p>
    <w:p w14:paraId="4B50E543">
      <w:r>
        <w:t>A、新军事革命是进入机械化战争时代的重要革命</w:t>
      </w:r>
    </w:p>
    <w:p w14:paraId="7DCEF6A2">
      <w:r>
        <w:t>B、新军事革命是整个社会变革的重要组成,强调要从社会整体变化来认识新军事变革</w:t>
      </w:r>
    </w:p>
    <w:p w14:paraId="35CA95DF">
      <w:r>
        <w:t>C、新军事变革是科学技术发展和应用的必然结果，必须从现代科学技术的发展来认识新军事变革</w:t>
      </w:r>
    </w:p>
    <w:p w14:paraId="2C9C3BFF">
      <w:r>
        <w:t>D、新军事变革是军事领域的整体变革,必须从军事发展的全局来认识新军事变革</w:t>
      </w:r>
    </w:p>
    <w:p w14:paraId="77F08EEE">
      <w:r>
        <w:t>正确答案：BCD</w:t>
      </w:r>
    </w:p>
    <w:p w14:paraId="40436F2E"/>
    <w:p w14:paraId="6197804C">
      <w:r>
        <w:t>755. 对于下列信息化战争形成原因的表述,正确的是（   ）。</w:t>
      </w:r>
    </w:p>
    <w:p w14:paraId="53577754">
      <w:r>
        <w:t>A、不断更新的作战理念是信息化战争形成的“催产剂”</w:t>
      </w:r>
    </w:p>
    <w:p w14:paraId="21E789E7">
      <w:r>
        <w:t>B、军事斗争的需要是信息化战争形成的先导</w:t>
      </w:r>
    </w:p>
    <w:p w14:paraId="65CB1870">
      <w:r>
        <w:t>C、以信息技术为代表的科学技术的发展是信息化战争形成的物质技术基础</w:t>
      </w:r>
    </w:p>
    <w:p w14:paraId="08C1D8F8">
      <w:r>
        <w:t>D、不断发生的局部战争是信息化战争形成的“试睑场”</w:t>
      </w:r>
    </w:p>
    <w:p w14:paraId="6A419B75">
      <w:r>
        <w:t>正确答案：CD</w:t>
      </w:r>
    </w:p>
    <w:p w14:paraId="29FAD62B"/>
    <w:p w14:paraId="365D8261">
      <w:r>
        <w:t>756. 信息化战争中强调“精确战”，那么对精确战描述正确的是（   ）。</w:t>
      </w:r>
    </w:p>
    <w:p w14:paraId="38D444AF">
      <w:r>
        <w:t>A、精确战是对敌目标实施精确打击所造成的附带毁伤很小的一种作战样式</w:t>
      </w:r>
    </w:p>
    <w:p w14:paraId="494AE306">
      <w:r>
        <w:t>B、在精确战中使用的武器装备的信息技术含量高</w:t>
      </w:r>
    </w:p>
    <w:p w14:paraId="731EDDF8">
      <w:r>
        <w:t>C、精确战的实施依赖于透明度很高的战场</w:t>
      </w:r>
    </w:p>
    <w:p w14:paraId="64C1EE8E">
      <w:r>
        <w:t>D、精确战中可以更迅速更准确地抓住战机,从而使作战行动比以前更加精确,更具致命性</w:t>
      </w:r>
    </w:p>
    <w:p w14:paraId="37698A1B">
      <w:r>
        <w:t>正确答案：ABCD</w:t>
      </w:r>
    </w:p>
    <w:p w14:paraId="5146D175"/>
    <w:p w14:paraId="0810A5C7">
      <w:r>
        <w:t>757. 信息化战争则是以信息的（   ）为核心进行的争夺。</w:t>
      </w:r>
    </w:p>
    <w:p w14:paraId="72B2948E">
      <w:r>
        <w:t>A、获取权</w:t>
      </w:r>
    </w:p>
    <w:p w14:paraId="5D6944D2">
      <w:r>
        <w:t>B、监督权</w:t>
      </w:r>
    </w:p>
    <w:p w14:paraId="7D17395D">
      <w:r>
        <w:t>C、控制权</w:t>
      </w:r>
    </w:p>
    <w:p w14:paraId="1D93D09E">
      <w:r>
        <w:t>D、使用权</w:t>
      </w:r>
    </w:p>
    <w:p w14:paraId="2CEAEF57">
      <w:r>
        <w:t>正确答案：ACD</w:t>
      </w:r>
    </w:p>
    <w:p w14:paraId="633DA77B"/>
    <w:p w14:paraId="75C3E3E9">
      <w:r>
        <w:t>758. 信息主要由信源、语言和（   ）构成。</w:t>
      </w:r>
    </w:p>
    <w:p w14:paraId="78534A46">
      <w:r>
        <w:t>A、载体</w:t>
      </w:r>
    </w:p>
    <w:p w14:paraId="5A335D8C">
      <w:r>
        <w:t>B、信道</w:t>
      </w:r>
    </w:p>
    <w:p w14:paraId="36C85C20">
      <w:r>
        <w:t>C、信宿</w:t>
      </w:r>
    </w:p>
    <w:p w14:paraId="67B31126">
      <w:r>
        <w:t>D、媒介</w:t>
      </w:r>
    </w:p>
    <w:p w14:paraId="3F01E6DE">
      <w:r>
        <w:t>正确答案：ABCD</w:t>
      </w:r>
    </w:p>
    <w:p w14:paraId="1A30B1AA"/>
    <w:p w14:paraId="05B74415">
      <w:r>
        <w:t>759. 信息具有特征（   ）。</w:t>
      </w:r>
    </w:p>
    <w:p w14:paraId="4095BFAF">
      <w:r>
        <w:t>A、可量度</w:t>
      </w:r>
    </w:p>
    <w:p w14:paraId="0BA18BD0">
      <w:r>
        <w:t>B、可识别</w:t>
      </w:r>
    </w:p>
    <w:p w14:paraId="2A62BCCF">
      <w:r>
        <w:t>C、可转换</w:t>
      </w:r>
    </w:p>
    <w:p w14:paraId="094B256E">
      <w:r>
        <w:t>D、可储存</w:t>
      </w:r>
    </w:p>
    <w:p w14:paraId="77861E74">
      <w:r>
        <w:t>正确答案：ABCD</w:t>
      </w:r>
    </w:p>
    <w:p w14:paraId="3D36CE8D"/>
    <w:p w14:paraId="0BDA2B7E">
      <w:r>
        <w:t>760. 信息化战争中，战争能量从传统的等物理能量转变为智能（   ）。</w:t>
      </w:r>
    </w:p>
    <w:p w14:paraId="11C41BEB">
      <w:r>
        <w:t>A、化学能</w:t>
      </w:r>
    </w:p>
    <w:p w14:paraId="5067B6F3">
      <w:r>
        <w:t>B、体能</w:t>
      </w:r>
    </w:p>
    <w:p w14:paraId="66DCF006">
      <w:r>
        <w:t>C、机械能</w:t>
      </w:r>
    </w:p>
    <w:p w14:paraId="0A328D04">
      <w:r>
        <w:t>D、核能</w:t>
      </w:r>
    </w:p>
    <w:p w14:paraId="544E225F">
      <w:r>
        <w:t>正确答案：ABCD</w:t>
      </w:r>
    </w:p>
    <w:p w14:paraId="0DF4F959"/>
    <w:p w14:paraId="7AF44C2B">
      <w:r>
        <w:t>761. 引发战争的原因有（   ）。</w:t>
      </w:r>
    </w:p>
    <w:p w14:paraId="3848A75E">
      <w:r>
        <w:t>A、领土争端</w:t>
      </w:r>
    </w:p>
    <w:p w14:paraId="300F138A">
      <w:r>
        <w:t>B、经济矛盾</w:t>
      </w:r>
    </w:p>
    <w:p w14:paraId="25A89757">
      <w:r>
        <w:t>C、民族矛盾</w:t>
      </w:r>
    </w:p>
    <w:p w14:paraId="5CB3723F">
      <w:r>
        <w:t>D、宗教矛盾</w:t>
      </w:r>
    </w:p>
    <w:p w14:paraId="379ECE5A">
      <w:r>
        <w:t>正确答案：ABCD</w:t>
      </w:r>
    </w:p>
    <w:p w14:paraId="5015528B"/>
    <w:p w14:paraId="35BF1793">
      <w:r>
        <w:t>762. 信息时代的信息化战争是在（   ）等多维空间内进行的一体化作战</w:t>
      </w:r>
    </w:p>
    <w:p w14:paraId="13023129">
      <w:r>
        <w:t>A、太空</w:t>
      </w:r>
    </w:p>
    <w:p w14:paraId="65CDF451">
      <w:r>
        <w:t>B、心理</w:t>
      </w:r>
    </w:p>
    <w:p w14:paraId="79B48607">
      <w:r>
        <w:t>C、网络</w:t>
      </w:r>
    </w:p>
    <w:p w14:paraId="5DDC0727">
      <w:r>
        <w:t>D、电磁</w:t>
      </w:r>
    </w:p>
    <w:p w14:paraId="4DCC6FB1">
      <w:r>
        <w:t>正确答案：ABCD</w:t>
      </w:r>
    </w:p>
    <w:p w14:paraId="17DCC75D"/>
    <w:p w14:paraId="1815CBB1">
      <w:r>
        <w:t>763. 科索沃战争是北约在战区外指挥的规模较大的局部战争,以为（   ）主要作战方式</w:t>
      </w:r>
    </w:p>
    <w:p w14:paraId="6BC0CA5E">
      <w:r>
        <w:t>A、远距离作战</w:t>
      </w:r>
    </w:p>
    <w:p w14:paraId="1791BC52">
      <w:r>
        <w:t>B、非接触作战</w:t>
      </w:r>
    </w:p>
    <w:p w14:paraId="68CAD2B9">
      <w:r>
        <w:t>C、精确作战</w:t>
      </w:r>
    </w:p>
    <w:p w14:paraId="355C6CB8">
      <w:r>
        <w:t>D、大规模地面作战</w:t>
      </w:r>
    </w:p>
    <w:p w14:paraId="619348D4">
      <w:r>
        <w:t>正确答案：ABC</w:t>
      </w:r>
    </w:p>
    <w:p w14:paraId="21ED77DC"/>
    <w:p w14:paraId="4F47CA77">
      <w:r>
        <w:t>764. 下列叙述正确的是（   ）。</w:t>
      </w:r>
    </w:p>
    <w:p w14:paraId="44CC2E23">
      <w:r>
        <w:t>A、未来战争能否取得胜利，最终的决定性因素还是军事技术先进性</w:t>
      </w:r>
    </w:p>
    <w:p w14:paraId="5308E9CB">
      <w:r>
        <w:t>B、军用信息技术在军队信息化建设中起着十分关键的基础作用</w:t>
      </w:r>
    </w:p>
    <w:p w14:paraId="3EF60D6C">
      <w:r>
        <w:t>C、军队信息化建设需要有强大的经济实力做后盾</w:t>
      </w:r>
    </w:p>
    <w:p w14:paraId="222BA252">
      <w:r>
        <w:t>D、通过加速信息化提升现代作战能力成为军队建设的必然要求</w:t>
      </w:r>
    </w:p>
    <w:p w14:paraId="74489846">
      <w:r>
        <w:t>正确答案：BCD</w:t>
      </w:r>
    </w:p>
    <w:p w14:paraId="58990DFA"/>
    <w:p w14:paraId="47D92A7E">
      <w:r>
        <w:t>765. 传统战争的作战样式可以表现为（   ）。</w:t>
      </w:r>
    </w:p>
    <w:p w14:paraId="7CBA45CB">
      <w:r>
        <w:t>A、阵地战</w:t>
      </w:r>
    </w:p>
    <w:p w14:paraId="5D631C1D">
      <w:r>
        <w:t>B、运动战</w:t>
      </w:r>
    </w:p>
    <w:p w14:paraId="6B827518">
      <w:r>
        <w:t>C、游击战</w:t>
      </w:r>
    </w:p>
    <w:p w14:paraId="7503A6D5">
      <w:r>
        <w:t>D、闪击战</w:t>
      </w:r>
    </w:p>
    <w:p w14:paraId="68EA3C54">
      <w:r>
        <w:t>正确答案：ABCD</w:t>
      </w:r>
    </w:p>
    <w:p w14:paraId="4F66D0F7"/>
    <w:p w14:paraId="3E05B238">
      <w:r>
        <w:t>766. 在信息化战争中，人类的战争能力将持续提升,具体表现为（   ）。</w:t>
      </w:r>
    </w:p>
    <w:p w14:paraId="7676EA45">
      <w:r>
        <w:t>A、战场感知力持续提升</w:t>
      </w:r>
    </w:p>
    <w:p w14:paraId="5CF2A837">
      <w:r>
        <w:t>B、战场效能持续提高</w:t>
      </w:r>
    </w:p>
    <w:p w14:paraId="7F2D7E91">
      <w:r>
        <w:t>C、精确打击能力持续增强</w:t>
      </w:r>
    </w:p>
    <w:p w14:paraId="6C4CD865">
      <w:r>
        <w:t>D、作战空间和时间待续延伸</w:t>
      </w:r>
    </w:p>
    <w:p w14:paraId="2DFCECF8">
      <w:r>
        <w:t>正确答案：ABCD</w:t>
      </w:r>
    </w:p>
    <w:p w14:paraId="634625A3"/>
    <w:p w14:paraId="48884288">
      <w:r>
        <w:t>767. 信息化战争在打击目标的控制上,主要是打击（   ）。</w:t>
      </w:r>
    </w:p>
    <w:p w14:paraId="6A842EF9">
      <w:r>
        <w:t>A、指挥控制枢纽</w:t>
      </w:r>
    </w:p>
    <w:p w14:paraId="7D75EE2C">
      <w:r>
        <w:t>B、重要军事设施</w:t>
      </w:r>
    </w:p>
    <w:p w14:paraId="7BB5EEDC">
      <w:r>
        <w:t>C、重兵集团</w:t>
      </w:r>
    </w:p>
    <w:p w14:paraId="7D4B19E0">
      <w:r>
        <w:t>D、前线所有部队</w:t>
      </w:r>
    </w:p>
    <w:p w14:paraId="5BE07987">
      <w:r>
        <w:t>正确答案：ABC</w:t>
      </w:r>
    </w:p>
    <w:p w14:paraId="0E99BE75"/>
    <w:p w14:paraId="4414A2C3">
      <w:r>
        <w:t>768. 高技术战争的初期发展与基本形成阶段中，具有代表性的战争是（   ）。</w:t>
      </w:r>
    </w:p>
    <w:p w14:paraId="450D2A23">
      <w:r>
        <w:t>A、朝鲜战争</w:t>
      </w:r>
    </w:p>
    <w:p w14:paraId="163B729C">
      <w:r>
        <w:t>B、第四次中东战争</w:t>
      </w:r>
    </w:p>
    <w:p w14:paraId="499CE144">
      <w:r>
        <w:t>C、马岛战争</w:t>
      </w:r>
    </w:p>
    <w:p w14:paraId="759D490B">
      <w:r>
        <w:t>D、第五次中东战争</w:t>
      </w:r>
    </w:p>
    <w:p w14:paraId="2B90E336">
      <w:r>
        <w:t>正确答案：BCD</w:t>
      </w:r>
    </w:p>
    <w:p w14:paraId="3AFBB61E"/>
    <w:p w14:paraId="42012D2F">
      <w:r>
        <w:t>769. 信息化战争消耗巨大的原因（   ）。</w:t>
      </w:r>
    </w:p>
    <w:p w14:paraId="3A31B7E3">
      <w:r>
        <w:t>A、武器装备费用上升</w:t>
      </w:r>
    </w:p>
    <w:p w14:paraId="6B2577C3">
      <w:r>
        <w:t>B、战争物资消耗增多</w:t>
      </w:r>
    </w:p>
    <w:p w14:paraId="460CA324">
      <w:r>
        <w:t>C、战争时间持续过长</w:t>
      </w:r>
    </w:p>
    <w:p w14:paraId="5CA28ED3">
      <w:r>
        <w:t>D、战争过于频繁</w:t>
      </w:r>
    </w:p>
    <w:p w14:paraId="38016D3D">
      <w:r>
        <w:t>正确答案：AB</w:t>
      </w:r>
    </w:p>
    <w:p w14:paraId="13B5FA90"/>
    <w:p w14:paraId="12EC1FB9">
      <w:r>
        <w:t>770. 信息化武器系统中武器的战斗效能有（   ）。</w:t>
      </w:r>
    </w:p>
    <w:p w14:paraId="716B0163">
      <w:r>
        <w:t>A、火力</w:t>
      </w:r>
    </w:p>
    <w:p w14:paraId="218197B7">
      <w:r>
        <w:t>B、机动力</w:t>
      </w:r>
    </w:p>
    <w:p w14:paraId="65E531CC">
      <w:r>
        <w:t>C、突击力和防护力</w:t>
      </w:r>
    </w:p>
    <w:p w14:paraId="514D669D">
      <w:r>
        <w:t>D、电子信息处理能力</w:t>
      </w:r>
    </w:p>
    <w:p w14:paraId="4F762888">
      <w:r>
        <w:t>正确答案：ABCD</w:t>
      </w:r>
    </w:p>
    <w:p w14:paraId="6FFCBF66"/>
    <w:p w14:paraId="5D7BA8DC">
      <w:r>
        <w:t>771. 信息化战争中新的制胜因素的出现,必然给国防建设提出一系列的挑战,这种挑战表现为（   ）。</w:t>
      </w:r>
    </w:p>
    <w:p w14:paraId="3CD1A8D2">
      <w:r>
        <w:t>A、制胜优势的转型,制信息权成为超越制空权、制海权的新的制高点</w:t>
      </w:r>
    </w:p>
    <w:p w14:paraId="0A1D7B8F">
      <w:r>
        <w:t>B、信息技术优势导致战场全维领域的透明,夜战电子战、侦察与反侦察成为贯穿战争始终的要领</w:t>
      </w:r>
    </w:p>
    <w:p w14:paraId="621AC94B">
      <w:r>
        <w:t>C、信息化推动军事组织结构不断创新,指挥机构趋向简捷,陆海空三军的区分趋向模糊</w:t>
      </w:r>
    </w:p>
    <w:p w14:paraId="6B34382E">
      <w:r>
        <w:t>D、人的智能得到极大扩展，信息化提供了前所未有的人类充分利用智能空间</w:t>
      </w:r>
    </w:p>
    <w:p w14:paraId="41395F0D">
      <w:r>
        <w:t>正确答案：ABCD</w:t>
      </w:r>
    </w:p>
    <w:p w14:paraId="79D6F141"/>
    <w:p w14:paraId="4044B69F">
      <w:r>
        <w:t>772. 信息化战争的可控性主要表现在以下几个方面（   ）。</w:t>
      </w:r>
    </w:p>
    <w:p w14:paraId="4172BEA3">
      <w:r>
        <w:t>A、能有效控制战争的进程</w:t>
      </w:r>
    </w:p>
    <w:p w14:paraId="56977DFE">
      <w:r>
        <w:t>B、能有效控制战争的规模</w:t>
      </w:r>
    </w:p>
    <w:p w14:paraId="4C9D5BB6">
      <w:r>
        <w:t>C、能有效减少战争物资的消耗</w:t>
      </w:r>
    </w:p>
    <w:p w14:paraId="215C90DF">
      <w:r>
        <w:t>D、能有效控制打击的目标</w:t>
      </w:r>
    </w:p>
    <w:p w14:paraId="1BA8294C">
      <w:r>
        <w:t>正确答案：ABD</w:t>
      </w:r>
    </w:p>
    <w:p w14:paraId="2075377F"/>
    <w:p w14:paraId="48F6C0A0">
      <w:r>
        <w:t>773. 信息化战争的特征是（   ）。</w:t>
      </w:r>
    </w:p>
    <w:p w14:paraId="72B38E9D">
      <w:r>
        <w:t>A、作战空间超大多维</w:t>
      </w:r>
    </w:p>
    <w:p w14:paraId="5C26516B">
      <w:r>
        <w:t>B、作战节奏迅疾快速</w:t>
      </w:r>
    </w:p>
    <w:p w14:paraId="357A4634">
      <w:r>
        <w:t>C、作战行动精确化</w:t>
      </w:r>
    </w:p>
    <w:p w14:paraId="33972C18">
      <w:r>
        <w:t>D、信息资源急剧上升</w:t>
      </w:r>
    </w:p>
    <w:p w14:paraId="77E2F58C">
      <w:r>
        <w:t>正确答案：ABCD</w:t>
      </w:r>
    </w:p>
    <w:p w14:paraId="7029C4F1"/>
    <w:p w14:paraId="627B386A">
      <w:r>
        <w:t>774. 信息化战争的作战样式有（   ）。</w:t>
      </w:r>
    </w:p>
    <w:p w14:paraId="6C4B5B49">
      <w:r>
        <w:t>A、战争潜力削弱战</w:t>
      </w:r>
    </w:p>
    <w:p w14:paraId="598CA669">
      <w:r>
        <w:t>B、指挥中枢瘫痪战</w:t>
      </w:r>
    </w:p>
    <w:p w14:paraId="7FFA95F3">
      <w:r>
        <w:t>C、制信息权争夺战</w:t>
      </w:r>
    </w:p>
    <w:p w14:paraId="14D68CDF">
      <w:r>
        <w:t>D、心理系统瓦解战</w:t>
      </w:r>
    </w:p>
    <w:p w14:paraId="57564A5B">
      <w:r>
        <w:t>正确答案：ABCD</w:t>
      </w:r>
    </w:p>
    <w:p w14:paraId="388312E6"/>
    <w:p w14:paraId="615B45E5">
      <w:r>
        <w:t>775. 信息化战争的发展趋势是（   ）。</w:t>
      </w:r>
    </w:p>
    <w:p w14:paraId="7E1DB066">
      <w:r>
        <w:t>A、战争的不对称表现日趋多样</w:t>
      </w:r>
    </w:p>
    <w:p w14:paraId="0270F4E8">
      <w:r>
        <w:t>B、人类的战争能力将持续提升</w:t>
      </w:r>
    </w:p>
    <w:p w14:paraId="32B00555">
      <w:r>
        <w:t>C、作战方式和战争形态将不断变化</w:t>
      </w:r>
    </w:p>
    <w:p w14:paraId="0E129AB1">
      <w:r>
        <w:t>D、对经济和科技的依赖性将越来越强</w:t>
      </w:r>
    </w:p>
    <w:p w14:paraId="7E5341EF">
      <w:r>
        <w:t>正确答案：ABCD</w:t>
      </w:r>
    </w:p>
    <w:p w14:paraId="737F5B84"/>
    <w:p w14:paraId="7864C15B">
      <w:r>
        <w:t>776. 在科索沃战争中，已经显露了等信息化战争的作战特点（   ）。</w:t>
      </w:r>
    </w:p>
    <w:p w14:paraId="3C1717EB">
      <w:r>
        <w:t>A、防御作战总体化</w:t>
      </w:r>
    </w:p>
    <w:p w14:paraId="10727F65">
      <w:r>
        <w:t>B、主战兵器机械化</w:t>
      </w:r>
    </w:p>
    <w:p w14:paraId="0DE1BEAE">
      <w:r>
        <w:t>C、进攻作战网络化</w:t>
      </w:r>
    </w:p>
    <w:p w14:paraId="3E3C3BB5">
      <w:r>
        <w:t>D、局部战争全局化</w:t>
      </w:r>
    </w:p>
    <w:p w14:paraId="1C8A195F">
      <w:r>
        <w:t>正确答案：ACD</w:t>
      </w:r>
    </w:p>
    <w:p w14:paraId="2CA4D531"/>
    <w:p w14:paraId="60BFC5B7">
      <w:r>
        <w:t>777. 信息化战争的特征是（   ）。</w:t>
      </w:r>
    </w:p>
    <w:p w14:paraId="18571C6B">
      <w:r>
        <w:t>A、作战空间超大多维</w:t>
      </w:r>
    </w:p>
    <w:p w14:paraId="79CFD93A">
      <w:r>
        <w:t>B、作战要素一体化</w:t>
      </w:r>
    </w:p>
    <w:p w14:paraId="7BF50D0C">
      <w:r>
        <w:t>C、武器装备高度信息化</w:t>
      </w:r>
    </w:p>
    <w:p w14:paraId="443422EA">
      <w:r>
        <w:t>D、信息资源价值急剧上升</w:t>
      </w:r>
    </w:p>
    <w:p w14:paraId="68653C58">
      <w:r>
        <w:t>正确答案：ABCD</w:t>
      </w:r>
    </w:p>
    <w:p w14:paraId="02B060A1"/>
    <w:p w14:paraId="23D869E2">
      <w:r>
        <w:t>778. 21世纪整个军队的发展趋势来看,主要是（   ）。</w:t>
      </w:r>
    </w:p>
    <w:p w14:paraId="3986F9B4">
      <w:r>
        <w:t>A、数字化</w:t>
      </w:r>
    </w:p>
    <w:p w14:paraId="1DEB304E">
      <w:r>
        <w:t>B、小型化</w:t>
      </w:r>
    </w:p>
    <w:p w14:paraId="34B73885">
      <w:r>
        <w:t>C、职业化</w:t>
      </w:r>
    </w:p>
    <w:p w14:paraId="4BE28F5C">
      <w:r>
        <w:t>D、规模化</w:t>
      </w:r>
    </w:p>
    <w:p w14:paraId="6C112CDE">
      <w:r>
        <w:t>正确答案：ABC</w:t>
      </w:r>
    </w:p>
    <w:p w14:paraId="16DFFA8A"/>
    <w:p w14:paraId="6D2879C7">
      <w:r>
        <w:t>779. 信息化战争中人类的战争能力持续提升,具体表现为（   ）。</w:t>
      </w:r>
    </w:p>
    <w:p w14:paraId="3E1A6C96">
      <w:r>
        <w:t>A、战场感知力持续提升</w:t>
      </w:r>
    </w:p>
    <w:p w14:paraId="22DBB33B">
      <w:r>
        <w:t>B、战场反应速度持续加快</w:t>
      </w:r>
    </w:p>
    <w:p w14:paraId="44331677">
      <w:r>
        <w:t>C、精确打击能力持续增强</w:t>
      </w:r>
    </w:p>
    <w:p w14:paraId="3F79183C">
      <w:r>
        <w:t>D、作战空间和时间持续延伸</w:t>
      </w:r>
    </w:p>
    <w:p w14:paraId="5ACBD26B">
      <w:r>
        <w:t>正确答案：ABCD</w:t>
      </w:r>
    </w:p>
    <w:p w14:paraId="7C42AC92"/>
    <w:p w14:paraId="4664D0DB">
      <w:r>
        <w:t>780. 新军事革命的主要特征包括（   ）。</w:t>
      </w:r>
    </w:p>
    <w:p w14:paraId="6390638C">
      <w:r>
        <w:t>A、深刻性</w:t>
      </w:r>
    </w:p>
    <w:p w14:paraId="68EFB21A">
      <w:r>
        <w:t>B、全面性</w:t>
      </w:r>
    </w:p>
    <w:p w14:paraId="67F47E41">
      <w:r>
        <w:t>C、广泛性</w:t>
      </w:r>
    </w:p>
    <w:p w14:paraId="40318F54">
      <w:r>
        <w:t>D、快速性</w:t>
      </w:r>
    </w:p>
    <w:p w14:paraId="5B9F4C9C">
      <w:r>
        <w:t>正确答案：ABCD</w:t>
      </w:r>
    </w:p>
    <w:p w14:paraId="5688E8A4"/>
    <w:p w14:paraId="1D95FEDA">
      <w:r>
        <w:t>781. 人类的战争形态主要有（   ）。</w:t>
      </w:r>
    </w:p>
    <w:p w14:paraId="00D76D13">
      <w:r>
        <w:t>A、冷兵器战争</w:t>
      </w:r>
    </w:p>
    <w:p w14:paraId="0E4B8722">
      <w:r>
        <w:t>B、热兵器战争</w:t>
      </w:r>
    </w:p>
    <w:p w14:paraId="27A460A8">
      <w:r>
        <w:t>C、机械化战争</w:t>
      </w:r>
    </w:p>
    <w:p w14:paraId="1A123590">
      <w:r>
        <w:t>D、信息化战争</w:t>
      </w:r>
    </w:p>
    <w:p w14:paraId="0DBAA101">
      <w:r>
        <w:t>正确答案：ABCD</w:t>
      </w:r>
    </w:p>
    <w:p w14:paraId="6218E3ED"/>
    <w:p w14:paraId="5D585F0A">
      <w:r>
        <w:t>782. 2011年《中国人民解放军军语》关于军事变革的定义:军事领域内发生的全局性、系统性的变革和革命主要表现为等方面的变革（   ）。</w:t>
      </w:r>
    </w:p>
    <w:p w14:paraId="49856A1B">
      <w:r>
        <w:t>A、军事技术</w:t>
      </w:r>
    </w:p>
    <w:p w14:paraId="0CF8ABDE">
      <w:r>
        <w:t>B、作战方式</w:t>
      </w:r>
    </w:p>
    <w:p w14:paraId="1DC99787">
      <w:r>
        <w:t>C、军队结构</w:t>
      </w:r>
    </w:p>
    <w:p w14:paraId="36245A45">
      <w:r>
        <w:t>D、军事理论</w:t>
      </w:r>
    </w:p>
    <w:p w14:paraId="49D25AAB">
      <w:r>
        <w:t>正确答案：ABCD</w:t>
      </w:r>
    </w:p>
    <w:p w14:paraId="48849DF2"/>
    <w:p w14:paraId="64F0AE1E">
      <w:r>
        <w:t>783. 信息具有特征（   ）。</w:t>
      </w:r>
    </w:p>
    <w:p w14:paraId="18D48B33">
      <w:r>
        <w:t>A、可传递</w:t>
      </w:r>
    </w:p>
    <w:p w14:paraId="49DB406F">
      <w:r>
        <w:t>B、可再生</w:t>
      </w:r>
    </w:p>
    <w:p w14:paraId="44B97302">
      <w:r>
        <w:t>C、可压缩</w:t>
      </w:r>
    </w:p>
    <w:p w14:paraId="40066346">
      <w:r>
        <w:t>D、可量度</w:t>
      </w:r>
    </w:p>
    <w:p w14:paraId="29ED7AD4">
      <w:r>
        <w:t>正确答案：ABCD</w:t>
      </w:r>
    </w:p>
    <w:p w14:paraId="5E088731"/>
    <w:p w14:paraId="1FE5E4B5">
      <w:r>
        <w:t>784. 从信息化武器系统的结构看,主要包括（   ）。</w:t>
      </w:r>
    </w:p>
    <w:p w14:paraId="32C81C1E">
      <w:r>
        <w:t>A、信息化智能弹药</w:t>
      </w:r>
    </w:p>
    <w:p w14:paraId="4D0F8133">
      <w:r>
        <w:t>B、信息化作战平台</w:t>
      </w:r>
    </w:p>
    <w:p w14:paraId="2FB978EA">
      <w:r>
        <w:t>C、数字化单兵作战系统</w:t>
      </w:r>
    </w:p>
    <w:p w14:paraId="4E2336BD">
      <w:r>
        <w:t>D、综合军事信息系统</w:t>
      </w:r>
    </w:p>
    <w:p w14:paraId="322AC196">
      <w:r>
        <w:t>正确答案：ABCD</w:t>
      </w:r>
    </w:p>
    <w:p w14:paraId="531FF1F5"/>
    <w:p w14:paraId="0F407E66">
      <w:r>
        <w:t>785. 下列是信息化战争对国防建设的要求（   ）。</w:t>
      </w:r>
    </w:p>
    <w:p w14:paraId="740396E8">
      <w:r>
        <w:t>A、着力培养高素质军事人才,全面提高军队质量</w:t>
      </w:r>
    </w:p>
    <w:p w14:paraId="74E2BDAE">
      <w:r>
        <w:t>B、加大国防科研力度，加速发展高技术武器装备</w:t>
      </w:r>
    </w:p>
    <w:p w14:paraId="614A45ED">
      <w:r>
        <w:t>C、优化军队编制体制，提高战斗力</w:t>
      </w:r>
    </w:p>
    <w:p w14:paraId="74925E45">
      <w:r>
        <w:t>D、加强高技术战争的理论研究，创新军事理论</w:t>
      </w:r>
    </w:p>
    <w:p w14:paraId="25E0CF27">
      <w:r>
        <w:t>正确答案：ABCD</w:t>
      </w:r>
    </w:p>
    <w:p w14:paraId="74A15AE3"/>
    <w:p w14:paraId="53F0B010">
      <w:r>
        <w:t>786. 20世纪80年代以来的局部战争的特点是（   ）。</w:t>
      </w:r>
    </w:p>
    <w:p w14:paraId="46DC70CB">
      <w:r>
        <w:t>A、战争目的有限</w:t>
      </w:r>
    </w:p>
    <w:p w14:paraId="49E57E7A">
      <w:r>
        <w:t>B、战争规模不大</w:t>
      </w:r>
    </w:p>
    <w:p w14:paraId="0025B280">
      <w:r>
        <w:t>C、战争持续时间短</w:t>
      </w:r>
    </w:p>
    <w:p w14:paraId="16FDADA4">
      <w:r>
        <w:t>D、电子信息领域的对抗对战争进程影响不大</w:t>
      </w:r>
    </w:p>
    <w:p w14:paraId="3C4159F8">
      <w:r>
        <w:t>正确答案：ABC</w:t>
      </w:r>
    </w:p>
    <w:p w14:paraId="0AB43332"/>
    <w:p w14:paraId="1CE4B973">
      <w:r>
        <w:t>787. 新军事革命的主要内容有（   ）。</w:t>
      </w:r>
    </w:p>
    <w:p w14:paraId="072D61D4">
      <w:r>
        <w:t>A、创新军事技术,实现武器装备的信息化</w:t>
      </w:r>
    </w:p>
    <w:p w14:paraId="3FFF76D9">
      <w:r>
        <w:t>B、创新体制编制，重组军队组织结构</w:t>
      </w:r>
    </w:p>
    <w:p w14:paraId="72D99F39">
      <w:r>
        <w:t>C、创新军事理论，推动军队建设转型</w:t>
      </w:r>
    </w:p>
    <w:p w14:paraId="376D9EF4">
      <w:r>
        <w:t>D、创新作战方式，适应新的战争形态</w:t>
      </w:r>
    </w:p>
    <w:p w14:paraId="79024F9A">
      <w:r>
        <w:t>正确答案：ABCD</w:t>
      </w:r>
    </w:p>
    <w:p w14:paraId="71B0CB5C"/>
    <w:p w14:paraId="3707BE62">
      <w:r>
        <w:t>788. 战争的基本特点是（   ）。</w:t>
      </w:r>
    </w:p>
    <w:p w14:paraId="430C704F">
      <w:r>
        <w:t>A、社会性</w:t>
      </w:r>
    </w:p>
    <w:p w14:paraId="6F40CA22">
      <w:r>
        <w:t>B、暴烈性</w:t>
      </w:r>
    </w:p>
    <w:p w14:paraId="1A830D79">
      <w:r>
        <w:t>C、对抗性</w:t>
      </w:r>
    </w:p>
    <w:p w14:paraId="386D7EF0">
      <w:r>
        <w:t>D、破坏性</w:t>
      </w:r>
    </w:p>
    <w:p w14:paraId="08859ECB">
      <w:r>
        <w:t>正确答案：ABCD</w:t>
      </w:r>
    </w:p>
    <w:p w14:paraId="6EDFE1D6"/>
    <w:p w14:paraId="4758452F">
      <w:r>
        <w:t>789. 信息化战争以前的战争中，的地位更为突出，是主要的战略资源（   ）。</w:t>
      </w:r>
    </w:p>
    <w:p w14:paraId="7BFE082D">
      <w:r>
        <w:t>A、物资</w:t>
      </w:r>
    </w:p>
    <w:p w14:paraId="7FC14E1E">
      <w:r>
        <w:t>B、能源</w:t>
      </w:r>
    </w:p>
    <w:p w14:paraId="319293A5">
      <w:r>
        <w:t>C、信息</w:t>
      </w:r>
    </w:p>
    <w:p w14:paraId="3C83DA59">
      <w:r>
        <w:t>D、人力</w:t>
      </w:r>
    </w:p>
    <w:p w14:paraId="0785D76C">
      <w:r>
        <w:t>正确答案：AB</w:t>
      </w:r>
    </w:p>
    <w:p w14:paraId="768AA9E1"/>
    <w:p w14:paraId="267FACB1">
      <w:r>
        <w:t>790. 下列体现了信息化战争的战场空间广阔（   ）。</w:t>
      </w:r>
    </w:p>
    <w:p w14:paraId="154AAD53">
      <w:r>
        <w:t>A、从区域战场向全球战场延伸</w:t>
      </w:r>
    </w:p>
    <w:p w14:paraId="48DC518E">
      <w:r>
        <w:t>B、从军事战场向经济战场延伸</w:t>
      </w:r>
    </w:p>
    <w:p w14:paraId="3FAB7B48">
      <w:r>
        <w:t>C、从空中战场向太空战场延伸</w:t>
      </w:r>
    </w:p>
    <w:p w14:paraId="6CE5FBDF">
      <w:r>
        <w:t>D、从有形战场向无形战场延伸</w:t>
      </w:r>
    </w:p>
    <w:p w14:paraId="796A17E5">
      <w:r>
        <w:t>正确答案：ACD</w:t>
      </w:r>
    </w:p>
    <w:p w14:paraId="33827940"/>
    <w:p w14:paraId="2FACDD8C">
      <w:r>
        <w:t>791. 世界各国在加强军队指挥的自动化系统建设方面的行动有（   ）。</w:t>
      </w:r>
    </w:p>
    <w:p w14:paraId="591D74E0">
      <w:r>
        <w:t>A、健全和完善自动化体系实现全军统一的自动化指挥系统</w:t>
      </w:r>
    </w:p>
    <w:p w14:paraId="07C184D2">
      <w:r>
        <w:t>B、采用标准化计算机网络,提高各种指挥自动化系统的互通性和工作效率</w:t>
      </w:r>
    </w:p>
    <w:p w14:paraId="43355EA1">
      <w:r>
        <w:t>C、发展新一代通信卫星，建立新的通信系统</w:t>
      </w:r>
    </w:p>
    <w:p w14:paraId="2C74E73C">
      <w:r>
        <w:t>D、研制神经网络计算机和光子计算机,提高自动化指挥系统的人工智能水平</w:t>
      </w:r>
    </w:p>
    <w:p w14:paraId="5D070148">
      <w:r>
        <w:t>正确答案：ABCD</w:t>
      </w:r>
    </w:p>
    <w:p w14:paraId="3E738F7C"/>
    <w:p w14:paraId="3E5660A7">
      <w:r>
        <w:t>792. 新军事革命的涵义（   ）。</w:t>
      </w:r>
    </w:p>
    <w:p w14:paraId="14455977">
      <w:r>
        <w:t>A、新军事革命是进入机械化战争时代的重要革命</w:t>
      </w:r>
    </w:p>
    <w:p w14:paraId="49C75019">
      <w:r>
        <w:t>B、新军事革命是整个社会变革的重要组成,强调要从社会整体变化来认识新军事变革</w:t>
      </w:r>
    </w:p>
    <w:p w14:paraId="2A6CA6BF">
      <w:r>
        <w:t>C、新军事变革是科学技术发展和应用的必然结果，必须从现代科学技术的发展来认识新军事变革</w:t>
      </w:r>
    </w:p>
    <w:p w14:paraId="11E17088">
      <w:r>
        <w:t>D、新军事变革是军事领域的整体变革,必须从军事发展的全局来认识新军事变革</w:t>
      </w:r>
    </w:p>
    <w:p w14:paraId="58057B47">
      <w:r>
        <w:t>正确答案：BCD</w:t>
      </w:r>
    </w:p>
    <w:p w14:paraId="55A7B2BD"/>
    <w:p w14:paraId="59ECC0EA">
      <w:r>
        <w:t>793. 对于下列信息化战争形成原因的表述,正确的是（   ）。</w:t>
      </w:r>
    </w:p>
    <w:p w14:paraId="321CC350">
      <w:r>
        <w:t>A、不断更新的作战理念是信息化战争形成的“催产剂”</w:t>
      </w:r>
    </w:p>
    <w:p w14:paraId="7DDF8020">
      <w:r>
        <w:t>B、军事斗争的需要是信息化战争形成的先导</w:t>
      </w:r>
    </w:p>
    <w:p w14:paraId="0191CC2B">
      <w:r>
        <w:t>C、以信息技术为代表的科学技术的发展是信息化战争形成的物质技术基础</w:t>
      </w:r>
    </w:p>
    <w:p w14:paraId="31CCCB44">
      <w:r>
        <w:t>D、不断发生的局部战争是信息化战争形成的“试睑场”</w:t>
      </w:r>
    </w:p>
    <w:p w14:paraId="48166AA7">
      <w:r>
        <w:t>正确答案：CD</w:t>
      </w:r>
    </w:p>
    <w:p w14:paraId="097DFFB9"/>
    <w:p w14:paraId="47BCFD3D">
      <w:r>
        <w:t>794. 信息化战争中强调“精确战”，那么对精确战描述正确的是（   ）。</w:t>
      </w:r>
    </w:p>
    <w:p w14:paraId="755B0FDB">
      <w:r>
        <w:t>A、精确战是对敌目标实施精确打击所造成的附带毁伤很小的一种作战样式</w:t>
      </w:r>
    </w:p>
    <w:p w14:paraId="51BC7A26">
      <w:r>
        <w:t>B、在精确战中使用的武器装备的信息技术含量高</w:t>
      </w:r>
    </w:p>
    <w:p w14:paraId="5AED4CC0">
      <w:r>
        <w:t>C、精确战的实施依赖于透明度很高的战</w:t>
      </w:r>
    </w:p>
    <w:p w14:paraId="65FA38B2">
      <w:r>
        <w:t>D、精确战中可以更迅速更准确地抓住战机,从而使作战行动比以前更加精确,更具致命性</w:t>
      </w:r>
    </w:p>
    <w:p w14:paraId="22BE6C0B">
      <w:r>
        <w:t>正确答案：ABCD</w:t>
      </w:r>
    </w:p>
    <w:p w14:paraId="3CD97DAC"/>
    <w:p w14:paraId="6D160521">
      <w:r>
        <w:t>795. 信息化战争则是以信息的为核心进行的争夺（   ）。</w:t>
      </w:r>
    </w:p>
    <w:p w14:paraId="784D3A94">
      <w:r>
        <w:t>A、获取权</w:t>
      </w:r>
    </w:p>
    <w:p w14:paraId="694587B6">
      <w:r>
        <w:t>B、监督权</w:t>
      </w:r>
    </w:p>
    <w:p w14:paraId="0B9B5AFB">
      <w:r>
        <w:t>C、控制权</w:t>
      </w:r>
    </w:p>
    <w:p w14:paraId="425E22D2">
      <w:r>
        <w:t>D、使用权</w:t>
      </w:r>
    </w:p>
    <w:p w14:paraId="62674890">
      <w:r>
        <w:t>正确答案：ACD</w:t>
      </w:r>
    </w:p>
    <w:p w14:paraId="384A227F"/>
    <w:p w14:paraId="7A3AF95F">
      <w:r>
        <w:t>796. 信息主要由信源、语言和构成（   ）。</w:t>
      </w:r>
    </w:p>
    <w:p w14:paraId="41B55AE7">
      <w:r>
        <w:t>A、载体</w:t>
      </w:r>
    </w:p>
    <w:p w14:paraId="5F2EB9A7">
      <w:r>
        <w:t>B、信道</w:t>
      </w:r>
    </w:p>
    <w:p w14:paraId="508281E9">
      <w:r>
        <w:t>C、信宿</w:t>
      </w:r>
    </w:p>
    <w:p w14:paraId="08892585">
      <w:r>
        <w:t>D、媒介</w:t>
      </w:r>
    </w:p>
    <w:p w14:paraId="67837FCB">
      <w:r>
        <w:t>正确答案：ABCD</w:t>
      </w:r>
    </w:p>
    <w:p w14:paraId="085ACB48"/>
    <w:p w14:paraId="7407ABE9">
      <w:r>
        <w:t>797. 信息具有特征（   ）。</w:t>
      </w:r>
    </w:p>
    <w:p w14:paraId="6566ED5E">
      <w:r>
        <w:t>A、可量度</w:t>
      </w:r>
    </w:p>
    <w:p w14:paraId="2CBF9C14">
      <w:r>
        <w:t>B、可识别</w:t>
      </w:r>
    </w:p>
    <w:p w14:paraId="68E3DBB3">
      <w:r>
        <w:t>C、可转换</w:t>
      </w:r>
    </w:p>
    <w:p w14:paraId="16D5B916">
      <w:r>
        <w:t>D、可储存</w:t>
      </w:r>
    </w:p>
    <w:p w14:paraId="2930C3B8">
      <w:r>
        <w:t>正确答案：ABCD</w:t>
      </w:r>
    </w:p>
    <w:p w14:paraId="1C013500"/>
    <w:p w14:paraId="5B4EE437">
      <w:r>
        <w:t>798. 信息化战争中，战争能量从传统的等物理能量转变为智能（   ）。</w:t>
      </w:r>
    </w:p>
    <w:p w14:paraId="55FE0324">
      <w:r>
        <w:t>A、化学能</w:t>
      </w:r>
    </w:p>
    <w:p w14:paraId="44CE45E2">
      <w:r>
        <w:t>B、体能</w:t>
      </w:r>
    </w:p>
    <w:p w14:paraId="2917E016">
      <w:r>
        <w:t>C、机械能</w:t>
      </w:r>
    </w:p>
    <w:p w14:paraId="56B8A3E7">
      <w:r>
        <w:t>D、核能</w:t>
      </w:r>
    </w:p>
    <w:p w14:paraId="2BFD49AD">
      <w:r>
        <w:t>正确答案：ABCD</w:t>
      </w:r>
    </w:p>
    <w:p w14:paraId="277FA657"/>
    <w:p w14:paraId="6CA91589">
      <w:r>
        <w:t>799. 引发战争的原因有（   ）。</w:t>
      </w:r>
    </w:p>
    <w:p w14:paraId="77316949">
      <w:r>
        <w:t>A、领土争端</w:t>
      </w:r>
    </w:p>
    <w:p w14:paraId="58039BD7">
      <w:r>
        <w:t>B、经济矛盾</w:t>
      </w:r>
    </w:p>
    <w:p w14:paraId="6EFD1586">
      <w:r>
        <w:t>C、民族矛盾</w:t>
      </w:r>
    </w:p>
    <w:p w14:paraId="59E7DB4C">
      <w:r>
        <w:t>D、宗教矛盾</w:t>
      </w:r>
    </w:p>
    <w:p w14:paraId="32961FA9">
      <w:r>
        <w:t>正确答案：ABCD</w:t>
      </w:r>
    </w:p>
    <w:p w14:paraId="578C6875"/>
    <w:p w14:paraId="3171B089">
      <w:r>
        <w:t>800. 信息时代的信息化战争是在等多维空间内进行的一体化作战（   ）。</w:t>
      </w:r>
    </w:p>
    <w:p w14:paraId="7D02127D">
      <w:r>
        <w:t>A、太空</w:t>
      </w:r>
    </w:p>
    <w:p w14:paraId="732E999F">
      <w:r>
        <w:t>B、心理</w:t>
      </w:r>
    </w:p>
    <w:p w14:paraId="6C7322BE">
      <w:r>
        <w:t>C、网络</w:t>
      </w:r>
    </w:p>
    <w:p w14:paraId="2778527B">
      <w:r>
        <w:t>D、电磁</w:t>
      </w:r>
    </w:p>
    <w:p w14:paraId="4B3BB195">
      <w:r>
        <w:t>正确答案：ABCD</w:t>
      </w:r>
    </w:p>
    <w:p w14:paraId="125A7D9F"/>
    <w:p w14:paraId="780B8E55">
      <w:r>
        <w:t>801. 科索沃战争是北约在战区外指挥的规模较大的局部战争,以为主要作战方式（   ）。</w:t>
      </w:r>
    </w:p>
    <w:p w14:paraId="0D4E2B6F">
      <w:r>
        <w:t>A、远距离作战</w:t>
      </w:r>
    </w:p>
    <w:p w14:paraId="0327929F">
      <w:r>
        <w:t>B、非接触作战</w:t>
      </w:r>
    </w:p>
    <w:p w14:paraId="5BCEA192">
      <w:r>
        <w:t>C、精确作战</w:t>
      </w:r>
    </w:p>
    <w:p w14:paraId="59D37DD4">
      <w:r>
        <w:t>D、大规模地面作战</w:t>
      </w:r>
    </w:p>
    <w:p w14:paraId="75A27618">
      <w:r>
        <w:t>正确答案：ABC</w:t>
      </w:r>
    </w:p>
    <w:p w14:paraId="6DC89E31"/>
    <w:p w14:paraId="705C7529">
      <w:r>
        <w:t>802. 传统战争的作战样式可以表现为（   ）。</w:t>
      </w:r>
    </w:p>
    <w:p w14:paraId="28A5B0EB">
      <w:r>
        <w:t>A、阵地战</w:t>
      </w:r>
    </w:p>
    <w:p w14:paraId="01A37468">
      <w:r>
        <w:t>B、运动战</w:t>
      </w:r>
    </w:p>
    <w:p w14:paraId="6337496E">
      <w:r>
        <w:t>C、游击战</w:t>
      </w:r>
    </w:p>
    <w:p w14:paraId="2C9C151B">
      <w:r>
        <w:t>D、闪击战</w:t>
      </w:r>
    </w:p>
    <w:p w14:paraId="38B728B3">
      <w:r>
        <w:t>正确答案：ABCD</w:t>
      </w:r>
    </w:p>
    <w:p w14:paraId="76616583"/>
    <w:p w14:paraId="7E36A1E3">
      <w:r>
        <w:t>803. 在信息化战争中，人类的战争能力将持续提升,具体表现为（   ）。</w:t>
      </w:r>
    </w:p>
    <w:p w14:paraId="253DA6D4">
      <w:r>
        <w:t>A、战场感知力持续提升</w:t>
      </w:r>
    </w:p>
    <w:p w14:paraId="7E1012A7">
      <w:r>
        <w:t>B、战场效能持续提高</w:t>
      </w:r>
    </w:p>
    <w:p w14:paraId="5D5785A7">
      <w:r>
        <w:t>C、精确打击能力持续增强</w:t>
      </w:r>
    </w:p>
    <w:p w14:paraId="3D9C08B7">
      <w:r>
        <w:t>D、作战空间和时间待续延伸</w:t>
      </w:r>
    </w:p>
    <w:p w14:paraId="15103208">
      <w:r>
        <w:t>正确答案：ABCD</w:t>
      </w:r>
    </w:p>
    <w:p w14:paraId="365C489A"/>
    <w:p w14:paraId="3795E191">
      <w:r>
        <w:t>804. 信息化战争在打击目标的控制上,主要是打击（   ）。</w:t>
      </w:r>
    </w:p>
    <w:p w14:paraId="1879C457">
      <w:r>
        <w:t>A、指挥控制枢纽</w:t>
      </w:r>
    </w:p>
    <w:p w14:paraId="6E293B0C">
      <w:r>
        <w:t>B、重要军事设施</w:t>
      </w:r>
    </w:p>
    <w:p w14:paraId="416A3232">
      <w:r>
        <w:t>C、重兵集团</w:t>
      </w:r>
    </w:p>
    <w:p w14:paraId="529C7B98">
      <w:r>
        <w:t>D、前线所有部队</w:t>
      </w:r>
    </w:p>
    <w:p w14:paraId="7DC5C5B3">
      <w:r>
        <w:t>正确答案：ABC</w:t>
      </w:r>
    </w:p>
    <w:p w14:paraId="5C2AEF51"/>
    <w:p w14:paraId="40CE3607">
      <w:r>
        <w:t>805. 高技术战争的初期发展与基本形成阶段中，具有代表性的战争是（   ）。</w:t>
      </w:r>
    </w:p>
    <w:p w14:paraId="7C9C460E">
      <w:r>
        <w:t>A、朝鲜战争</w:t>
      </w:r>
    </w:p>
    <w:p w14:paraId="6C701D9A">
      <w:r>
        <w:t>B、第四次中东战争</w:t>
      </w:r>
    </w:p>
    <w:p w14:paraId="1A18A87D">
      <w:r>
        <w:t>C、马岛战争</w:t>
      </w:r>
    </w:p>
    <w:p w14:paraId="36FFC7DB">
      <w:r>
        <w:t>D、第五次中东战争</w:t>
      </w:r>
    </w:p>
    <w:p w14:paraId="536B5D13">
      <w:r>
        <w:t>正确答案：BCD</w:t>
      </w:r>
    </w:p>
    <w:p w14:paraId="6B6FA9E3"/>
    <w:p w14:paraId="1DFAA4C0">
      <w:r>
        <w:t>806. 信息化战争消耗巨大的原因（   ）。</w:t>
      </w:r>
    </w:p>
    <w:p w14:paraId="6E215245">
      <w:r>
        <w:t>A、武器装备费用上升</w:t>
      </w:r>
    </w:p>
    <w:p w14:paraId="13158F23">
      <w:r>
        <w:t>B、战争物资消耗增多</w:t>
      </w:r>
    </w:p>
    <w:p w14:paraId="5BDC8F38">
      <w:r>
        <w:t>C、战争时间持续过长</w:t>
      </w:r>
    </w:p>
    <w:p w14:paraId="54F1C5E5">
      <w:r>
        <w:t>D、战争过于频繁</w:t>
      </w:r>
    </w:p>
    <w:p w14:paraId="1B78741C">
      <w:r>
        <w:t>正确答案：AB</w:t>
      </w:r>
    </w:p>
    <w:p w14:paraId="77C20967"/>
    <w:p w14:paraId="12E24496">
      <w:r>
        <w:t>807. 信息化武器系统中武器的战斗效能有（   ）。</w:t>
      </w:r>
    </w:p>
    <w:p w14:paraId="55B08C6C">
      <w:r>
        <w:t>A、火力</w:t>
      </w:r>
    </w:p>
    <w:p w14:paraId="4ECA209E">
      <w:r>
        <w:t>B、机动力</w:t>
      </w:r>
    </w:p>
    <w:p w14:paraId="2E920304">
      <w:r>
        <w:t>C、突击力和防护力</w:t>
      </w:r>
    </w:p>
    <w:p w14:paraId="58E6283D">
      <w:r>
        <w:t>D、电子信息处理能力</w:t>
      </w:r>
    </w:p>
    <w:p w14:paraId="29B8DC6B">
      <w:r>
        <w:t>正确答案：ABCD</w:t>
      </w:r>
    </w:p>
    <w:p w14:paraId="2BC21951"/>
    <w:p w14:paraId="012AE1C2">
      <w:r>
        <w:t>808. 信息化战争中新的制胜因素的出现,必然给国防建设提出一系列的挑战,这种挑战表现为（   ）。</w:t>
      </w:r>
    </w:p>
    <w:p w14:paraId="47A75190">
      <w:r>
        <w:t>A、制胜优势的转型,制信息权成为超越制空权、制海权的新的制高点</w:t>
      </w:r>
    </w:p>
    <w:p w14:paraId="7CA7DD8D">
      <w:r>
        <w:t>B、信息技术优势导致战场全维领域的透明,夜战电子战、侦察与反侦察成为贯穿战争始终的要领</w:t>
      </w:r>
    </w:p>
    <w:p w14:paraId="595F00C2">
      <w:r>
        <w:t>C、信息化推动军事组织结构不断创新,指挥机构趋向简捷,陆海空三军的区分趋向模糊</w:t>
      </w:r>
    </w:p>
    <w:p w14:paraId="47783442">
      <w:r>
        <w:t>D、人的智能得到极大扩展，信息化提供了前所未有的人类充分利用智能空间</w:t>
      </w:r>
    </w:p>
    <w:p w14:paraId="3C45DFA1">
      <w:r>
        <w:t>正确答案：ABCD</w:t>
      </w:r>
    </w:p>
    <w:p w14:paraId="3FCABEF9"/>
    <w:p w14:paraId="0DF166E0">
      <w:r>
        <w:t>809. 信息化战争的可控性主要表现在以下几个方面（   ）。</w:t>
      </w:r>
    </w:p>
    <w:p w14:paraId="44FBC547">
      <w:r>
        <w:t>A、能有效控制战争的进程</w:t>
      </w:r>
    </w:p>
    <w:p w14:paraId="1B8B44DA">
      <w:r>
        <w:t>B、能有效控制战争的规模</w:t>
      </w:r>
    </w:p>
    <w:p w14:paraId="793D1B93">
      <w:r>
        <w:t>C、能有效减少战争物资的消耗</w:t>
      </w:r>
    </w:p>
    <w:p w14:paraId="2CCFE60C">
      <w:r>
        <w:t>D、能有效控制打击的目标</w:t>
      </w:r>
    </w:p>
    <w:p w14:paraId="3A67D892">
      <w:r>
        <w:t>正确答案：ABD</w:t>
      </w:r>
    </w:p>
    <w:p w14:paraId="120AE44D"/>
    <w:p w14:paraId="221AAA76">
      <w:r>
        <w:t>810. 信息化战争的特征是（   ）。</w:t>
      </w:r>
    </w:p>
    <w:p w14:paraId="615A6259">
      <w:r>
        <w:t>A、作战空间超大多维</w:t>
      </w:r>
    </w:p>
    <w:p w14:paraId="7E239EC3">
      <w:r>
        <w:t>B、作战节奏迅疾快速</w:t>
      </w:r>
    </w:p>
    <w:p w14:paraId="09F23993">
      <w:r>
        <w:t>C、作战行动精确化</w:t>
      </w:r>
    </w:p>
    <w:p w14:paraId="22E5EF20">
      <w:r>
        <w:t>D、信息资源急剧上升</w:t>
      </w:r>
    </w:p>
    <w:p w14:paraId="4C2005EB">
      <w:r>
        <w:t>正确答案：ABCD</w:t>
      </w:r>
    </w:p>
    <w:p w14:paraId="39BCCC12"/>
    <w:p w14:paraId="2A6AB51C">
      <w:r>
        <w:t>811. 信息化战争的作战样式有（   ）。</w:t>
      </w:r>
    </w:p>
    <w:p w14:paraId="1E2F21B1">
      <w:r>
        <w:t>A、战争潜力削弱战</w:t>
      </w:r>
    </w:p>
    <w:p w14:paraId="032F5A96">
      <w:r>
        <w:t>B、指挥中枢瘫痪战</w:t>
      </w:r>
    </w:p>
    <w:p w14:paraId="00B2D83B">
      <w:r>
        <w:t>C、制信息权争夺战</w:t>
      </w:r>
    </w:p>
    <w:p w14:paraId="4910A820">
      <w:r>
        <w:t>D、心理系统瓦解战</w:t>
      </w:r>
    </w:p>
    <w:p w14:paraId="5B3226D6">
      <w:r>
        <w:t>正确答案：ABCD</w:t>
      </w:r>
    </w:p>
    <w:p w14:paraId="2CC86262"/>
    <w:p w14:paraId="2986367B">
      <w:r>
        <w:t>812. 信息化战争的发展趋势是（   ）。</w:t>
      </w:r>
    </w:p>
    <w:p w14:paraId="08699F22">
      <w:r>
        <w:t>A、战争的不对称表现日趋多样</w:t>
      </w:r>
    </w:p>
    <w:p w14:paraId="42731DE8">
      <w:r>
        <w:t>B、人类的战争能力将持续提升</w:t>
      </w:r>
    </w:p>
    <w:p w14:paraId="52D032BD">
      <w:r>
        <w:t>C、作战方式和战争形态将不断变化</w:t>
      </w:r>
    </w:p>
    <w:p w14:paraId="602F9991">
      <w:r>
        <w:t>D、对经济和科技的依赖性将越来越强</w:t>
      </w:r>
    </w:p>
    <w:p w14:paraId="00510D2F">
      <w:r>
        <w:t>正确答案：ABCD</w:t>
      </w:r>
    </w:p>
    <w:p w14:paraId="776E54E1"/>
    <w:p w14:paraId="64CF5132">
      <w:r>
        <w:t>813. 在科索沃战争中，已经显露了等信息化战争的作战特点（   ）。</w:t>
      </w:r>
    </w:p>
    <w:p w14:paraId="50684D99">
      <w:r>
        <w:t>A、防御作战总体化</w:t>
      </w:r>
    </w:p>
    <w:p w14:paraId="30F75714">
      <w:r>
        <w:t>B、主战兵器机械化</w:t>
      </w:r>
    </w:p>
    <w:p w14:paraId="69FF4143">
      <w:r>
        <w:t>C、进攻作战网络化</w:t>
      </w:r>
    </w:p>
    <w:p w14:paraId="7D223CCB">
      <w:r>
        <w:t>D、局部战争全局化</w:t>
      </w:r>
    </w:p>
    <w:p w14:paraId="721F7E5D">
      <w:r>
        <w:t>正确答案：ACD</w:t>
      </w:r>
    </w:p>
    <w:p w14:paraId="73ADBBD0"/>
    <w:p w14:paraId="538E47DD">
      <w:r>
        <w:t>814. 信息化战争的特征是（   ）。</w:t>
      </w:r>
    </w:p>
    <w:p w14:paraId="2564B1AD">
      <w:r>
        <w:t>A、作战空间超大多维</w:t>
      </w:r>
    </w:p>
    <w:p w14:paraId="4636C723">
      <w:r>
        <w:t>B、作战要素一体化、</w:t>
      </w:r>
    </w:p>
    <w:p w14:paraId="51399CC0">
      <w:r>
        <w:t>C、武器装备高度信息化</w:t>
      </w:r>
    </w:p>
    <w:p w14:paraId="1D92366E">
      <w:r>
        <w:t>D、信息资源价值急剧上升</w:t>
      </w:r>
    </w:p>
    <w:p w14:paraId="267F7603">
      <w:r>
        <w:t>正确答案：ABCD</w:t>
      </w:r>
    </w:p>
    <w:p w14:paraId="6773C342"/>
    <w:p w14:paraId="663923C6">
      <w:r>
        <w:t>815. 信息时代的信息化战争是在等多维空间内进行的一体化作战（   ）。</w:t>
      </w:r>
    </w:p>
    <w:p w14:paraId="28BD49EA">
      <w:r>
        <w:t>A、陆地</w:t>
      </w:r>
    </w:p>
    <w:p w14:paraId="788C8199">
      <w:r>
        <w:t>B、海洋</w:t>
      </w:r>
    </w:p>
    <w:p w14:paraId="416BD6ED">
      <w:r>
        <w:t>C、空中</w:t>
      </w:r>
    </w:p>
    <w:p w14:paraId="4EAF7FB2">
      <w:r>
        <w:t>D、电磁</w:t>
      </w:r>
    </w:p>
    <w:p w14:paraId="6976B4E0">
      <w:r>
        <w:t>正确答案：ABCD</w:t>
      </w:r>
    </w:p>
    <w:p w14:paraId="035E8055"/>
    <w:p w14:paraId="6C9A7B0D">
      <w:r>
        <w:t>816. 21世纪整个军队的发展趋势来看,主要是（   ）。</w:t>
      </w:r>
    </w:p>
    <w:p w14:paraId="02F65EB6">
      <w:r>
        <w:t>A、数字化</w:t>
      </w:r>
    </w:p>
    <w:p w14:paraId="3AA6BE63">
      <w:r>
        <w:t>B、小型化</w:t>
      </w:r>
    </w:p>
    <w:p w14:paraId="33F257F6">
      <w:r>
        <w:t>C、职业化</w:t>
      </w:r>
    </w:p>
    <w:p w14:paraId="239FB0D2">
      <w:r>
        <w:t>D、规模化</w:t>
      </w:r>
    </w:p>
    <w:p w14:paraId="04236833">
      <w:r>
        <w:t>正确答案：ABC</w:t>
      </w:r>
    </w:p>
    <w:p w14:paraId="2A22A206"/>
    <w:p w14:paraId="6F692F5A">
      <w:r>
        <w:t>817. 信息化战争中人类的战争能力持续提升,具体表现为（   ）。</w:t>
      </w:r>
    </w:p>
    <w:p w14:paraId="275DBAD3">
      <w:r>
        <w:t>A、战场感知力持续提升</w:t>
      </w:r>
    </w:p>
    <w:p w14:paraId="7509C8BB">
      <w:r>
        <w:t>B、战场反应速度持续加快</w:t>
      </w:r>
    </w:p>
    <w:p w14:paraId="3343E1DF">
      <w:r>
        <w:t>C、精确打击能力持续增强</w:t>
      </w:r>
    </w:p>
    <w:p w14:paraId="63992B60">
      <w:r>
        <w:t>D、作战空间和时间持续延伸</w:t>
      </w:r>
    </w:p>
    <w:p w14:paraId="1B736DAB">
      <w:r>
        <w:t>正确答案：ABCD</w:t>
      </w:r>
    </w:p>
    <w:p w14:paraId="25D03040"/>
    <w:p w14:paraId="08C31455">
      <w:r>
        <w:t>818. 要想打赢未来的信息化战争,实现伟大祖国的和平统一,实现中华民族的伟大复兴，我们应该（   ）。</w:t>
      </w:r>
    </w:p>
    <w:p w14:paraId="7063853E">
      <w:r>
        <w:t>A、要提高对信息化战争的全面认识，增强信息制胜的思维意识</w:t>
      </w:r>
    </w:p>
    <w:p w14:paraId="20111190">
      <w:r>
        <w:t>B、要打破传统观念，树立新型信息制胜观念，确立“综合制胜”的观念</w:t>
      </w:r>
    </w:p>
    <w:p w14:paraId="259823D6">
      <w:r>
        <w:t>C、要着力铸造“撒手铜”，为打赢创造物质条件</w:t>
      </w:r>
    </w:p>
    <w:p w14:paraId="151FC91D">
      <w:r>
        <w:t>D、要树立新型人才观念,打造应对信息化战争的高素质军事人才</w:t>
      </w:r>
    </w:p>
    <w:p w14:paraId="0D7CB32F">
      <w:r>
        <w:t>正确答案：ABCD</w:t>
      </w:r>
    </w:p>
    <w:p w14:paraId="1FF78BC0"/>
    <w:p w14:paraId="03978775">
      <w:r>
        <w:t>819. 新军事革命的主要特征包括（   ）。</w:t>
      </w:r>
    </w:p>
    <w:p w14:paraId="413DACBB">
      <w:r>
        <w:t>A、深刻性</w:t>
      </w:r>
    </w:p>
    <w:p w14:paraId="6A11E3A5">
      <w:r>
        <w:t>B、全面性</w:t>
      </w:r>
    </w:p>
    <w:p w14:paraId="1CA06A6F">
      <w:r>
        <w:t>C、广泛性</w:t>
      </w:r>
    </w:p>
    <w:p w14:paraId="341B9B2C">
      <w:r>
        <w:t>D、快速性</w:t>
      </w:r>
    </w:p>
    <w:p w14:paraId="73C71008">
      <w:r>
        <w:t>正确答案：ABCD</w:t>
      </w:r>
    </w:p>
    <w:p w14:paraId="38DACC64"/>
    <w:p w14:paraId="3981CCF8">
      <w:r>
        <w:t>820. 人类的战争形态主要有（   ）。</w:t>
      </w:r>
    </w:p>
    <w:p w14:paraId="2AA428A9">
      <w:r>
        <w:t>A、冷兵器战争</w:t>
      </w:r>
    </w:p>
    <w:p w14:paraId="2DED9B7E">
      <w:r>
        <w:t>B、热兵器战争</w:t>
      </w:r>
    </w:p>
    <w:p w14:paraId="797C4975">
      <w:r>
        <w:t>C、机械化战争</w:t>
      </w:r>
    </w:p>
    <w:p w14:paraId="484C36A6">
      <w:r>
        <w:t>D、信息化战争</w:t>
      </w:r>
    </w:p>
    <w:p w14:paraId="78F3CE99">
      <w:r>
        <w:t>正确答案：ABCD</w:t>
      </w:r>
    </w:p>
    <w:p w14:paraId="14202590"/>
    <w:p w14:paraId="7BC9FC97">
      <w:r>
        <w:t>821. 2011年《中国人民解放军军语》关于军事变革的定义:军事领域内发生的全局性、系统性的变革和革命主要表现为等方面的变革（   ）。</w:t>
      </w:r>
    </w:p>
    <w:p w14:paraId="7543C342">
      <w:r>
        <w:t>A、军事技术</w:t>
      </w:r>
    </w:p>
    <w:p w14:paraId="285E785B">
      <w:r>
        <w:t>B、作战方式</w:t>
      </w:r>
    </w:p>
    <w:p w14:paraId="0A776BFA">
      <w:r>
        <w:t>C、军队结构</w:t>
      </w:r>
    </w:p>
    <w:p w14:paraId="3AED5955">
      <w:r>
        <w:t>D、军事理论</w:t>
      </w:r>
    </w:p>
    <w:p w14:paraId="3AD3A83C">
      <w:r>
        <w:t>正确答案：ABCD</w:t>
      </w:r>
    </w:p>
    <w:p w14:paraId="254EEE2D"/>
    <w:p w14:paraId="011306A8">
      <w:r>
        <w:t>822. 信息化战争中，战争能量从传统的等物理能量转变为智能（   ）。</w:t>
      </w:r>
    </w:p>
    <w:p w14:paraId="62C841BD">
      <w:r>
        <w:t>A、化学能</w:t>
      </w:r>
    </w:p>
    <w:p w14:paraId="5CACC497">
      <w:r>
        <w:t>B、电能</w:t>
      </w:r>
    </w:p>
    <w:p w14:paraId="41DE1BBC">
      <w:r>
        <w:t>C、电磁能</w:t>
      </w:r>
    </w:p>
    <w:p w14:paraId="7DD5C1BF">
      <w:r>
        <w:t>D、机械能</w:t>
      </w:r>
    </w:p>
    <w:p w14:paraId="56D5049B">
      <w:r>
        <w:t>正确答案：ABCD</w:t>
      </w:r>
    </w:p>
    <w:p w14:paraId="566F5749"/>
    <w:p w14:paraId="1A029C4F">
      <w:r>
        <w:t>823. 信息具有（   ）特征</w:t>
      </w:r>
    </w:p>
    <w:p w14:paraId="3FA7182D">
      <w:r>
        <w:t>A、可传递</w:t>
      </w:r>
    </w:p>
    <w:p w14:paraId="25A03E6A">
      <w:r>
        <w:t>B、可再生</w:t>
      </w:r>
    </w:p>
    <w:p w14:paraId="3A7F95DA">
      <w:r>
        <w:t>C、可压缩</w:t>
      </w:r>
    </w:p>
    <w:p w14:paraId="66A2DE78">
      <w:r>
        <w:t>D、可量度</w:t>
      </w:r>
    </w:p>
    <w:p w14:paraId="72D6689B">
      <w:r>
        <w:t>正确答案：ABCD</w:t>
      </w:r>
    </w:p>
    <w:p w14:paraId="02C285E6"/>
    <w:p w14:paraId="007D5166">
      <w:r>
        <w:t>824. 信息化战争的作战方式,将从过去的以陆地为主、侧重对敌实施地面作战,发展为（   ）一体化的联合作战</w:t>
      </w:r>
    </w:p>
    <w:p w14:paraId="3518CD21">
      <w:r>
        <w:t>A、陆</w:t>
      </w:r>
    </w:p>
    <w:p w14:paraId="4C7A1DEC">
      <w:r>
        <w:t>B、海</w:t>
      </w:r>
    </w:p>
    <w:p w14:paraId="6997DFDE">
      <w:r>
        <w:t>C、电</w:t>
      </w:r>
    </w:p>
    <w:p w14:paraId="02CD31A7">
      <w:r>
        <w:t>D、天</w:t>
      </w:r>
    </w:p>
    <w:p w14:paraId="7537460F">
      <w:r>
        <w:t>正确答案：ABCD</w:t>
      </w:r>
    </w:p>
    <w:p w14:paraId="3CEF3CE2"/>
    <w:p w14:paraId="4542AB36">
      <w:r>
        <w:t>825. 有关信息化战争的概念,正确的是（   ）。</w:t>
      </w:r>
    </w:p>
    <w:p w14:paraId="680501DD">
      <w:r>
        <w:t>A、以系统集成和信息控制为主导</w:t>
      </w:r>
    </w:p>
    <w:p w14:paraId="42F93DBA">
      <w:r>
        <w:t>B、发生在信息时代</w:t>
      </w:r>
    </w:p>
    <w:p w14:paraId="23CDD0A3">
      <w:r>
        <w:t>C、以信息为基础并以信息化武器为主要战争工具和作战手段</w:t>
      </w:r>
    </w:p>
    <w:p w14:paraId="23265175">
      <w:r>
        <w:t>D、在全维空间内通过精确打击实时控制信息攻防等方式进行的瘫痪和震慑作战的战争形态</w:t>
      </w:r>
    </w:p>
    <w:p w14:paraId="48E0794C">
      <w:r>
        <w:t>正确答案：ABCD</w:t>
      </w:r>
    </w:p>
    <w:p w14:paraId="54C7D707"/>
    <w:p w14:paraId="623CFF6A">
      <w:r>
        <w:t>826. 信息化战争全面形成的标志是（   ）。</w:t>
      </w:r>
    </w:p>
    <w:p w14:paraId="2DAAFCF6">
      <w:r>
        <w:t>A、地面部队的数字化</w:t>
      </w:r>
    </w:p>
    <w:p w14:paraId="3C69BDAD">
      <w:r>
        <w:t>B、高技术局部战争的发生</w:t>
      </w:r>
    </w:p>
    <w:p w14:paraId="6732CFA4">
      <w:r>
        <w:t>C、海湾战争的爆发</w:t>
      </w:r>
    </w:p>
    <w:p w14:paraId="286887AF">
      <w:r>
        <w:t>D、作战行动方式的非线式一体化</w:t>
      </w:r>
    </w:p>
    <w:p w14:paraId="2D7A0F42">
      <w:r>
        <w:t>正确答案：AD</w:t>
      </w:r>
    </w:p>
    <w:p w14:paraId="18D77813"/>
    <w:p w14:paraId="7EA15969">
      <w:r>
        <w:t>827. 信息化战争的作战样式有（   ）。</w:t>
      </w:r>
    </w:p>
    <w:p w14:paraId="4B44D3C4">
      <w:r>
        <w:t>A、战争潜力削弱战</w:t>
      </w:r>
    </w:p>
    <w:p w14:paraId="3BFEEF1A">
      <w:r>
        <w:t>B、指挥中枢瘫痪战</w:t>
      </w:r>
    </w:p>
    <w:p w14:paraId="110F1312">
      <w:r>
        <w:t>C、战争结构破坏战</w:t>
      </w:r>
    </w:p>
    <w:p w14:paraId="2FAA9124">
      <w:r>
        <w:t>D、心理系统瓦解战</w:t>
      </w:r>
    </w:p>
    <w:p w14:paraId="67F560FB">
      <w:r>
        <w:t>正确答案：ABCD</w:t>
      </w:r>
    </w:p>
    <w:p w14:paraId="20313518"/>
    <w:p w14:paraId="1F635B42">
      <w:r>
        <w:t>828. 信息化战争的形成是下列因素作用的结果（   ）。</w:t>
      </w:r>
    </w:p>
    <w:p w14:paraId="37A4759C">
      <w:r>
        <w:t>A、政治</w:t>
      </w:r>
    </w:p>
    <w:p w14:paraId="4FD1616A">
      <w:r>
        <w:t>B、经济</w:t>
      </w:r>
    </w:p>
    <w:p w14:paraId="0741FD7B">
      <w:r>
        <w:t>C、科技</w:t>
      </w:r>
    </w:p>
    <w:p w14:paraId="549CD3E7">
      <w:r>
        <w:t>D、自然</w:t>
      </w:r>
    </w:p>
    <w:p w14:paraId="6AC01E5B">
      <w:r>
        <w:t>正确答案：ABC</w:t>
      </w:r>
    </w:p>
    <w:p w14:paraId="4D09ADA8"/>
    <w:p w14:paraId="78915B99">
      <w:r>
        <w:t>829. 信息化战争的特征有（   ）。</w:t>
      </w:r>
    </w:p>
    <w:p w14:paraId="74A07249">
      <w:r>
        <w:t>A、战争消耗相对较少</w:t>
      </w:r>
    </w:p>
    <w:p w14:paraId="12B674BC">
      <w:r>
        <w:t>B、战争可控性强</w:t>
      </w:r>
    </w:p>
    <w:p w14:paraId="60A46508">
      <w:r>
        <w:t>C、系统对抗突出</w:t>
      </w:r>
    </w:p>
    <w:p w14:paraId="778B1EE2">
      <w:r>
        <w:t>D、指挥控制自动化</w:t>
      </w:r>
    </w:p>
    <w:p w14:paraId="10822FBD">
      <w:r>
        <w:t>正确答案：BCD</w:t>
      </w:r>
    </w:p>
    <w:p w14:paraId="6ADBB1E9"/>
    <w:p w14:paraId="39A12D46">
      <w:r>
        <w:t>830. 新军事革命的主要特征包括（   ）。</w:t>
      </w:r>
    </w:p>
    <w:p w14:paraId="759E0EA4">
      <w:r>
        <w:t>A、深刻性</w:t>
      </w:r>
    </w:p>
    <w:p w14:paraId="2D3FA600">
      <w:r>
        <w:t>B、全面性</w:t>
      </w:r>
    </w:p>
    <w:p w14:paraId="23F22A91">
      <w:r>
        <w:t>C、广泛性</w:t>
      </w:r>
    </w:p>
    <w:p w14:paraId="52812A41">
      <w:r>
        <w:t>D、快速性</w:t>
      </w:r>
    </w:p>
    <w:p w14:paraId="720FE871">
      <w:r>
        <w:t>正确答案：ABCD</w:t>
      </w:r>
    </w:p>
    <w:p w14:paraId="27FC87BF"/>
    <w:p w14:paraId="47CA8FE9">
      <w:r>
        <w:t>831. 信息具有特征（   ）。</w:t>
      </w:r>
    </w:p>
    <w:p w14:paraId="5BC9523D">
      <w:r>
        <w:t>A、可处理</w:t>
      </w:r>
    </w:p>
    <w:p w14:paraId="13A10036">
      <w:r>
        <w:t>B、可再生</w:t>
      </w:r>
    </w:p>
    <w:p w14:paraId="1A972D36">
      <w:r>
        <w:t>C、实效性</w:t>
      </w:r>
    </w:p>
    <w:p w14:paraId="206397C1">
      <w:r>
        <w:t>D、可共享</w:t>
      </w:r>
    </w:p>
    <w:p w14:paraId="7C79D1B6">
      <w:r>
        <w:t>正确答案：ABCD</w:t>
      </w:r>
    </w:p>
    <w:p w14:paraId="59616E1B"/>
    <w:p w14:paraId="219D9F7F">
      <w:r>
        <w:t>832. 信息化武器装备引起了军队的结构变化（   ）。</w:t>
      </w:r>
    </w:p>
    <w:p w14:paraId="6A0B0B34">
      <w:r>
        <w:t>A、组织结构</w:t>
      </w:r>
    </w:p>
    <w:p w14:paraId="4CFBFC74">
      <w:r>
        <w:t>B、人员数量</w:t>
      </w:r>
    </w:p>
    <w:p w14:paraId="544C739D">
      <w:r>
        <w:t>C、人员性别比例</w:t>
      </w:r>
    </w:p>
    <w:p w14:paraId="3601E22E">
      <w:r>
        <w:t>D、人员素质</w:t>
      </w:r>
    </w:p>
    <w:p w14:paraId="09586B15">
      <w:r>
        <w:t>正确答案：AD</w:t>
      </w:r>
    </w:p>
    <w:p w14:paraId="2BDE72F2"/>
    <w:p w14:paraId="5AB19B76">
      <w:r>
        <w:t>833. 信息化战争中，要取得胜利，需要具备（   ）。</w:t>
      </w:r>
    </w:p>
    <w:p w14:paraId="1AC110D4">
      <w:r>
        <w:t>A、制陆权、制海权</w:t>
      </w:r>
    </w:p>
    <w:p w14:paraId="7EF4BB32">
      <w:r>
        <w:t>B、制空权</w:t>
      </w:r>
    </w:p>
    <w:p w14:paraId="23091738">
      <w:r>
        <w:t>C、制天权</w:t>
      </w:r>
    </w:p>
    <w:p w14:paraId="1D28D17D">
      <w:r>
        <w:t>D、制电磁权</w:t>
      </w:r>
    </w:p>
    <w:p w14:paraId="6A654DFF">
      <w:r>
        <w:t>正确答案：ABCD</w:t>
      </w:r>
    </w:p>
    <w:p w14:paraId="34D1B24C"/>
    <w:p w14:paraId="0245E278">
      <w:r>
        <w:t>834. 从信息化武器系统的结构看，主要包括（   ）。</w:t>
      </w:r>
    </w:p>
    <w:p w14:paraId="5AD3B719">
      <w:r>
        <w:t>A、信息化智能弹药</w:t>
      </w:r>
    </w:p>
    <w:p w14:paraId="75D2003D">
      <w:r>
        <w:t>B、信息化作战平台</w:t>
      </w:r>
    </w:p>
    <w:p w14:paraId="71BD5702">
      <w:r>
        <w:t>C、数字化单兵作战系统</w:t>
      </w:r>
    </w:p>
    <w:p w14:paraId="7E922F06">
      <w:r>
        <w:t>D、综合军事信息系统</w:t>
      </w:r>
    </w:p>
    <w:p w14:paraId="2420371A">
      <w:r>
        <w:t>正确答案：ABCD</w:t>
      </w:r>
    </w:p>
    <w:p w14:paraId="732E09B9"/>
    <w:p w14:paraId="1EB4998C">
      <w:r>
        <w:t>835. 在科索沃战争中，已经显露了()等信息化战争的作战特点（   ）。</w:t>
      </w:r>
    </w:p>
    <w:p w14:paraId="161A9D71">
      <w:r>
        <w:t>A、防御作战总体化</w:t>
      </w:r>
    </w:p>
    <w:p w14:paraId="0EA3BABE">
      <w:r>
        <w:t>B、主战兵器机械化</w:t>
      </w:r>
    </w:p>
    <w:p w14:paraId="2100BBD5">
      <w:r>
        <w:t>C、进攻作战网络化</w:t>
      </w:r>
    </w:p>
    <w:p w14:paraId="61B1A2EA">
      <w:r>
        <w:t>D、局部战争全局化</w:t>
      </w:r>
    </w:p>
    <w:p w14:paraId="6C3E265D">
      <w:r>
        <w:t>正确答案：ACD</w:t>
      </w:r>
    </w:p>
    <w:p w14:paraId="46B06BA8"/>
    <w:p w14:paraId="0BB96E37">
      <w:r>
        <w:t>836. 信息化战争的特征是（   ）。</w:t>
      </w:r>
    </w:p>
    <w:p w14:paraId="7C4A88F9">
      <w:r>
        <w:t>A、作战空间超大多维</w:t>
      </w:r>
    </w:p>
    <w:p w14:paraId="04D5F00C">
      <w:r>
        <w:t>B、作战要素一体化</w:t>
      </w:r>
    </w:p>
    <w:p w14:paraId="60F3FB45">
      <w:r>
        <w:t>C、武器装备高度信息化</w:t>
      </w:r>
    </w:p>
    <w:p w14:paraId="09A42375">
      <w:r>
        <w:t>D、信息资源价值急剧上升</w:t>
      </w:r>
    </w:p>
    <w:p w14:paraId="4BE904E6">
      <w:r>
        <w:t>正确答案：ABCD</w:t>
      </w:r>
    </w:p>
    <w:p w14:paraId="3B996F96"/>
    <w:p w14:paraId="0A6C8061">
      <w:r>
        <w:t>837. 21世纪整个军队的发展趋势来看，主要是（   ）。</w:t>
      </w:r>
    </w:p>
    <w:p w14:paraId="3304A476">
      <w:r>
        <w:t>A、数字化</w:t>
      </w:r>
    </w:p>
    <w:p w14:paraId="3006EA87">
      <w:r>
        <w:t>B、小型化</w:t>
      </w:r>
    </w:p>
    <w:p w14:paraId="7F527CD6">
      <w:r>
        <w:t>C、职业化</w:t>
      </w:r>
    </w:p>
    <w:p w14:paraId="0A04FE14">
      <w:r>
        <w:t>D、规模化</w:t>
      </w:r>
    </w:p>
    <w:p w14:paraId="76876475">
      <w:r>
        <w:t>正确答案：ABC</w:t>
      </w:r>
    </w:p>
    <w:p w14:paraId="70C9D8F5"/>
    <w:p w14:paraId="7CBCFD16">
      <w:r>
        <w:t>838. 信息化战争中人类的战争能力持续提升，具体表现为（   ）。</w:t>
      </w:r>
    </w:p>
    <w:p w14:paraId="5543ABF1">
      <w:r>
        <w:t>A、战场感知力持续提升</w:t>
      </w:r>
    </w:p>
    <w:p w14:paraId="60790DAC">
      <w:r>
        <w:t>B、战场反应速度持续加快</w:t>
      </w:r>
    </w:p>
    <w:p w14:paraId="24B87139">
      <w:r>
        <w:t>C、精确打击能力持续增强</w:t>
      </w:r>
    </w:p>
    <w:p w14:paraId="65D569AF">
      <w:r>
        <w:t>D、作战空间和时间持续延伸</w:t>
      </w:r>
    </w:p>
    <w:p w14:paraId="23C15741">
      <w:r>
        <w:t>正确答案：ABCD</w:t>
      </w:r>
    </w:p>
    <w:p w14:paraId="6C8BD2B5"/>
    <w:p w14:paraId="05E220B7">
      <w:r>
        <w:t>839. 以下叙述正确的（   ）。</w:t>
      </w:r>
    </w:p>
    <w:p w14:paraId="04732276">
      <w:r>
        <w:t>A、一般来说，信息化战争的发展将历经三个阶段</w:t>
      </w:r>
    </w:p>
    <w:p w14:paraId="084AC12C">
      <w:r>
        <w:t>B、军事斗争的需要是信息化战争形成的“催产剂”</w:t>
      </w:r>
    </w:p>
    <w:p w14:paraId="727E41BF">
      <w:r>
        <w:t>C、霸权主义引起的军备竞争，促进了信息化武器装备的发展</w:t>
      </w:r>
    </w:p>
    <w:p w14:paraId="726FAD9D">
      <w:r>
        <w:t>D、不断更新的作战理念是信息化战争形成的先导</w:t>
      </w:r>
    </w:p>
    <w:p w14:paraId="2D5A3633">
      <w:r>
        <w:t>正确答案：ABCD</w:t>
      </w:r>
    </w:p>
    <w:p w14:paraId="724AAD90"/>
    <w:p w14:paraId="64C589BC">
      <w:r>
        <w:t>840. 有关信息化战争的概念，正确的是（   ）。</w:t>
      </w:r>
    </w:p>
    <w:p w14:paraId="2828AD44">
      <w:r>
        <w:t>A、以系统集成和信息控制为主导</w:t>
      </w:r>
    </w:p>
    <w:p w14:paraId="79ADCD00">
      <w:r>
        <w:t>B、发生在信息时代</w:t>
      </w:r>
    </w:p>
    <w:p w14:paraId="6C964599">
      <w:r>
        <w:t>C、以信息为基础并以信息化武器为主要战争工具和作战手段</w:t>
      </w:r>
    </w:p>
    <w:p w14:paraId="2D38B793">
      <w:r>
        <w:t>D、在全维空间内通过精确打击、实时控制、信息攻防等方式进行的瘫痪和震慑作战的战争形态</w:t>
      </w:r>
    </w:p>
    <w:p w14:paraId="53382714">
      <w:r>
        <w:t>正确答案：ABCD</w:t>
      </w:r>
    </w:p>
    <w:p w14:paraId="580CF812"/>
    <w:p w14:paraId="281F7931">
      <w:r>
        <w:t>841. 信息化战争的作战样式有（   ）。</w:t>
      </w:r>
    </w:p>
    <w:p w14:paraId="6DA833F9">
      <w:r>
        <w:t>A、战争潜力削弱战</w:t>
      </w:r>
    </w:p>
    <w:p w14:paraId="3AA0CF13">
      <w:r>
        <w:t>B、指挥中枢瘫痪战</w:t>
      </w:r>
    </w:p>
    <w:p w14:paraId="417DA717">
      <w:r>
        <w:t>C、战争结构破坏战</w:t>
      </w:r>
    </w:p>
    <w:p w14:paraId="6B4707F8">
      <w:r>
        <w:t>D、心理系统瓦解战</w:t>
      </w:r>
    </w:p>
    <w:p w14:paraId="643D245E">
      <w:r>
        <w:t>正确答案：ABCD</w:t>
      </w:r>
    </w:p>
    <w:p w14:paraId="320E305D"/>
    <w:p w14:paraId="1DBB97F3">
      <w:r>
        <w:t>842. 信息化战争的形成是下列（   ）因素作用的结果。</w:t>
      </w:r>
    </w:p>
    <w:p w14:paraId="070E2A46">
      <w:r>
        <w:t>A、政治</w:t>
      </w:r>
    </w:p>
    <w:p w14:paraId="67587D6C">
      <w:r>
        <w:t>B、经济</w:t>
      </w:r>
    </w:p>
    <w:p w14:paraId="61308396">
      <w:r>
        <w:t>C、科技</w:t>
      </w:r>
    </w:p>
    <w:p w14:paraId="71BBC72C">
      <w:r>
        <w:t>D、自然</w:t>
      </w:r>
    </w:p>
    <w:p w14:paraId="6C2FBC6C">
      <w:r>
        <w:t>正确答案：ABC</w:t>
      </w:r>
    </w:p>
    <w:p w14:paraId="4AB19C39"/>
    <w:p w14:paraId="01002106">
      <w:r>
        <w:t>843. 信息化战争的特征有（   ）。</w:t>
      </w:r>
    </w:p>
    <w:p w14:paraId="5C57F43E">
      <w:r>
        <w:t>A、战争消耗相对较少</w:t>
      </w:r>
    </w:p>
    <w:p w14:paraId="3F021AC2">
      <w:r>
        <w:t>B、战争可控性强</w:t>
      </w:r>
    </w:p>
    <w:p w14:paraId="0E87182D">
      <w:r>
        <w:t>C、系统对抗突出</w:t>
      </w:r>
    </w:p>
    <w:p w14:paraId="52D4E261">
      <w:r>
        <w:t>D、指挥控制自动化</w:t>
      </w:r>
    </w:p>
    <w:p w14:paraId="27D08366">
      <w:r>
        <w:t>正确答案：BCD</w:t>
      </w:r>
    </w:p>
    <w:p w14:paraId="4DDD4AA0"/>
    <w:p w14:paraId="48A0A941">
      <w:r>
        <w:t>844. 信息具有（   ）特征。</w:t>
      </w:r>
    </w:p>
    <w:p w14:paraId="6D87976E">
      <w:r>
        <w:t>A、可处理</w:t>
      </w:r>
    </w:p>
    <w:p w14:paraId="0EC7CB2F">
      <w:r>
        <w:t>B、可再生</w:t>
      </w:r>
    </w:p>
    <w:p w14:paraId="04083C68">
      <w:r>
        <w:t>C、实效性</w:t>
      </w:r>
    </w:p>
    <w:p w14:paraId="6990828C">
      <w:r>
        <w:t>D、可共享</w:t>
      </w:r>
    </w:p>
    <w:p w14:paraId="7BF7A5CC">
      <w:r>
        <w:t>正确答案：ABCD</w:t>
      </w:r>
    </w:p>
    <w:p w14:paraId="47095017"/>
    <w:p w14:paraId="26E045D2">
      <w:r>
        <w:t>845. 信息化武器装备引起了（   ）军队的结构变化。</w:t>
      </w:r>
    </w:p>
    <w:p w14:paraId="66BFA4D6">
      <w:r>
        <w:t>A、组织结构</w:t>
      </w:r>
    </w:p>
    <w:p w14:paraId="12A985BF">
      <w:r>
        <w:t>B、人员数量</w:t>
      </w:r>
    </w:p>
    <w:p w14:paraId="5A17AC1B">
      <w:r>
        <w:t>C、人员性别比例</w:t>
      </w:r>
    </w:p>
    <w:p w14:paraId="6DA6F132">
      <w:r>
        <w:t>D、人员素质</w:t>
      </w:r>
    </w:p>
    <w:p w14:paraId="27BBF14E">
      <w:r>
        <w:t>正确答案：AD</w:t>
      </w:r>
    </w:p>
    <w:p w14:paraId="6AA116A2"/>
    <w:p w14:paraId="6CD292EE">
      <w:r>
        <w:t>846. 信息化战争中新的制胜因素的出现，必然给国防建设提出一系列的挑战，这种挑战表现为（   ）。</w:t>
      </w:r>
    </w:p>
    <w:p w14:paraId="64DBC327">
      <w:r>
        <w:t>A、制胜优势的转型，制信息权成为超越制空权、制海权的新的制高点。</w:t>
      </w:r>
    </w:p>
    <w:p w14:paraId="7694CE4A">
      <w:r>
        <w:t>B、信息技术优势导致战场全维领域的透明，夜战、电子战、侦察与反侦察成为贯穿战争始终的要领。</w:t>
      </w:r>
    </w:p>
    <w:p w14:paraId="56CBF756">
      <w:r>
        <w:t>C、信息化推动军事组织结构不断创新，指挥机构趋向简捷，陆海空三军的区分趋向模糊。</w:t>
      </w:r>
    </w:p>
    <w:p w14:paraId="759E1CE2">
      <w:r>
        <w:t>D、人的智能得到极大扩展，信息化提供了前所未有的人类充分利用智能空间。</w:t>
      </w:r>
    </w:p>
    <w:p w14:paraId="563315E2">
      <w:r>
        <w:t>正确答案：ABCD</w:t>
      </w:r>
    </w:p>
    <w:p w14:paraId="3A17A4B2"/>
    <w:p w14:paraId="6304C74C">
      <w:r>
        <w:t>847. 信息化战争的可控性主要表现在以下几个方面（   ）。</w:t>
      </w:r>
    </w:p>
    <w:p w14:paraId="3858511C">
      <w:r>
        <w:t>A、能有效控制战争的进程</w:t>
      </w:r>
    </w:p>
    <w:p w14:paraId="41CF8654">
      <w:r>
        <w:t>B、能有效控制战争的规模</w:t>
      </w:r>
    </w:p>
    <w:p w14:paraId="2631D64C">
      <w:r>
        <w:t>C、能有效减少战争物资的消耗</w:t>
      </w:r>
    </w:p>
    <w:p w14:paraId="794270A1">
      <w:r>
        <w:t>D、能有效控制打击的目标</w:t>
      </w:r>
    </w:p>
    <w:p w14:paraId="7F36456C">
      <w:r>
        <w:t>正确答案：ABD</w:t>
      </w:r>
    </w:p>
    <w:p w14:paraId="60BE0FDC"/>
    <w:p w14:paraId="5DB2B176">
      <w:r>
        <w:t>848. 信息化战争的特征是（   ）。</w:t>
      </w:r>
    </w:p>
    <w:p w14:paraId="4166418E">
      <w:r>
        <w:t>A、作战空间超大多维</w:t>
      </w:r>
    </w:p>
    <w:p w14:paraId="3EC3AF9D">
      <w:r>
        <w:t>B、作战节奏迅疾快速</w:t>
      </w:r>
    </w:p>
    <w:p w14:paraId="4C571AF5">
      <w:r>
        <w:t>C、作战行动精确化</w:t>
      </w:r>
    </w:p>
    <w:p w14:paraId="002A7888">
      <w:r>
        <w:t>D、信息资源急剧上升</w:t>
      </w:r>
    </w:p>
    <w:p w14:paraId="32C33035">
      <w:r>
        <w:t>正确答案：ABCD</w:t>
      </w:r>
    </w:p>
    <w:p w14:paraId="7E743DA7"/>
    <w:p w14:paraId="4B18C1F2">
      <w:r>
        <w:t>849. 在信息化战争中，人类的战争能力将持续提升，具体表现为（   ）。</w:t>
      </w:r>
    </w:p>
    <w:p w14:paraId="79CEFCDC">
      <w:r>
        <w:t>A、战场感知力持续提升</w:t>
      </w:r>
    </w:p>
    <w:p w14:paraId="2A51C472">
      <w:r>
        <w:t>B、战场反应速度持续加快</w:t>
      </w:r>
    </w:p>
    <w:p w14:paraId="7A5301BE">
      <w:r>
        <w:t>C、精确打击能力持续增强</w:t>
      </w:r>
    </w:p>
    <w:p w14:paraId="73B10F20">
      <w:r>
        <w:t>D、作战空间和时间持续延伸</w:t>
      </w:r>
    </w:p>
    <w:p w14:paraId="7043AA23">
      <w:r>
        <w:t>正确答案：ABCD</w:t>
      </w:r>
    </w:p>
    <w:p w14:paraId="4D2747C6"/>
    <w:p w14:paraId="183DAE4F">
      <w:r>
        <w:t>850. 随着信息技术的迅猛发展、新军事变革的深入和政治战略需求的变化，信息化战争将以前所未有的速度催生新的作战方法，包括 (   )。</w:t>
      </w:r>
    </w:p>
    <w:p w14:paraId="11FBFF1E">
      <w:r>
        <w:t>A、战略心理战</w:t>
      </w:r>
    </w:p>
    <w:p w14:paraId="109676B1">
      <w:r>
        <w:t>B、网络系统战</w:t>
      </w:r>
    </w:p>
    <w:p w14:paraId="28D05457">
      <w:r>
        <w:t>C、全元总体战</w:t>
      </w:r>
    </w:p>
    <w:p w14:paraId="0ABC889E">
      <w:r>
        <w:t>D、太空绞杀战</w:t>
      </w:r>
    </w:p>
    <w:p w14:paraId="4B6EA6A9">
      <w:r>
        <w:t>正确答案：ABCD</w:t>
      </w:r>
    </w:p>
    <w:p w14:paraId="7842A139"/>
    <w:p w14:paraId="2F9D00B4">
      <w:r>
        <w:t>851. 随着信息技术的迅猛发展、新军事变革的深入和政治战略需求的变化，信息化战争将以前所未有的速度催生新的作战方法，包括（   ）。</w:t>
      </w:r>
    </w:p>
    <w:p w14:paraId="366906C5">
      <w:r>
        <w:t>A、掏心战</w:t>
      </w:r>
    </w:p>
    <w:p w14:paraId="22127E21">
      <w:r>
        <w:t>B、瘫痪战</w:t>
      </w:r>
    </w:p>
    <w:p w14:paraId="32490793">
      <w:r>
        <w:t>C、隐形战</w:t>
      </w:r>
    </w:p>
    <w:p w14:paraId="3E43F2CC">
      <w:r>
        <w:t>D、致盲战</w:t>
      </w:r>
    </w:p>
    <w:p w14:paraId="6920F445">
      <w:r>
        <w:t>正确答案：ABCD</w:t>
      </w:r>
    </w:p>
    <w:p w14:paraId="143CD9AC"/>
    <w:p w14:paraId="203401CD">
      <w:r>
        <w:t>852. 随着信息技术的迅猛发展、新军事变革的深入和政治战略需求的变化，信息化战争将以前所未有的速度催生新的作战方法，包括（   ）。</w:t>
      </w:r>
    </w:p>
    <w:p w14:paraId="27FDA4DD">
      <w:r>
        <w:t>A、点穴战</w:t>
      </w:r>
    </w:p>
    <w:p w14:paraId="11916007">
      <w:r>
        <w:t>B、无人战</w:t>
      </w:r>
    </w:p>
    <w:p w14:paraId="7543C1F9">
      <w:r>
        <w:t>C、精微战</w:t>
      </w:r>
    </w:p>
    <w:p w14:paraId="2A121494">
      <w:r>
        <w:t>D、间隙战</w:t>
      </w:r>
    </w:p>
    <w:p w14:paraId="41815D96">
      <w:r>
        <w:t>正确答案：ABCD</w:t>
      </w:r>
    </w:p>
    <w:p w14:paraId="19D00CAD"/>
    <w:p w14:paraId="0998E23F">
      <w:r>
        <w:t>853. 信息化战争中新的制胜因素的出现，必然给国防建设提出一系列的挑战，这种挑战表现为（   ）。</w:t>
      </w:r>
    </w:p>
    <w:p w14:paraId="237BB82E">
      <w:r>
        <w:t>A、制胜优势的转型，制信息权成为超越制空权、制海权的新的制高点。</w:t>
      </w:r>
    </w:p>
    <w:p w14:paraId="7F6396A5">
      <w:r>
        <w:t>B、信息技术优势导致战场全维领域的透明，夜战、电子战、侦察与反侦察成为贯穿战争始终的要领。</w:t>
      </w:r>
    </w:p>
    <w:p w14:paraId="07750D5D">
      <w:r>
        <w:t>C、信息化推动军事组织结构不断创新，指挥机构趋向简捷，陆海空三军的区分趋向模糊。</w:t>
      </w:r>
    </w:p>
    <w:p w14:paraId="1A015043">
      <w:r>
        <w:t>D、人的智能得到极大扩展，信息化提供了前所未有的人类充分利用智能空间。</w:t>
      </w:r>
    </w:p>
    <w:p w14:paraId="75051AB8">
      <w:r>
        <w:t>正确答案：ABCD</w:t>
      </w:r>
    </w:p>
    <w:p w14:paraId="7A391683"/>
    <w:p w14:paraId="5E16A1A0">
      <w:r>
        <w:t>854. 对越南战争描述正确的是（   ）。</w:t>
      </w:r>
    </w:p>
    <w:p w14:paraId="4AAC2896">
      <w:r>
        <w:t>A、越南战争处于高技术战争的萌芽阶段。</w:t>
      </w:r>
    </w:p>
    <w:p w14:paraId="782C38C0">
      <w:r>
        <w:t>B、越南战争中出现了首次利用空中卫星进行战场侦察。</w:t>
      </w:r>
    </w:p>
    <w:p w14:paraId="63A6EC2E">
      <w:r>
        <w:t>C、越南战争中先后动用了20艘航空母舰，舰载机出动达20万架次以上</w:t>
      </w:r>
    </w:p>
    <w:p w14:paraId="330FDFB6">
      <w:r>
        <w:t>D、越南战争中出现了直升机与特种作战部队相结合，进行 “蛙跳”式的袭击作战。</w:t>
      </w:r>
    </w:p>
    <w:p w14:paraId="77FEF013">
      <w:r>
        <w:t>正确答案：AD</w:t>
      </w:r>
    </w:p>
    <w:p w14:paraId="6A759561"/>
    <w:p w14:paraId="0188C157">
      <w:r>
        <w:t>855. 要想打赢未来的信息化战争，实现伟大祖国的和平统一，实现中华民族的伟大复兴，我们应该（   ）。</w:t>
      </w:r>
    </w:p>
    <w:p w14:paraId="7F501922">
      <w:r>
        <w:t>A、要提高对信息化战争的全面认识，增强信息制胜的思维意识</w:t>
      </w:r>
    </w:p>
    <w:p w14:paraId="3F569452">
      <w:r>
        <w:t>B、要打破传统观念，树立新型信息制胜观念，确立"综合制胜"的观念</w:t>
      </w:r>
    </w:p>
    <w:p w14:paraId="0530342A">
      <w:r>
        <w:t>C、要着力铸造"撒手铜",为打赢创造物质条件</w:t>
      </w:r>
    </w:p>
    <w:p w14:paraId="5D523522">
      <w:r>
        <w:t>D、要树立新型人才观念，打造应对信息化战争的高素质军事人才</w:t>
      </w:r>
    </w:p>
    <w:p w14:paraId="3BC2A939">
      <w:r>
        <w:t>正确答案：ABCD</w:t>
      </w:r>
    </w:p>
    <w:p w14:paraId="5AD2534C"/>
    <w:p w14:paraId="65BE5E18">
      <w:r>
        <w:t>856. 新军事革命，就是在以信息技术为核心的高技术迅猛发展推动下，将（   ）有机地结合在一起而形成的、能彻底改变旧作战方式，极大地提高军事效能的军事革命。</w:t>
      </w:r>
    </w:p>
    <w:p w14:paraId="4DC7CF79">
      <w:r>
        <w:t>A、信息化武器系统</w:t>
      </w:r>
    </w:p>
    <w:p w14:paraId="37AE8DAA">
      <w:r>
        <w:t>B、创新军事理论</w:t>
      </w:r>
    </w:p>
    <w:p w14:paraId="753916E3">
      <w:r>
        <w:t>C、体制变革</w:t>
      </w:r>
    </w:p>
    <w:p w14:paraId="39AD08F7">
      <w:r>
        <w:t>D、科技发展</w:t>
      </w:r>
    </w:p>
    <w:p w14:paraId="17ECB54F">
      <w:r>
        <w:t>正确答案：ABCD</w:t>
      </w:r>
    </w:p>
    <w:p w14:paraId="5568B0AC"/>
    <w:p w14:paraId="34305EFA">
      <w:r>
        <w:t>857. 新军事革命的涵义（   ）。</w:t>
      </w:r>
    </w:p>
    <w:p w14:paraId="39536A7D">
      <w:r>
        <w:t>A、新军事革命是进入机械化战争时代的重要革命</w:t>
      </w:r>
    </w:p>
    <w:p w14:paraId="0BEC8645">
      <w:r>
        <w:t>B、新军事革命是整个社会变革的重要组成，强调要从社会整体变化来认识新军事变革。</w:t>
      </w:r>
    </w:p>
    <w:p w14:paraId="51AEA7A9">
      <w:r>
        <w:t>C、新军事变革是科学技术发展和应用的必然结果，必须从现代科学技术的发展来认识新军事变革。</w:t>
      </w:r>
    </w:p>
    <w:p w14:paraId="16222812">
      <w:r>
        <w:t>D、新军事变革是军事领域的整体变革，必须从军事发展的全局来认识新军事变革。</w:t>
      </w:r>
    </w:p>
    <w:p w14:paraId="39D8C610">
      <w:r>
        <w:t>正确答案：ABCD</w:t>
      </w:r>
    </w:p>
    <w:p w14:paraId="371675B6"/>
    <w:p w14:paraId="276C71FC">
      <w:r>
        <w:t>858. 新军事革命的主要内容有（   ）。</w:t>
      </w:r>
    </w:p>
    <w:p w14:paraId="5D05A7E9">
      <w:r>
        <w:t>A、创新军事技术，实现武器装备的信息化</w:t>
      </w:r>
    </w:p>
    <w:p w14:paraId="0B8A731E">
      <w:r>
        <w:t>B、创新体制编制，重组军队组织结构</w:t>
      </w:r>
    </w:p>
    <w:p w14:paraId="7439C8E5">
      <w:r>
        <w:t>C、创新军事理论，推动军队建设转型</w:t>
      </w:r>
    </w:p>
    <w:p w14:paraId="136A5396">
      <w:r>
        <w:t>D、创新作战方式，适应新的战争形态</w:t>
      </w:r>
    </w:p>
    <w:p w14:paraId="12756D3E">
      <w:r>
        <w:t>正确答案：ABCD</w:t>
      </w:r>
    </w:p>
    <w:p w14:paraId="2D1C0AF3"/>
    <w:p w14:paraId="5CC8E5E9">
      <w:r>
        <w:t>859. 国家安全机关、公安机关依法搜集涉及国家安全的情报信息，在国家安全工作中依法行使（   ）、（   ）、（   ）和（   ）以及法律规定的其他职权。</w:t>
      </w:r>
    </w:p>
    <w:p w14:paraId="05E0E5D5">
      <w:r>
        <w:t>A、侦查</w:t>
      </w:r>
    </w:p>
    <w:p w14:paraId="33E21FB0">
      <w:r>
        <w:t>B、拘留</w:t>
      </w:r>
    </w:p>
    <w:p w14:paraId="7BB996D6">
      <w:r>
        <w:t>C、预审</w:t>
      </w:r>
    </w:p>
    <w:p w14:paraId="06B505A7">
      <w:r>
        <w:t>D、执行逮捕</w:t>
      </w:r>
    </w:p>
    <w:p w14:paraId="7A7C5968">
      <w:r>
        <w:t>正确答案：ABCD</w:t>
      </w:r>
    </w:p>
    <w:p w14:paraId="3D0FFA12">
      <w:r>
        <w:t>答案解析：国家安全机关、公安机关依法搜集涉及国家安全的情报信息，在国家安全工作中依法行使侦查、拘留、预审和执行逮捕以及法律规定的其他职权。</w:t>
      </w:r>
    </w:p>
    <w:p w14:paraId="2BB41C57"/>
    <w:p w14:paraId="307F82A1">
      <w:r>
        <w:t>860. 《国家安全法》规定，情报信息的报送应当（  ），不得迟报、漏报、瞒报和谎报。</w:t>
      </w:r>
    </w:p>
    <w:p w14:paraId="128C9B8A">
      <w:r>
        <w:t>A、及时</w:t>
      </w:r>
    </w:p>
    <w:p w14:paraId="61471103">
      <w:r>
        <w:t>B、准确</w:t>
      </w:r>
    </w:p>
    <w:p w14:paraId="0AB9ACF3">
      <w:r>
        <w:t>C、客观</w:t>
      </w:r>
    </w:p>
    <w:p w14:paraId="565871B7">
      <w:r>
        <w:t>D、全面</w:t>
      </w:r>
    </w:p>
    <w:p w14:paraId="380DBCE8">
      <w:r>
        <w:t>正确答案：ABC</w:t>
      </w:r>
    </w:p>
    <w:p w14:paraId="172D863D">
      <w:r>
        <w:t>答案解析：情报信息的报送应当及时、准确、客观，不得迟报、漏报、瞒报和谎报。</w:t>
      </w:r>
    </w:p>
    <w:p w14:paraId="4F5372E1"/>
    <w:p w14:paraId="6DA070FF">
      <w:r>
        <w:t>861. 根据《国家安全法》的规定，公民和组织拥有的权利有哪些？（   ）</w:t>
      </w:r>
    </w:p>
    <w:p w14:paraId="2D57E22C">
      <w:r>
        <w:t>A、检举权</w:t>
      </w:r>
    </w:p>
    <w:p w14:paraId="7EEC50A9">
      <w:r>
        <w:t>B、起诉权</w:t>
      </w:r>
    </w:p>
    <w:p w14:paraId="1D56F9B8">
      <w:r>
        <w:t>C、批评建议的权利</w:t>
      </w:r>
    </w:p>
    <w:p w14:paraId="5CC09D7F">
      <w:r>
        <w:t>D、控告权</w:t>
      </w:r>
    </w:p>
    <w:p w14:paraId="0D59EAD3">
      <w:r>
        <w:t>正确答案：ACD</w:t>
      </w:r>
    </w:p>
    <w:p w14:paraId="41FAC564">
      <w:r>
        <w:t>答案解析：公民和组织对国家安全工作有向国家机关提出批评建议的权利，对国家机关及其工作人员在国家安全工作中的违法失职行为有提出申诉、控告和检举的权利。</w:t>
      </w:r>
    </w:p>
    <w:p w14:paraId="26301633"/>
    <w:p w14:paraId="4A5C1FA6">
      <w:r>
        <w:t>862. 国家加强国家安全新闻宣传和舆论引导，通过多种形式开展国家安全宣传教育活动，将国家安全教育纳入（  ）培训体系，增强全民国家安全意识。</w:t>
      </w:r>
    </w:p>
    <w:p w14:paraId="0D4BACC5">
      <w:r>
        <w:t>A、社会公德教育</w:t>
      </w:r>
    </w:p>
    <w:p w14:paraId="28639BC3">
      <w:r>
        <w:t>B、精神文明教育</w:t>
      </w:r>
    </w:p>
    <w:p w14:paraId="2F4EAA8E">
      <w:r>
        <w:t>C、公务员教育</w:t>
      </w:r>
    </w:p>
    <w:p w14:paraId="354E3706">
      <w:r>
        <w:t>D、国民教育体系</w:t>
      </w:r>
    </w:p>
    <w:p w14:paraId="05ABD6D2">
      <w:r>
        <w:t>正确答案：CD</w:t>
      </w:r>
    </w:p>
    <w:p w14:paraId="54687B9D">
      <w:r>
        <w:t>答案解析：国家加强国家安全新闻宣传和舆论引导，通过多种形式开展国家安全宣传教育活动，将国家安全教育纳入国民教育体系和公务员教育培训体系，增强全民国家安全意识。</w:t>
      </w:r>
    </w:p>
    <w:p w14:paraId="53E44B65"/>
    <w:p w14:paraId="41A8EB3C">
      <w:r>
        <w:t>863. 国家加强边防、海防和空防建设，采取一切必要的防卫和管控措施，保卫（   ）安全，维护国家领土主权和海洋权益。</w:t>
      </w:r>
    </w:p>
    <w:p w14:paraId="69D4586B">
      <w:r>
        <w:t>A、领陆</w:t>
      </w:r>
    </w:p>
    <w:p w14:paraId="582C0129">
      <w:r>
        <w:t>B、内水</w:t>
      </w:r>
    </w:p>
    <w:p w14:paraId="63B0D432">
      <w:r>
        <w:t>C、领海</w:t>
      </w:r>
    </w:p>
    <w:p w14:paraId="11BD3DE0">
      <w:r>
        <w:t>D、领空</w:t>
      </w:r>
    </w:p>
    <w:p w14:paraId="1BBBF6AA">
      <w:r>
        <w:t>正确答案：ABCD</w:t>
      </w:r>
    </w:p>
    <w:p w14:paraId="25EC6057">
      <w:r>
        <w:t>答案解析：国家加强边防、海防和空防建设，采取一切必要的防卫和管控措施，保卫领陆、内水、领海和领空安全，维护国家领土主权和海洋权益。</w:t>
      </w:r>
    </w:p>
    <w:p w14:paraId="6EAE5B64"/>
    <w:p w14:paraId="7718FD6D">
      <w:r>
        <w:t>864. 我国地缘环境的特点（   ）</w:t>
      </w:r>
    </w:p>
    <w:p w14:paraId="78236641">
      <w:r>
        <w:t>A、地缘战略地位十分重要</w:t>
      </w:r>
    </w:p>
    <w:p w14:paraId="10D180ED">
      <w:r>
        <w:t>B、邻国众多</w:t>
      </w:r>
    </w:p>
    <w:p w14:paraId="237B4206">
      <w:r>
        <w:t>C、边境线漫长</w:t>
      </w:r>
    </w:p>
    <w:p w14:paraId="39B9E868">
      <w:r>
        <w:t>D、大国集中</w:t>
      </w:r>
    </w:p>
    <w:p w14:paraId="3424A4E1">
      <w:r>
        <w:t>正确答案：ABCD</w:t>
      </w:r>
    </w:p>
    <w:p w14:paraId="50E7DFCF">
      <w:r>
        <w:t>答案解析：我国地缘环境的特点是地缘战略地位十分重要，邻国众多，边境线漫长，大国集中。</w:t>
      </w:r>
    </w:p>
    <w:p w14:paraId="3FDF6BD3"/>
    <w:p w14:paraId="4AE0479D">
      <w:r>
        <w:t>865. 综合安全观认为，国际安全问题除了以主权概念为核心的政治安全和军事安全之外，还有（   ）等一系列新的安全问题。</w:t>
      </w:r>
    </w:p>
    <w:p w14:paraId="29424DB5">
      <w:r>
        <w:t>A、经济安全</w:t>
      </w:r>
    </w:p>
    <w:p w14:paraId="155FAE6E">
      <w:r>
        <w:t>B、环境安全</w:t>
      </w:r>
    </w:p>
    <w:p w14:paraId="318FE56A">
      <w:r>
        <w:t>C、文化安全</w:t>
      </w:r>
    </w:p>
    <w:p w14:paraId="59A4023A">
      <w:r>
        <w:t>D、社会安全</w:t>
      </w:r>
    </w:p>
    <w:p w14:paraId="56BB26A2">
      <w:r>
        <w:t>正确答案：ABCD</w:t>
      </w:r>
    </w:p>
    <w:p w14:paraId="2E86FCAB">
      <w:r>
        <w:t>答案解析：综合安全观认为国际安全问题除了以主权概念为核心的政治安全和军事安全之外，还有经济安全、环境安全、文化安全、社会安全等一系列新的安全问题。</w:t>
      </w:r>
    </w:p>
    <w:p w14:paraId="41A35498"/>
    <w:p w14:paraId="1292B3B7">
      <w:r>
        <w:t>866. 2012年6月21日，国务院将以前设立的县级三沙市升格为地级“三沙市”，管辖（   ）的岛礁及其海域。</w:t>
      </w:r>
    </w:p>
    <w:p w14:paraId="0FCDAE6D">
      <w:r>
        <w:t>A、东沙群岛</w:t>
      </w:r>
    </w:p>
    <w:p w14:paraId="7C91B167">
      <w:r>
        <w:t>B、西沙群岛</w:t>
      </w:r>
    </w:p>
    <w:p w14:paraId="0B760448">
      <w:r>
        <w:t>C、中沙群岛</w:t>
      </w:r>
    </w:p>
    <w:p w14:paraId="172A9D64">
      <w:r>
        <w:t>D、南沙群岛</w:t>
      </w:r>
    </w:p>
    <w:p w14:paraId="4891A4BC">
      <w:r>
        <w:t>正确答案：BCD</w:t>
      </w:r>
    </w:p>
    <w:p w14:paraId="14639423">
      <w:r>
        <w:t>答案解析：“三沙市”管辖西沙群岛、中沙群岛、南沙群岛的岛礁及其海域。</w:t>
      </w:r>
    </w:p>
    <w:p w14:paraId="514BAF1B"/>
    <w:p w14:paraId="5CC671C3">
      <w:r>
        <w:t>867. 进入新时代，我国面临复杂多变的安全和发展环境，面临更为严峻的国家安全形势，以下说法正确的有（   ）。</w:t>
      </w:r>
    </w:p>
    <w:p w14:paraId="3D71E9F4">
      <w:r>
        <w:t>A、传统安全威胁和非传统安全威胁相互交织</w:t>
      </w:r>
    </w:p>
    <w:p w14:paraId="5647BE20">
      <w:r>
        <w:t>B、国家安全内涵和外延比历史上任何时候都要丰富，时空领域比历史上任何时候都要宽广，内外因素比历史上任何时候都要复杂</w:t>
      </w:r>
    </w:p>
    <w:p w14:paraId="01E9F483">
      <w:r>
        <w:t>C、各种可以预见和难以预见的风险因毒明显增多</w:t>
      </w:r>
    </w:p>
    <w:p w14:paraId="187D21C9">
      <w:r>
        <w:t>D、各方面风险可能不断积累甚至集中显露</w:t>
      </w:r>
    </w:p>
    <w:p w14:paraId="3A33694F">
      <w:r>
        <w:t>正确答案：ABCD</w:t>
      </w:r>
    </w:p>
    <w:p w14:paraId="1722C3AF"/>
    <w:p w14:paraId="1960C7E8">
      <w:r>
        <w:t>868. 面对如今我国周边的安全形势，我们需要做到（   ）。</w:t>
      </w:r>
    </w:p>
    <w:p w14:paraId="65199C2D">
      <w:r>
        <w:t>A、高瞻远瞩</w:t>
      </w:r>
    </w:p>
    <w:p w14:paraId="3391E26A">
      <w:r>
        <w:t>B、审时度势</w:t>
      </w:r>
    </w:p>
    <w:p w14:paraId="358A608A">
      <w:r>
        <w:t>C、居安思危</w:t>
      </w:r>
    </w:p>
    <w:p w14:paraId="1FDAD441">
      <w:r>
        <w:t>D、未雨绸缪</w:t>
      </w:r>
    </w:p>
    <w:p w14:paraId="56FD7AFD">
      <w:r>
        <w:t>正确答案：ABCD</w:t>
      </w:r>
    </w:p>
    <w:p w14:paraId="1DA34AF6"/>
    <w:p w14:paraId="4D6D7DE9">
      <w:r>
        <w:t>869. 在国家安全形势越来越复杂的今天，大学生增强国家安全意识要做到（   ）。</w:t>
      </w:r>
    </w:p>
    <w:p w14:paraId="765882E2">
      <w:r>
        <w:t>A、对所有外国人保持警惕</w:t>
      </w:r>
    </w:p>
    <w:p w14:paraId="7F4D37B5">
      <w:r>
        <w:t>B、确立总体国家安全观</w:t>
      </w:r>
    </w:p>
    <w:p w14:paraId="22F36DDD">
      <w:r>
        <w:t>C、增强国防意识</w:t>
      </w:r>
    </w:p>
    <w:p w14:paraId="47DA0A9D">
      <w:r>
        <w:t>D、履行维护国家安全的义务</w:t>
      </w:r>
    </w:p>
    <w:p w14:paraId="17B0BE6A">
      <w:r>
        <w:t>正确答案：BCD</w:t>
      </w:r>
    </w:p>
    <w:p w14:paraId="13EBE89E"/>
    <w:p w14:paraId="4B841B10">
      <w:r>
        <w:t>870. 党的二十大报告指出，我们贯彻总体国家安全观，国家安全（   ）和（   ）、（   ）、（   ）不断完善。</w:t>
      </w:r>
    </w:p>
    <w:p w14:paraId="3119A9C2">
      <w:r>
        <w:t>A、领导体制</w:t>
      </w:r>
    </w:p>
    <w:p w14:paraId="77169F50">
      <w:r>
        <w:t>B、法治体系</w:t>
      </w:r>
    </w:p>
    <w:p w14:paraId="41509BC4">
      <w:r>
        <w:t>C、战略体系</w:t>
      </w:r>
    </w:p>
    <w:p w14:paraId="0F374985">
      <w:r>
        <w:t>D、政策体系</w:t>
      </w:r>
    </w:p>
    <w:p w14:paraId="497A7675">
      <w:r>
        <w:t>正确答案：ABCD</w:t>
      </w:r>
    </w:p>
    <w:p w14:paraId="2949D852"/>
    <w:p w14:paraId="1FAA0E51">
      <w:r>
        <w:t>871. 国家安全是民族复兴的根基。坚持总体国家安全观，坚决维护国家（   ）。</w:t>
      </w:r>
    </w:p>
    <w:p w14:paraId="1F83A8DD">
      <w:r>
        <w:t>A、主权</w:t>
      </w:r>
    </w:p>
    <w:p w14:paraId="2895A63D">
      <w:r>
        <w:t>B、稳定</w:t>
      </w:r>
    </w:p>
    <w:p w14:paraId="17CA565F">
      <w:r>
        <w:t>C、安全</w:t>
      </w:r>
    </w:p>
    <w:p w14:paraId="438FC247">
      <w:r>
        <w:t>D、发展利益</w:t>
      </w:r>
    </w:p>
    <w:p w14:paraId="715F971D">
      <w:r>
        <w:t>正确答案：ACD</w:t>
      </w:r>
    </w:p>
    <w:p w14:paraId="20756DF1"/>
    <w:p w14:paraId="140E20BE">
      <w:r>
        <w:t>872. 国家安全是国家的基本利益，是一个国家处于（）的客观状态，也就是国家既没有外部的（），又没有内部的（）的客观状态。</w:t>
      </w:r>
    </w:p>
    <w:p w14:paraId="6E74EF1B">
      <w:r>
        <w:t>A、没有危险</w:t>
      </w:r>
    </w:p>
    <w:p w14:paraId="4ABB4AD5">
      <w:r>
        <w:t>B、威胁和侵害</w:t>
      </w:r>
    </w:p>
    <w:p w14:paraId="3E52734F">
      <w:r>
        <w:t>C、混乱和疾患</w:t>
      </w:r>
    </w:p>
    <w:p w14:paraId="19FC6F6F">
      <w:r>
        <w:t>D、相对和平</w:t>
      </w:r>
    </w:p>
    <w:p w14:paraId="5E1F96DA">
      <w:r>
        <w:t>正确答案：ABC</w:t>
      </w:r>
    </w:p>
    <w:p w14:paraId="3E435FDF"/>
    <w:p w14:paraId="07DFC00B">
      <w:r>
        <w:t>873. 国家的安全与稳定是（）、（）的基本前提。</w:t>
      </w:r>
    </w:p>
    <w:p w14:paraId="39AD3462">
      <w:r>
        <w:t>A、民族团结</w:t>
      </w:r>
    </w:p>
    <w:p w14:paraId="0B6FD21E">
      <w:r>
        <w:t>B、国家发展</w:t>
      </w:r>
    </w:p>
    <w:p w14:paraId="2EE73F87">
      <w:r>
        <w:t>C、人民幸福</w:t>
      </w:r>
    </w:p>
    <w:p w14:paraId="1126835D">
      <w:r>
        <w:t>D、民族振兴</w:t>
      </w:r>
    </w:p>
    <w:p w14:paraId="2732A2D7">
      <w:r>
        <w:t>正确答案：BC</w:t>
      </w:r>
    </w:p>
    <w:p w14:paraId="350B5458"/>
    <w:p w14:paraId="3BF78279">
      <w:r>
        <w:t>874. 坚持总体国家安全观，以（）为宗旨，以（）为根本，以（）为基础，以（）为保障，以促进（）为依托，走出一条中国特色国家安全道路。</w:t>
      </w:r>
    </w:p>
    <w:p w14:paraId="3973EA4D">
      <w:r>
        <w:t>A、人民安全</w:t>
      </w:r>
    </w:p>
    <w:p w14:paraId="6E97C6C2">
      <w:r>
        <w:t>B、政治安全</w:t>
      </w:r>
    </w:p>
    <w:p w14:paraId="4BF54125">
      <w:r>
        <w:t>C、经济安全</w:t>
      </w:r>
    </w:p>
    <w:p w14:paraId="70BFB80C">
      <w:r>
        <w:t>D、军事、文化、社会安全</w:t>
      </w:r>
    </w:p>
    <w:p w14:paraId="78CDBB05">
      <w:r>
        <w:t>E、国际安全</w:t>
      </w:r>
    </w:p>
    <w:p w14:paraId="67010071">
      <w:r>
        <w:t>F、国内安全</w:t>
      </w:r>
    </w:p>
    <w:p w14:paraId="0A4EF382">
      <w:r>
        <w:t>正确答案：ABCDE</w:t>
      </w:r>
    </w:p>
    <w:p w14:paraId="3C0A7F21"/>
    <w:p w14:paraId="51DAE844">
      <w:r>
        <w:t>875. 总体国家安全观的基本原则包括（）</w:t>
      </w:r>
    </w:p>
    <w:p w14:paraId="275876D2">
      <w:r>
        <w:t>A、坚持党对国家安全工作的绝对领导的原则</w:t>
      </w:r>
    </w:p>
    <w:p w14:paraId="6AEE061B">
      <w:r>
        <w:t>B、坚持国家利益至上的原则</w:t>
      </w:r>
    </w:p>
    <w:p w14:paraId="18B2C29E">
      <w:r>
        <w:t>C、坚持以人民安全为宗旨的原则</w:t>
      </w:r>
    </w:p>
    <w:p w14:paraId="06106D9B">
      <w:r>
        <w:t>D、坚持共同安全的原则</w:t>
      </w:r>
    </w:p>
    <w:p w14:paraId="7873FDE7">
      <w:r>
        <w:t>E、坚持促进中国民族伟大复兴的原则</w:t>
      </w:r>
    </w:p>
    <w:p w14:paraId="7A7ADEED">
      <w:r>
        <w:t>正确答案：ABCDE</w:t>
      </w:r>
    </w:p>
    <w:p w14:paraId="77AFF999"/>
    <w:p w14:paraId="648EF679">
      <w:r>
        <w:t>876. 当前国际战略形势的基本特征包括（）。</w:t>
      </w:r>
    </w:p>
    <w:p w14:paraId="7BAF04D5">
      <w:r>
        <w:t>A、世界总体和平态势可望维持，但国际安全环境日益复杂化</w:t>
      </w:r>
    </w:p>
    <w:p w14:paraId="6A519CAF">
      <w:r>
        <w:t>B、发展仍然是解决一切问题的总钥匙，探寻新发展模式任重道远</w:t>
      </w:r>
    </w:p>
    <w:p w14:paraId="33E7EDD9">
      <w:r>
        <w:t>C、全球性问题与治理赤字并存，全球治理改革是大势所趋</w:t>
      </w:r>
    </w:p>
    <w:p w14:paraId="45C93007">
      <w:r>
        <w:t>D、美国霸权主义加剧</w:t>
      </w:r>
    </w:p>
    <w:p w14:paraId="71EE0ED2">
      <w:r>
        <w:t>正确答案：ABC</w:t>
      </w:r>
    </w:p>
    <w:p w14:paraId="7AC1B7DA"/>
    <w:p w14:paraId="56601553">
      <w:r>
        <w:t>877. 国际战略形势的发展趋势包括（）。</w:t>
      </w:r>
    </w:p>
    <w:p w14:paraId="1D324B44">
      <w:r>
        <w:t>A、“多极化”将是未来国际战略格局发展的必然趋势</w:t>
      </w:r>
    </w:p>
    <w:p w14:paraId="7E790CBA">
      <w:r>
        <w:t>B、未来国际战略形势中各方关系将日趋复杂化</w:t>
      </w:r>
    </w:p>
    <w:p w14:paraId="55D7F1DD">
      <w:r>
        <w:t>C、维护国家利益的“软战争”将对国际战略格局产生重要影响</w:t>
      </w:r>
    </w:p>
    <w:p w14:paraId="4B4FD051">
      <w:r>
        <w:t>D、俄罗斯恢复超级大国地位</w:t>
      </w:r>
    </w:p>
    <w:p w14:paraId="74CCEB0C">
      <w:r>
        <w:t>正确答案：ABC</w:t>
      </w:r>
    </w:p>
    <w:p w14:paraId="0F90340D"/>
    <w:p w14:paraId="7AF92792">
      <w:r>
        <w:t>878. 习近平指出：国际社会正面临（）四大挑战。</w:t>
      </w:r>
    </w:p>
    <w:p w14:paraId="602BAE03">
      <w:r>
        <w:t>A、治理赤字</w:t>
      </w:r>
    </w:p>
    <w:p w14:paraId="66023572">
      <w:r>
        <w:t>B、信任赤字</w:t>
      </w:r>
    </w:p>
    <w:p w14:paraId="29A23F97">
      <w:r>
        <w:t>C、和平赤字</w:t>
      </w:r>
    </w:p>
    <w:p w14:paraId="3E0FAA74">
      <w:r>
        <w:t>D、发展赤字</w:t>
      </w:r>
    </w:p>
    <w:p w14:paraId="64E03FEC">
      <w:r>
        <w:t>正确答案：ABCD</w:t>
      </w:r>
    </w:p>
    <w:p w14:paraId="17D18E5D"/>
    <w:p w14:paraId="7A3A96C1">
      <w:r>
        <w:t>879. 习近平指出：把握国际形势要树立正确的（）。</w:t>
      </w:r>
    </w:p>
    <w:p w14:paraId="24B4C5C0">
      <w:r>
        <w:t>A、历史观</w:t>
      </w:r>
    </w:p>
    <w:p w14:paraId="2B6830A8">
      <w:r>
        <w:t>B、大局观</w:t>
      </w:r>
    </w:p>
    <w:p w14:paraId="3CCEC691">
      <w:r>
        <w:t>C、角色观</w:t>
      </w:r>
    </w:p>
    <w:p w14:paraId="1F5DA35D">
      <w:r>
        <w:t>D、世界观</w:t>
      </w:r>
    </w:p>
    <w:p w14:paraId="7C2BB71F">
      <w:r>
        <w:t>正确答案：ABC</w:t>
      </w:r>
    </w:p>
    <w:p w14:paraId="2D34014E"/>
    <w:p w14:paraId="7D02EF11">
      <w:r>
        <w:t>880. 习近平指出：世界只有一个体系，就是（）。只有一个秩序，就是（）。只有一套规则，就是（）。</w:t>
      </w:r>
    </w:p>
    <w:p w14:paraId="5FA9829E">
      <w:r>
        <w:t>A、以联合国为核心的国际体系</w:t>
      </w:r>
    </w:p>
    <w:p w14:paraId="18C8A836">
      <w:r>
        <w:t>B、以国际法为基础的国际秩序</w:t>
      </w:r>
    </w:p>
    <w:p w14:paraId="65D3CD68">
      <w:r>
        <w:t>C、以联合国宪章宗旨和原则为基础的国际关系基本准则</w:t>
      </w:r>
    </w:p>
    <w:p w14:paraId="26069CC9">
      <w:r>
        <w:t>正确答案：ABC</w:t>
      </w:r>
    </w:p>
    <w:p w14:paraId="0A1086ED"/>
    <w:p w14:paraId="1E69A2C5">
      <w:r>
        <w:t>881. 党的二十大报告指出，面对国际局势急剧变化，党坚持（）为重、（）优先，保持（），发扬斗争精神，牢牢掌握了我国发展和安全主动权。</w:t>
      </w:r>
    </w:p>
    <w:p w14:paraId="01B24070">
      <w:r>
        <w:t>A、国家利益</w:t>
      </w:r>
    </w:p>
    <w:p w14:paraId="4E3EC02F">
      <w:r>
        <w:t>B、国内政治</w:t>
      </w:r>
    </w:p>
    <w:p w14:paraId="0F9316E9">
      <w:r>
        <w:t>C、战略定力</w:t>
      </w:r>
    </w:p>
    <w:p w14:paraId="282A9CCE">
      <w:r>
        <w:t>D、艰苦奋斗</w:t>
      </w:r>
    </w:p>
    <w:p w14:paraId="6E6660B4">
      <w:r>
        <w:t>正确答案：ABC</w:t>
      </w:r>
    </w:p>
    <w:p w14:paraId="0A172ED6"/>
    <w:p w14:paraId="342B9490">
      <w:r>
        <w:t>882. 习近平总书记指出，在国际形势继续发生深刻复杂变化且世界和平与发展面临诸多严峻挑战、国内形势总体向好但前进道路面临一些突出矛盾和问题的背景下，我们一定要增强（），做到（），保持（），坚定（），大胆开展工作。</w:t>
      </w:r>
    </w:p>
    <w:p w14:paraId="5C41F7C2">
      <w:r>
        <w:t>A、忧患意识</w:t>
      </w:r>
    </w:p>
    <w:p w14:paraId="6EEBED61">
      <w:r>
        <w:t>B、居安思危</w:t>
      </w:r>
    </w:p>
    <w:p w14:paraId="19578719">
      <w:r>
        <w:t>C、战略定力</w:t>
      </w:r>
    </w:p>
    <w:p w14:paraId="02E38269">
      <w:r>
        <w:t>D、必胜信念</w:t>
      </w:r>
    </w:p>
    <w:p w14:paraId="15336192">
      <w:r>
        <w:t>正确答案：ABCD</w:t>
      </w:r>
    </w:p>
    <w:p w14:paraId="3E460013"/>
    <w:p w14:paraId="4A6D9D44">
      <w:r>
        <w:t>883. 在适应我国经济发展新常态的过程中，习近平总书记要求全党上下始终保持（），增强（），转变（）。</w:t>
      </w:r>
    </w:p>
    <w:p w14:paraId="7DAC10F4">
      <w:r>
        <w:t>A、战略定力</w:t>
      </w:r>
    </w:p>
    <w:p w14:paraId="0FF38EF7">
      <w:r>
        <w:t>B、发展自信</w:t>
      </w:r>
    </w:p>
    <w:p w14:paraId="2D01E6E9">
      <w:r>
        <w:t>C、发展理念</w:t>
      </w:r>
    </w:p>
    <w:p w14:paraId="307496F3">
      <w:r>
        <w:t>D、发展优先</w:t>
      </w:r>
    </w:p>
    <w:p w14:paraId="4B5DA1B3">
      <w:r>
        <w:t>正确答案：ABC</w:t>
      </w:r>
    </w:p>
    <w:p w14:paraId="31438891"/>
    <w:p w14:paraId="3C3C25AD">
      <w:r>
        <w:t>884. 习近平总书记指出：“战略上判断得（），战略上谋划得（），战略上赢得（），党和人民事业就大有（）”。</w:t>
      </w:r>
    </w:p>
    <w:p w14:paraId="2E11A236">
      <w:r>
        <w:t>A、准确</w:t>
      </w:r>
    </w:p>
    <w:p w14:paraId="2CA3BBDC">
      <w:r>
        <w:t>B、科学</w:t>
      </w:r>
    </w:p>
    <w:p w14:paraId="35F8F49F">
      <w:r>
        <w:t>C、主动</w:t>
      </w:r>
    </w:p>
    <w:p w14:paraId="76B4309E">
      <w:r>
        <w:t>D、希望</w:t>
      </w:r>
    </w:p>
    <w:p w14:paraId="63034566">
      <w:r>
        <w:t>正确答案：ABCD</w:t>
      </w:r>
    </w:p>
    <w:p w14:paraId="68ACE337"/>
    <w:p w14:paraId="5AE7BF66">
      <w:r>
        <w:t>885. 在学习贯彻党的二十大精神研讨班开班式上，习近平总书记强调，要“增强战略的（）、增强战略的（）、增强战略的（）”。</w:t>
      </w:r>
    </w:p>
    <w:p w14:paraId="498FF6FB">
      <w:r>
        <w:t>A、前瞻性</w:t>
      </w:r>
    </w:p>
    <w:p w14:paraId="0CAD36D7">
      <w:r>
        <w:t>B、全局性</w:t>
      </w:r>
    </w:p>
    <w:p w14:paraId="320F2BE2">
      <w:r>
        <w:t>C、稳定性</w:t>
      </w:r>
    </w:p>
    <w:p w14:paraId="2818AD47">
      <w:r>
        <w:t>D、整体性</w:t>
      </w:r>
    </w:p>
    <w:p w14:paraId="68A694B7">
      <w:r>
        <w:t>正确答案：ABC</w:t>
      </w:r>
    </w:p>
    <w:p w14:paraId="262DF8F2"/>
    <w:p w14:paraId="0B0BBFBC">
      <w:r>
        <w:t>886. 非传统安全问题主要包括（   ）。</w:t>
      </w:r>
    </w:p>
    <w:p w14:paraId="5737601F">
      <w:r>
        <w:t>A、经济安全、金融安全</w:t>
      </w:r>
    </w:p>
    <w:p w14:paraId="55D7F3AB">
      <w:r>
        <w:t>B、生态环境安全</w:t>
      </w:r>
    </w:p>
    <w:p w14:paraId="2C3EBAE6">
      <w:r>
        <w:t>C、信息安全</w:t>
      </w:r>
    </w:p>
    <w:p w14:paraId="7F4252F7">
      <w:r>
        <w:t>D、恐怖主义</w:t>
      </w:r>
    </w:p>
    <w:p w14:paraId="5FC71D07">
      <w:r>
        <w:t>正确答案：ABCD</w:t>
      </w:r>
    </w:p>
    <w:p w14:paraId="46B2F604">
      <w:r>
        <w:t>答案解析：非传统安全问题主要包括：经济安全、金融安全、生态环境安全、信息安全、资源安全、恐怖主义、武器扩散、疾病蔓延、自然灾害、跨国犯罪、走私贩毒、非法移民、海盗、洗钱等。</w:t>
      </w:r>
    </w:p>
    <w:p w14:paraId="0C79E91D"/>
    <w:p w14:paraId="47CE4CC5">
      <w:r>
        <w:t>887. 冷战结束后，（    ） “三股恶势力”，在世界加上许多地方泛滥，带来很强的政治企图，成为影响国家安全和地区稳定的重大威胁。</w:t>
      </w:r>
    </w:p>
    <w:p w14:paraId="7852BF1E">
      <w:r>
        <w:t>A、宗教极端主义</w:t>
      </w:r>
    </w:p>
    <w:p w14:paraId="7E7D8ADC">
      <w:r>
        <w:t>B、民族分裂主义</w:t>
      </w:r>
    </w:p>
    <w:p w14:paraId="23F86646">
      <w:r>
        <w:t>C、国际恐怖主义</w:t>
      </w:r>
    </w:p>
    <w:p w14:paraId="644D7ECF">
      <w:r>
        <w:t>D、国家分裂主义</w:t>
      </w:r>
    </w:p>
    <w:p w14:paraId="15F08262">
      <w:r>
        <w:t>正确答案：ABC</w:t>
      </w:r>
    </w:p>
    <w:p w14:paraId="7E05D54F"/>
    <w:p w14:paraId="2B1DCAE3">
      <w:r>
        <w:t>888. 战略的基本要素，就是构成战略的基本成分，包括（   ）。</w:t>
      </w:r>
    </w:p>
    <w:p w14:paraId="349D97C3">
      <w:r>
        <w:t>A、战略目的</w:t>
      </w:r>
    </w:p>
    <w:p w14:paraId="7A8C7C23">
      <w:r>
        <w:t>B、战略方针</w:t>
      </w:r>
    </w:p>
    <w:p w14:paraId="7075A5AF">
      <w:r>
        <w:t>C、战略力量</w:t>
      </w:r>
    </w:p>
    <w:p w14:paraId="36B8CF5F">
      <w:r>
        <w:t>D、战略手段</w:t>
      </w:r>
    </w:p>
    <w:p w14:paraId="5D3E1B8F">
      <w:r>
        <w:t>正确答案：ABCD</w:t>
      </w:r>
    </w:p>
    <w:p w14:paraId="2D870E07"/>
    <w:p w14:paraId="78C49881">
      <w:r>
        <w:t>889. 国际战略环境，是一个时期内世界各主要国家（集团）在矛盾、斗争或合作中的全局状况和总体趋势，是国际（    ）的综合体现。</w:t>
      </w:r>
    </w:p>
    <w:p w14:paraId="60FCB51A">
      <w:r>
        <w:t>A、政治</w:t>
      </w:r>
    </w:p>
    <w:p w14:paraId="003E6686">
      <w:r>
        <w:t>B、经济</w:t>
      </w:r>
    </w:p>
    <w:p w14:paraId="66D7EEE4">
      <w:r>
        <w:t>C、社会</w:t>
      </w:r>
    </w:p>
    <w:p w14:paraId="07375B46">
      <w:r>
        <w:t>D、军事形势</w:t>
      </w:r>
    </w:p>
    <w:p w14:paraId="01E1EC25">
      <w:r>
        <w:t>正确答案：ABD</w:t>
      </w:r>
    </w:p>
    <w:p w14:paraId="024D5E96"/>
    <w:p w14:paraId="7B94B1F8">
      <w:r>
        <w:t>890. 战争是解决（    ）之间利益矛盾和冲突的最激烈手段。</w:t>
      </w:r>
    </w:p>
    <w:p w14:paraId="75C8B115">
      <w:r>
        <w:t>A、阶级和阶级</w:t>
      </w:r>
    </w:p>
    <w:p w14:paraId="77BC2E61">
      <w:r>
        <w:t>B、民族和民族</w:t>
      </w:r>
    </w:p>
    <w:p w14:paraId="7DEAE62D">
      <w:r>
        <w:t>C、国家和国家</w:t>
      </w:r>
    </w:p>
    <w:p w14:paraId="68DF2609">
      <w:r>
        <w:t>D、政治集团和政治集团</w:t>
      </w:r>
    </w:p>
    <w:p w14:paraId="6BA26ACB">
      <w:r>
        <w:t>正确答案：ABCD</w:t>
      </w:r>
    </w:p>
    <w:p w14:paraId="584B8EB5"/>
    <w:p w14:paraId="041EBC8E">
      <w:r>
        <w:t>891. 世界将在地缘上分为欧洲、原苏联地区、（   ）等几大军事区域，形成各具特色的地区军事格局。</w:t>
      </w:r>
    </w:p>
    <w:p w14:paraId="14B608ED">
      <w:r>
        <w:t>A、亚太</w:t>
      </w:r>
    </w:p>
    <w:p w14:paraId="2835B095">
      <w:r>
        <w:t>B、中东</w:t>
      </w:r>
    </w:p>
    <w:p w14:paraId="4D30217F">
      <w:r>
        <w:t>C、拉美</w:t>
      </w:r>
    </w:p>
    <w:p w14:paraId="13218282">
      <w:r>
        <w:t>D、非洲</w:t>
      </w:r>
    </w:p>
    <w:p w14:paraId="260D8ED8">
      <w:r>
        <w:t>正确答案：ABCD</w:t>
      </w:r>
    </w:p>
    <w:p w14:paraId="6D4C25EE"/>
    <w:p w14:paraId="579BEE65">
      <w:r>
        <w:t>892. 冷战结束后，过去因两个超级大国而难以解决的许多国际热点问题，大都通过（    ）途径得以解决，或陆续取得一些突破性进展。</w:t>
      </w:r>
    </w:p>
    <w:p w14:paraId="1B1B9021">
      <w:r>
        <w:t>A、经济</w:t>
      </w:r>
    </w:p>
    <w:p w14:paraId="7C7C3C93">
      <w:r>
        <w:t>B、战争</w:t>
      </w:r>
    </w:p>
    <w:p w14:paraId="63A85F21">
      <w:r>
        <w:t>C、政治</w:t>
      </w:r>
    </w:p>
    <w:p w14:paraId="5A083D41">
      <w:r>
        <w:t>D、外交</w:t>
      </w:r>
    </w:p>
    <w:p w14:paraId="4303CD4F">
      <w:r>
        <w:t>正确答案：CD</w:t>
      </w:r>
    </w:p>
    <w:p w14:paraId="4EF9E486"/>
    <w:p w14:paraId="0F190300">
      <w:r>
        <w:t>893. 由于历史结怨、格局转换、宗教对立、力量失衡、（        ）等原因，全球局部战争和武装冲突此起彼伏，甚至一度出现增多的势头。</w:t>
      </w:r>
    </w:p>
    <w:p w14:paraId="78DE5639">
      <w:r>
        <w:t>A、外部插手</w:t>
      </w:r>
    </w:p>
    <w:p w14:paraId="71FF5419">
      <w:r>
        <w:t>B、资源纠纷</w:t>
      </w:r>
    </w:p>
    <w:p w14:paraId="2F18F9D0">
      <w:r>
        <w:t>C、武装扩散</w:t>
      </w:r>
    </w:p>
    <w:p w14:paraId="4ADE7D92">
      <w:r>
        <w:t>D、文化交流</w:t>
      </w:r>
    </w:p>
    <w:p w14:paraId="265C4B2E">
      <w:r>
        <w:t>正确答案：ABC</w:t>
      </w:r>
    </w:p>
    <w:p w14:paraId="4454C476"/>
    <w:p w14:paraId="0E29DA8B">
      <w:r>
        <w:t>894. 在未来国际战略格局多极化发展的进程中，起主导作用的可能是美国、（    ）、中国这几大力量，其他一些重要的国际组织、区域集团和地区性大国，也将发挥重要作用。</w:t>
      </w:r>
    </w:p>
    <w:p w14:paraId="3A441658">
      <w:r>
        <w:t>A、欧盟</w:t>
      </w:r>
    </w:p>
    <w:p w14:paraId="715512C4">
      <w:r>
        <w:t>B、俄罗斯</w:t>
      </w:r>
    </w:p>
    <w:p w14:paraId="68DF2E2C">
      <w:r>
        <w:t>C、英国</w:t>
      </w:r>
    </w:p>
    <w:p w14:paraId="1090BC49">
      <w:r>
        <w:t>D、日本</w:t>
      </w:r>
    </w:p>
    <w:p w14:paraId="55268DCF">
      <w:r>
        <w:t>正确答案：ABD</w:t>
      </w:r>
    </w:p>
    <w:p w14:paraId="66501440"/>
    <w:p w14:paraId="2447D4B2">
      <w:r>
        <w:t>895. 影响世界格局的几支重要力量正在加紧调整自己的战略，以加强自己在国际社会中的影响。这一趋势的发展正越来越明显地制约美国的（    ），世界“多极化”的发展方向，将是一种必然趋势。</w:t>
      </w:r>
    </w:p>
    <w:p w14:paraId="02627457">
      <w:r>
        <w:t>A、霸权主义</w:t>
      </w:r>
    </w:p>
    <w:p w14:paraId="449FB989">
      <w:r>
        <w:t>B、帝国主义</w:t>
      </w:r>
    </w:p>
    <w:p w14:paraId="1D34C7FB">
      <w:r>
        <w:t>C、强权政治</w:t>
      </w:r>
    </w:p>
    <w:p w14:paraId="7D51A3C0">
      <w:r>
        <w:t>D、殖民主义</w:t>
      </w:r>
    </w:p>
    <w:p w14:paraId="0E8DD417">
      <w:r>
        <w:t>正确答案：AC</w:t>
      </w:r>
    </w:p>
    <w:p w14:paraId="40A444DD"/>
    <w:p w14:paraId="4B6F63F8">
      <w:r>
        <w:t>896. 在战争全局与战争局部的关系中（  ）。</w:t>
      </w:r>
    </w:p>
    <w:p w14:paraId="5555AFE3">
      <w:r>
        <w:t>A、所有的局部对全局都有决定意义</w:t>
      </w:r>
    </w:p>
    <w:p w14:paraId="53C42882">
      <w:r>
        <w:t>B、有的局部对全局有决定意义</w:t>
      </w:r>
    </w:p>
    <w:p w14:paraId="06296800">
      <w:r>
        <w:t>C、所有局部对全局都不具有决定意义</w:t>
      </w:r>
    </w:p>
    <w:p w14:paraId="302F6A3A">
      <w:r>
        <w:t>D、有的局部对全局不具有决定意义</w:t>
      </w:r>
    </w:p>
    <w:p w14:paraId="2BE7D523">
      <w:r>
        <w:t>正确答案：BD</w:t>
      </w:r>
    </w:p>
    <w:p w14:paraId="13A23DF8"/>
    <w:p w14:paraId="3BC887C3">
      <w:r>
        <w:t>897. 主观能动性在战争中的表现形式包括（  ）。</w:t>
      </w:r>
    </w:p>
    <w:p w14:paraId="47E6339B">
      <w:r>
        <w:t>A、主动性</w:t>
      </w:r>
    </w:p>
    <w:p w14:paraId="364D5B4E">
      <w:r>
        <w:t>B、灵活性</w:t>
      </w:r>
    </w:p>
    <w:p w14:paraId="66DF1443">
      <w:r>
        <w:t>C、创造性</w:t>
      </w:r>
    </w:p>
    <w:p w14:paraId="5F3E44CA">
      <w:r>
        <w:t>D、计划性</w:t>
      </w:r>
    </w:p>
    <w:p w14:paraId="290B210F">
      <w:r>
        <w:t>正确答案：AD</w:t>
      </w:r>
    </w:p>
    <w:p w14:paraId="6E63469F"/>
    <w:p w14:paraId="63EAF86C">
      <w:r>
        <w:t>898. 根据《联合国海洋法公约》，允许外国船舶无害通过的水域包括（  ）。</w:t>
      </w:r>
    </w:p>
    <w:p w14:paraId="67DBCF98">
      <w:r>
        <w:t>A、内水</w:t>
      </w:r>
    </w:p>
    <w:p w14:paraId="054688C6">
      <w:r>
        <w:t>B、领海</w:t>
      </w:r>
    </w:p>
    <w:p w14:paraId="7864A0BB">
      <w:r>
        <w:t>C、专属经济区</w:t>
      </w:r>
    </w:p>
    <w:p w14:paraId="6B3626CE">
      <w:r>
        <w:t>D、群岛水域</w:t>
      </w:r>
    </w:p>
    <w:p w14:paraId="7EB53B8A">
      <w:r>
        <w:t>正确答案：BD</w:t>
      </w:r>
    </w:p>
    <w:p w14:paraId="73D5502E"/>
    <w:p w14:paraId="23F36FD8">
      <w:r>
        <w:t>899. 《联合国宪章》和一些重要国际法所肯定的合法的武力使用形式包括（  ）。</w:t>
      </w:r>
    </w:p>
    <w:p w14:paraId="2E16CADC">
      <w:r>
        <w:t>A、联合国大会授权采取的军事行动</w:t>
      </w:r>
    </w:p>
    <w:p w14:paraId="5634292A">
      <w:r>
        <w:t>B、争取民族独立的组织抵抗殖民主义镇压</w:t>
      </w:r>
    </w:p>
    <w:p w14:paraId="22BEC3C3">
      <w:r>
        <w:t>C、联合国安理会授权或采取的军事行动</w:t>
      </w:r>
    </w:p>
    <w:p w14:paraId="674E1F55">
      <w:r>
        <w:t>D、自卫作战</w:t>
      </w:r>
    </w:p>
    <w:p w14:paraId="7D80B185">
      <w:r>
        <w:t>正确答案：BCD</w:t>
      </w:r>
    </w:p>
    <w:p w14:paraId="69AA380D"/>
    <w:p w14:paraId="4FD6B0DF">
      <w:r>
        <w:t>900. 认识和把握战争规律必须做到（  ）。</w:t>
      </w:r>
    </w:p>
    <w:p w14:paraId="1496D2B2">
      <w:r>
        <w:t>A、要着眼于战争的特点</w:t>
      </w:r>
    </w:p>
    <w:p w14:paraId="6A319CB0">
      <w:r>
        <w:t>B、要着眼于战争的发展</w:t>
      </w:r>
    </w:p>
    <w:p w14:paraId="609F9B09">
      <w:r>
        <w:t>C、只着眼于战争的一般规律</w:t>
      </w:r>
    </w:p>
    <w:p w14:paraId="4858681B">
      <w:r>
        <w:t>D、要做到知彼知己</w:t>
      </w:r>
    </w:p>
    <w:p w14:paraId="73A4D7D7">
      <w:r>
        <w:t>正确答案：ABD</w:t>
      </w:r>
    </w:p>
    <w:p w14:paraId="29A33DE2"/>
    <w:p w14:paraId="4E894E4B">
      <w:r>
        <w:t>901. 国防的目的是保卫国家的（   ）。</w:t>
      </w:r>
    </w:p>
    <w:p w14:paraId="16F0BB89">
      <w:r>
        <w:t>A、主权</w:t>
      </w:r>
    </w:p>
    <w:p w14:paraId="30348892">
      <w:r>
        <w:t>B、统一</w:t>
      </w:r>
    </w:p>
    <w:p w14:paraId="337FDC4E">
      <w:r>
        <w:t>C、领土完整</w:t>
      </w:r>
    </w:p>
    <w:p w14:paraId="56695A0B">
      <w:r>
        <w:t>D、安全</w:t>
      </w:r>
    </w:p>
    <w:p w14:paraId="3E390837">
      <w:r>
        <w:t>E、发展利益</w:t>
      </w:r>
    </w:p>
    <w:p w14:paraId="77AC998D">
      <w:r>
        <w:t>正确答案：ABCDE</w:t>
      </w:r>
    </w:p>
    <w:p w14:paraId="7F495A9D">
      <w:r>
        <w:t>答案解析：《国防法》规定：国家为防备和抵抗侵略，制止武装颠覆，保卫国家的主权、统一、领土完整和安全所进行的军事活动，以及与军事有关的政治、经济、外交、科技、教育等方面的活动，适用本法。</w:t>
      </w:r>
    </w:p>
    <w:p w14:paraId="1CC8D468"/>
    <w:p w14:paraId="3FD3705A">
      <w:r>
        <w:t>902. 国防的基本要素包括（   ）。</w:t>
      </w:r>
    </w:p>
    <w:p w14:paraId="5F5CF908">
      <w:r>
        <w:t>A、主体</w:t>
      </w:r>
    </w:p>
    <w:p w14:paraId="72D1559C">
      <w:r>
        <w:t>B、对象</w:t>
      </w:r>
    </w:p>
    <w:p w14:paraId="6332EC7F">
      <w:r>
        <w:t>C、目的</w:t>
      </w:r>
    </w:p>
    <w:p w14:paraId="70D2DF6F">
      <w:r>
        <w:t>D、手段</w:t>
      </w:r>
    </w:p>
    <w:p w14:paraId="505323B6">
      <w:r>
        <w:t>正确答案：ABCD</w:t>
      </w:r>
    </w:p>
    <w:p w14:paraId="1C456F11">
      <w:r>
        <w:t>答案解析：国防的基本要素主要包括四个方面，国防的主体、国防的目的、国防的手段和国防的对象。</w:t>
      </w:r>
    </w:p>
    <w:p w14:paraId="07D8DE8D"/>
    <w:p w14:paraId="0952A733">
      <w:r>
        <w:t>903. 社会主义国家的国防观是（   ）。</w:t>
      </w:r>
    </w:p>
    <w:p w14:paraId="0390276B">
      <w:r>
        <w:t>A、保护广大人民的根本利益</w:t>
      </w:r>
    </w:p>
    <w:p w14:paraId="61C7155C">
      <w:r>
        <w:t>B、维护世界和平</w:t>
      </w:r>
    </w:p>
    <w:p w14:paraId="6FF6C9D7">
      <w:r>
        <w:t>C、维护国家间的和平共处</w:t>
      </w:r>
    </w:p>
    <w:p w14:paraId="5E83CB50">
      <w:r>
        <w:t>D、制衡各个国家之间的平衡</w:t>
      </w:r>
    </w:p>
    <w:p w14:paraId="6B9162DB">
      <w:r>
        <w:t>正确答案：ABC</w:t>
      </w:r>
    </w:p>
    <w:p w14:paraId="76866460">
      <w:r>
        <w:t>答案解析：社会主义国家的国防观是，保护广大人民的根本利益，维护世界和平与国家间的和平共处。</w:t>
      </w:r>
    </w:p>
    <w:p w14:paraId="2468994F"/>
    <w:p w14:paraId="6868D090">
      <w:r>
        <w:t>904. 关于国家综合国力基本要素的说法，正确的是（   ）。</w:t>
      </w:r>
    </w:p>
    <w:p w14:paraId="40BF3126">
      <w:r>
        <w:t>A、经济实力是基础</w:t>
      </w:r>
    </w:p>
    <w:p w14:paraId="4415A508">
      <w:r>
        <w:t>B、国防实力是支柱</w:t>
      </w:r>
    </w:p>
    <w:p w14:paraId="64660CAB">
      <w:r>
        <w:t>C、科技实力是本质</w:t>
      </w:r>
    </w:p>
    <w:p w14:paraId="40AA640E">
      <w:r>
        <w:t>D、民族凝聚力是灵魂</w:t>
      </w:r>
    </w:p>
    <w:p w14:paraId="5BB7B2A6">
      <w:r>
        <w:t>正确答案：ABD</w:t>
      </w:r>
    </w:p>
    <w:p w14:paraId="7C6C578D">
      <w:r>
        <w:t>答案解析：经济实力、国防实力和民族凝聚力是综合国力的基本要素，经济实力是基础，国防实力是支柱，民族凝聚力是灵魂。</w:t>
      </w:r>
    </w:p>
    <w:p w14:paraId="782F315B"/>
    <w:p w14:paraId="458EB2A7">
      <w:r>
        <w:t>905. 国防教育遵循（   ）原则。</w:t>
      </w:r>
    </w:p>
    <w:p w14:paraId="6941C0F3">
      <w:r>
        <w:t>A、思想教育与政治教育相结合</w:t>
      </w:r>
    </w:p>
    <w:p w14:paraId="06D5B7AD">
      <w:r>
        <w:t>B、经常教育与集中教育相结合</w:t>
      </w:r>
    </w:p>
    <w:p w14:paraId="43CF2559">
      <w:r>
        <w:t>C、普及教育与重点教育相结合</w:t>
      </w:r>
    </w:p>
    <w:p w14:paraId="70B1913A">
      <w:r>
        <w:t>D、理论教育与行为教育相结合</w:t>
      </w:r>
    </w:p>
    <w:p w14:paraId="35477574">
      <w:r>
        <w:t>正确答案：BCD</w:t>
      </w:r>
    </w:p>
    <w:p w14:paraId="33EED48A">
      <w:r>
        <w:t>答案解析：《全民国防教育大纲》规定，国防教育贯彻全民参与、长期坚持、讲求实效的方针，遵循经常教育与集中教育相结合、普及教育与重点教育相结合、理论教育与行为教育相结合的原则。</w:t>
      </w:r>
    </w:p>
    <w:p w14:paraId="53DEB830"/>
    <w:p w14:paraId="3964449F">
      <w:r>
        <w:t>906. 下列属于国防教育基本内容的是（   ）。</w:t>
      </w:r>
    </w:p>
    <w:p w14:paraId="2CC11FAF">
      <w:r>
        <w:t>A、毛泽东军事思想</w:t>
      </w:r>
    </w:p>
    <w:p w14:paraId="7A805760">
      <w:r>
        <w:t>B、国防领导体制和武装力量体制</w:t>
      </w:r>
    </w:p>
    <w:p w14:paraId="48242DF8">
      <w:r>
        <w:t>C、中华民族为国家统一、独立、富强而浴血奋战的历程</w:t>
      </w:r>
    </w:p>
    <w:p w14:paraId="6DC30A90">
      <w:r>
        <w:t>D、中华人民共和国宪法</w:t>
      </w:r>
    </w:p>
    <w:p w14:paraId="7DA933C8">
      <w:r>
        <w:t>正确答案：ABCD</w:t>
      </w:r>
    </w:p>
    <w:p w14:paraId="190ECF7F">
      <w:r>
        <w:t>答案解析：《全民国防教育大纲》规定，国防教育的基本内容包括：国防理论、国防知识、国防历史、国防法规、国防形势与任务和国防技能。</w:t>
      </w:r>
    </w:p>
    <w:p w14:paraId="3F0E9955"/>
    <w:p w14:paraId="6A4697EA">
      <w:r>
        <w:t>907. 国防教育的对象根据公民不同职业、社会分工，分为（   ）。</w:t>
      </w:r>
    </w:p>
    <w:p w14:paraId="465F74C7">
      <w:r>
        <w:t>A、国家机关工作人员</w:t>
      </w:r>
    </w:p>
    <w:p w14:paraId="5645EBC8">
      <w:r>
        <w:t>B、中国人民解放军</w:t>
      </w:r>
    </w:p>
    <w:p w14:paraId="5E40527F">
      <w:r>
        <w:t>C、中国人民武装警察部队官兵</w:t>
      </w:r>
    </w:p>
    <w:p w14:paraId="625B1BF1">
      <w:r>
        <w:t>D、学生</w:t>
      </w:r>
    </w:p>
    <w:p w14:paraId="6899196D">
      <w:r>
        <w:t>E、工人、农民</w:t>
      </w:r>
    </w:p>
    <w:p w14:paraId="14746F61">
      <w:r>
        <w:t>正确答案：ABCDE</w:t>
      </w:r>
    </w:p>
    <w:p w14:paraId="595ACDDD">
      <w:r>
        <w:t>答案解析：《全民国防教育大纲》规定，国防教育的对象根据公民不同职业、社会分工，分为国家机关工作人员，中国人民解放军、中国人民武装警察部队官兵，学生，民兵、预备役人员,以及工人、农民、其他社会人员等类别。</w:t>
      </w:r>
    </w:p>
    <w:p w14:paraId="1842B36E"/>
    <w:p w14:paraId="6EE64B56">
      <w:r>
        <w:t>908. 随着信息时代的到来，形成了具有时代特征的现代国防观，包括（   ）。</w:t>
      </w:r>
    </w:p>
    <w:p w14:paraId="72728B6C">
      <w:r>
        <w:t>A、信息国防观</w:t>
      </w:r>
    </w:p>
    <w:p w14:paraId="5CE5637F">
      <w:r>
        <w:t>B、前沿国防观</w:t>
      </w:r>
    </w:p>
    <w:p w14:paraId="4ED63B1F">
      <w:r>
        <w:t>C、综合国力国防观</w:t>
      </w:r>
    </w:p>
    <w:p w14:paraId="4AFF3292">
      <w:r>
        <w:t>D、全民国防观</w:t>
      </w:r>
    </w:p>
    <w:p w14:paraId="369AD66B">
      <w:r>
        <w:t>正确答案：ACD</w:t>
      </w:r>
    </w:p>
    <w:p w14:paraId="35FFB32C">
      <w:r>
        <w:t>答案解析：国防观是人们对国家为保证自身安全与发展采取的防务活动和措施的根本观点。当前，随着信息时代的到来，国防的领域不断拓展，国防的职能不断延伸，国防的能力不断变得多元，形成了具有时代特征的现代国防观。</w:t>
      </w:r>
    </w:p>
    <w:p w14:paraId="64D68CC5"/>
    <w:p w14:paraId="4C497359">
      <w:r>
        <w:t>909. 关于我国古代国防理论，下列说法正确的有（   ）。</w:t>
      </w:r>
    </w:p>
    <w:p w14:paraId="4DCF4395">
      <w:r>
        <w:t>A、“以民为体”“居安思危”的国防指导思想</w:t>
      </w:r>
    </w:p>
    <w:p w14:paraId="283C4F06">
      <w:r>
        <w:t>B、“富国强兵”“寓兵于农”的国防建设思想</w:t>
      </w:r>
    </w:p>
    <w:p w14:paraId="3A5EBC90">
      <w:r>
        <w:t>C、“爱国教战”“崇尚武德”的国防教育思想</w:t>
      </w:r>
    </w:p>
    <w:p w14:paraId="238FF359">
      <w:r>
        <w:t>D、“不战而胜”“安国全军”的国防斗争策略</w:t>
      </w:r>
    </w:p>
    <w:p w14:paraId="63FDD954">
      <w:r>
        <w:t>正确答案：ABCD</w:t>
      </w:r>
    </w:p>
    <w:p w14:paraId="252D8C76">
      <w:r>
        <w:t>答案解析：从总体上来说，我国古代国防理论主要有：“以民为体”“居安思危”的国防指导思想；“富国强兵”“寓兵于农”的国防建设思想；“爱国教战”“崇尚武德”的国防教育思想；“不战而胜”“安国全军”的国防斗争策略。</w:t>
      </w:r>
    </w:p>
    <w:p w14:paraId="068DC1BB"/>
    <w:p w14:paraId="24EA2B3C">
      <w:r>
        <w:t>910. 现代国防是对传统国防的继承和发展，具有（   ）等基本特征。</w:t>
      </w:r>
    </w:p>
    <w:p w14:paraId="7B40BEE7">
      <w:r>
        <w:t>A、现代国防是国家综合国力的体现</w:t>
      </w:r>
    </w:p>
    <w:p w14:paraId="72B1F147">
      <w:r>
        <w:t>B、战争潜力能否转化为战争实力是现代国防强弱的一个重要标志</w:t>
      </w:r>
    </w:p>
    <w:p w14:paraId="31894C25">
      <w:r>
        <w:t>C、现代国防是一种国家行为而非国际行为</w:t>
      </w:r>
    </w:p>
    <w:p w14:paraId="79B87BC8">
      <w:r>
        <w:t>D、现代国防具有多层次的目标体系</w:t>
      </w:r>
    </w:p>
    <w:p w14:paraId="1C774999">
      <w:r>
        <w:t>正确答案：ABD</w:t>
      </w:r>
    </w:p>
    <w:p w14:paraId="60E974B6">
      <w:r>
        <w:t>答案解析：现代国防是对传统国防的继承和发展，是一种全新的国防观念和新的国防实践活动。现代国防具有以下基本特征：现代国防是国家综合国力的体现；战争潜力能否转化为战争实力是现代国防强弱的一个重要标志；现代国防既是一种国家行为又是一种国际行为；现代国防具有多层次的目标体系。</w:t>
      </w:r>
    </w:p>
    <w:p w14:paraId="219AAE39"/>
    <w:p w14:paraId="4D03FBE1">
      <w:r>
        <w:t>911. 1953年12月，属于全国军事系统党的高级干部会议上提出的思想包括（   ）。</w:t>
      </w:r>
    </w:p>
    <w:p w14:paraId="58F3BA2A">
      <w:r>
        <w:t>A、确定了我国国防建设的主要任务是抵御封建主义、官僚主义侵略</w:t>
      </w:r>
    </w:p>
    <w:p w14:paraId="799A19A4">
      <w:r>
        <w:t>B、制定了“积极防御”的战略方针</w:t>
      </w:r>
    </w:p>
    <w:p w14:paraId="1C885066">
      <w:r>
        <w:t>C、提出了实现国防现代化的重大战略措施</w:t>
      </w:r>
    </w:p>
    <w:p w14:paraId="037917D6">
      <w:r>
        <w:t>D、实行义务兵、军官薪金、军衔三大制度</w:t>
      </w:r>
    </w:p>
    <w:p w14:paraId="0936F0E5">
      <w:r>
        <w:t>正确答案：BCD</w:t>
      </w:r>
    </w:p>
    <w:p w14:paraId="0B13348C">
      <w:r>
        <w:t>答案解析：1953年12月召开的全国军事系统党的高级干部会议，是军队建设和国防建设的一个里程碑。这次会议确定了我国国防建设的主要任务是防御帝国主义侵略，保卫社会主义建设，保卫亚洲与世界和平；制定了“积极防御”的战略方针；提出了实现国防现代化的重大战略措施；加强国防工程建设，在沿海、边防和纵深要地建设防御工程体系；实行义务兵、军官薪金、军衔三大制度；大办军事院校，重新划分战区，完善战略、战役指挥体系；加强动员准备，建立各级动员机构和动员制度。</w:t>
      </w:r>
    </w:p>
    <w:p w14:paraId="0EED6837"/>
    <w:p w14:paraId="5237FD08">
      <w:r>
        <w:t>912. 关于中国国防，下列说法正确的有（   ）。</w:t>
      </w:r>
    </w:p>
    <w:p w14:paraId="3DEF2E12">
      <w:r>
        <w:t>A、奉行防御性国防政策，独立自主、自力更生地建设和巩固国防，实行积极防御，坚持全民国防</w:t>
      </w:r>
    </w:p>
    <w:p w14:paraId="0BFE7288">
      <w:r>
        <w:t>B、国家对国防活动实行统一的领导</w:t>
      </w:r>
    </w:p>
    <w:p w14:paraId="49F3BAEB">
      <w:r>
        <w:t>C、国家坚持经济建设和国防建设协调、平衡、兼容发展，依法开展国防活动，加快国防和军队现代化，实现富国和强军相统一</w:t>
      </w:r>
    </w:p>
    <w:p w14:paraId="65409BC5">
      <w:r>
        <w:t>D、保卫祖国、抵抗侵略是每一个中国公民的职责</w:t>
      </w:r>
    </w:p>
    <w:p w14:paraId="7D2B048B">
      <w:r>
        <w:t>正确答案：ABCD</w:t>
      </w:r>
    </w:p>
    <w:p w14:paraId="47142DBB">
      <w:r>
        <w:t>答案解析：中华人民共和国奉行防御性国防政策，独立自主、自力更生地建设和巩固国防，实行积极防御，坚持全民国防。国家坚持经济建设和国防建设协调、平衡、兼容发展，依法开展国防活动，加快国防和军队现代化，实现富国和强军相统一。国家对国防活动实行统一的领导。保卫祖国、抵抗侵略是中华人民共和国每一个公民的神圣职责。</w:t>
      </w:r>
    </w:p>
    <w:p w14:paraId="177313E1"/>
    <w:p w14:paraId="1F834F45">
      <w:r>
        <w:t>913. 我国的国防法规赋予公民的国防义务包括（   ）。</w:t>
      </w:r>
    </w:p>
    <w:p w14:paraId="51BC4B66">
      <w:r>
        <w:t>A、维护国家统一和安全</w:t>
      </w:r>
    </w:p>
    <w:p w14:paraId="733BF2D4">
      <w:r>
        <w:t>B、制止、检举危害国防行为</w:t>
      </w:r>
    </w:p>
    <w:p w14:paraId="2890428F">
      <w:r>
        <w:t>C、保守国防秘密</w:t>
      </w:r>
    </w:p>
    <w:p w14:paraId="7341B241">
      <w:r>
        <w:t>D、履行兵役</w:t>
      </w:r>
    </w:p>
    <w:p w14:paraId="7E25F0A9">
      <w:r>
        <w:t>正确答案：ACD</w:t>
      </w:r>
    </w:p>
    <w:p w14:paraId="23B2748B"/>
    <w:p w14:paraId="4156691A">
      <w:r>
        <w:t>914. （   ）是有关国防的法律。</w:t>
      </w:r>
    </w:p>
    <w:p w14:paraId="71118CEA">
      <w:r>
        <w:t>A、《中华人民共和国教育法》</w:t>
      </w:r>
    </w:p>
    <w:p w14:paraId="030981DB">
      <w:r>
        <w:t>B、《中华人民共和国国防法》</w:t>
      </w:r>
    </w:p>
    <w:p w14:paraId="493B9702">
      <w:r>
        <w:t>C、《中华人民共和国兵役法》</w:t>
      </w:r>
    </w:p>
    <w:p w14:paraId="38F73D87">
      <w:r>
        <w:t>D、《中华人民共和国国防教育法》</w:t>
      </w:r>
    </w:p>
    <w:p w14:paraId="321D9C28">
      <w:r>
        <w:t>正确答案：BCD</w:t>
      </w:r>
    </w:p>
    <w:p w14:paraId="544B14C3"/>
    <w:p w14:paraId="71843BC2">
      <w:r>
        <w:t>915. 根据《国防法》的规定，公民的国防权利包括（   ）。</w:t>
      </w:r>
    </w:p>
    <w:p w14:paraId="2A0C39A7">
      <w:r>
        <w:t>A、国防建设建议权</w:t>
      </w:r>
    </w:p>
    <w:p w14:paraId="246DA5DF">
      <w:r>
        <w:t>B、制止、检举危害国防行为权</w:t>
      </w:r>
    </w:p>
    <w:p w14:paraId="70C10665">
      <w:r>
        <w:t>C、损失补偿权</w:t>
      </w:r>
    </w:p>
    <w:p w14:paraId="473BE6AF">
      <w:r>
        <w:t>D、保守国家秘密</w:t>
      </w:r>
    </w:p>
    <w:p w14:paraId="0A02C252">
      <w:r>
        <w:t>正确答案：ABC</w:t>
      </w:r>
    </w:p>
    <w:p w14:paraId="09848449"/>
    <w:p w14:paraId="350BCC29">
      <w:r>
        <w:t>916. 根据《中华人民共和国国防法》的界定，国防的对象是（   ）。</w:t>
      </w:r>
    </w:p>
    <w:p w14:paraId="4EAF0456">
      <w:r>
        <w:t>A、“国外敌对势力”</w:t>
      </w:r>
    </w:p>
    <w:p w14:paraId="2434FBDB">
      <w:r>
        <w:t>B、“侵略”</w:t>
      </w:r>
    </w:p>
    <w:p w14:paraId="301D0143">
      <w:r>
        <w:t>C、“武装颠覆和分裂”</w:t>
      </w:r>
    </w:p>
    <w:p w14:paraId="0F1D09E6">
      <w:r>
        <w:t>D、“国外恐怖主义”</w:t>
      </w:r>
    </w:p>
    <w:p w14:paraId="3F21E4F2">
      <w:r>
        <w:t>正确答案：BC</w:t>
      </w:r>
    </w:p>
    <w:p w14:paraId="5862FE4D"/>
    <w:p w14:paraId="6334CEF2">
      <w:r>
        <w:t>917. 军制就是军事制度。它包括（   ）等方面的内容。</w:t>
      </w:r>
    </w:p>
    <w:p w14:paraId="70420E28">
      <w:r>
        <w:t>A、武装力量体制</w:t>
      </w:r>
    </w:p>
    <w:p w14:paraId="41C4FD8B">
      <w:r>
        <w:t>B、军事领导体制</w:t>
      </w:r>
    </w:p>
    <w:p w14:paraId="02AFA159">
      <w:r>
        <w:t>C、兵役制度</w:t>
      </w:r>
    </w:p>
    <w:p w14:paraId="2DC46E49">
      <w:r>
        <w:t>D、行政制度</w:t>
      </w:r>
    </w:p>
    <w:p w14:paraId="04AD13E4">
      <w:r>
        <w:t>正确答案：ABC</w:t>
      </w:r>
    </w:p>
    <w:p w14:paraId="66521CB0"/>
    <w:p w14:paraId="3E617AF4">
      <w:r>
        <w:t>918. 近年来，中国海军越来越多地参加（   ）等行动，有效履行了与自身能力和国际地位相适应的国际责任和义务。</w:t>
      </w:r>
    </w:p>
    <w:p w14:paraId="261A8827">
      <w:r>
        <w:t>A、国际人道主义救援</w:t>
      </w:r>
    </w:p>
    <w:p w14:paraId="28515A13">
      <w:r>
        <w:t>B、远海护航</w:t>
      </w:r>
    </w:p>
    <w:p w14:paraId="33DD77C0">
      <w:r>
        <w:t>C、近海巡航</w:t>
      </w:r>
    </w:p>
    <w:p w14:paraId="6249F6ED">
      <w:r>
        <w:t>D、国际维和</w:t>
      </w:r>
    </w:p>
    <w:p w14:paraId="0A19C383">
      <w:r>
        <w:t>正确答案：ABD</w:t>
      </w:r>
    </w:p>
    <w:p w14:paraId="663AEB37"/>
    <w:p w14:paraId="10E419FD">
      <w:r>
        <w:t>919. 国防法规的特性主要包括（   ）。</w:t>
      </w:r>
    </w:p>
    <w:p w14:paraId="1A02D9D5">
      <w:r>
        <w:t>A、调整对象的军事性</w:t>
      </w:r>
    </w:p>
    <w:p w14:paraId="0B6BE289">
      <w:r>
        <w:t>B、公开程度的有限性</w:t>
      </w:r>
    </w:p>
    <w:p w14:paraId="1DEB37EC">
      <w:r>
        <w:t>C、司法适用的优先性</w:t>
      </w:r>
    </w:p>
    <w:p w14:paraId="4A1837E1">
      <w:r>
        <w:t>D、处罚措施的严厉性</w:t>
      </w:r>
    </w:p>
    <w:p w14:paraId="2479B6C5">
      <w:r>
        <w:t>正确答案：ABCD</w:t>
      </w:r>
    </w:p>
    <w:p w14:paraId="6EB0C730"/>
    <w:p w14:paraId="10934A7A">
      <w:r>
        <w:t>920. 自2020年7月1日零时起，预备役部队全面纳入军队领导指挥体系，由现行军地双重领导调整为（   ）集中统一领导。</w:t>
      </w:r>
    </w:p>
    <w:p w14:paraId="1D88319B">
      <w:r>
        <w:t>A、党中央</w:t>
      </w:r>
    </w:p>
    <w:p w14:paraId="369BD0BD">
      <w:r>
        <w:t>B、中央军委</w:t>
      </w:r>
    </w:p>
    <w:p w14:paraId="24A1F232">
      <w:r>
        <w:t>C、国务院</w:t>
      </w:r>
    </w:p>
    <w:p w14:paraId="3010A358">
      <w:r>
        <w:t>D、外交部</w:t>
      </w:r>
    </w:p>
    <w:p w14:paraId="1BA9FC47">
      <w:r>
        <w:t>正确答案：AB</w:t>
      </w:r>
    </w:p>
    <w:p w14:paraId="6E4EBB48"/>
    <w:p w14:paraId="6DE0F0B9">
      <w:r>
        <w:t>921. 国防领导体制，是国家（   ）国防建设和军事斗争的组织体系及相应制度。</w:t>
      </w:r>
    </w:p>
    <w:p w14:paraId="67DDED5D">
      <w:r>
        <w:t>A、谋划</w:t>
      </w:r>
    </w:p>
    <w:p w14:paraId="5919C0C3">
      <w:r>
        <w:t>B、决策</w:t>
      </w:r>
    </w:p>
    <w:p w14:paraId="27740CE3">
      <w:r>
        <w:t>C、指挥</w:t>
      </w:r>
    </w:p>
    <w:p w14:paraId="7FFDFDB7">
      <w:r>
        <w:t>D、协调</w:t>
      </w:r>
    </w:p>
    <w:p w14:paraId="18E30792">
      <w:r>
        <w:t>E、领导</w:t>
      </w:r>
    </w:p>
    <w:p w14:paraId="409EBB87">
      <w:r>
        <w:t>正确答案：ABCD</w:t>
      </w:r>
    </w:p>
    <w:p w14:paraId="31E80266">
      <w:r>
        <w:t>答案解析：国防领导体制，是国家谋划、决策、指挥、协调国防建设和军事斗争的组织体系及相应制度。</w:t>
      </w:r>
    </w:p>
    <w:p w14:paraId="4048B465"/>
    <w:p w14:paraId="79548BD9">
      <w:r>
        <w:t>922. 根据《宪法》和《国防法》规定，中华人民共和国的国防领导权由（   ）行使。</w:t>
      </w:r>
    </w:p>
    <w:p w14:paraId="27C4F428">
      <w:r>
        <w:t>A、中共中央</w:t>
      </w:r>
    </w:p>
    <w:p w14:paraId="06E287B7">
      <w:r>
        <w:t>B、全国人民代表大会及其常务委员会</w:t>
      </w:r>
    </w:p>
    <w:p w14:paraId="0490A93E">
      <w:r>
        <w:t>C、国家主席</w:t>
      </w:r>
    </w:p>
    <w:p w14:paraId="1CA68BC4">
      <w:r>
        <w:t>D、国务院</w:t>
      </w:r>
    </w:p>
    <w:p w14:paraId="4C7F79A8">
      <w:r>
        <w:t>E、中央军委</w:t>
      </w:r>
    </w:p>
    <w:p w14:paraId="59931462">
      <w:r>
        <w:t>正确答案：ABCDE</w:t>
      </w:r>
    </w:p>
    <w:p w14:paraId="2D03BBEF">
      <w:r>
        <w:t>答案解析：根据《中华人民共和国宪法》和《中华人民共和国国防法》规定，中华人民共和国的国防领导权由中共中央、全国人民代表大会及其常务委员会、国家主席、国务院、中央军委行使。</w:t>
      </w:r>
    </w:p>
    <w:p w14:paraId="24C53442"/>
    <w:p w14:paraId="6DCF8DB6">
      <w:r>
        <w:t>923. 中央军委实行（   ），中央军委主席为全国武装力量的（   ）。</w:t>
      </w:r>
    </w:p>
    <w:p w14:paraId="57EC7FFE">
      <w:r>
        <w:t>A、主席负责制</w:t>
      </w:r>
    </w:p>
    <w:p w14:paraId="3F9AE4DB">
      <w:r>
        <w:t>B、民主协商制</w:t>
      </w:r>
    </w:p>
    <w:p w14:paraId="64E29A9A">
      <w:r>
        <w:t>C、将领</w:t>
      </w:r>
    </w:p>
    <w:p w14:paraId="3DB35906">
      <w:r>
        <w:t>D、统帅</w:t>
      </w:r>
    </w:p>
    <w:p w14:paraId="17C50578">
      <w:r>
        <w:t>E、元帅</w:t>
      </w:r>
    </w:p>
    <w:p w14:paraId="580D4A71">
      <w:r>
        <w:t>正确答案：AD</w:t>
      </w:r>
    </w:p>
    <w:p w14:paraId="50D75813">
      <w:r>
        <w:t>答案解析：中央军委实行主席负责制，中央军委主席为全国武装力量的统帅。</w:t>
      </w:r>
    </w:p>
    <w:p w14:paraId="311471BC"/>
    <w:p w14:paraId="58408B70">
      <w:r>
        <w:t>924. 中华人民共和国国务院是最高权力机关的（   ）和国家的最高（   ）。</w:t>
      </w:r>
    </w:p>
    <w:p w14:paraId="1F408779">
      <w:r>
        <w:t>A、军事机关</w:t>
      </w:r>
    </w:p>
    <w:p w14:paraId="197F62C1">
      <w:r>
        <w:t>B、执行机关</w:t>
      </w:r>
    </w:p>
    <w:p w14:paraId="463B2F0A">
      <w:r>
        <w:t>C、行政机关</w:t>
      </w:r>
    </w:p>
    <w:p w14:paraId="4C2E5E11">
      <w:r>
        <w:t>D、领导机关</w:t>
      </w:r>
    </w:p>
    <w:p w14:paraId="5928C6D4">
      <w:r>
        <w:t>E、权力机关</w:t>
      </w:r>
    </w:p>
    <w:p w14:paraId="7519C937">
      <w:r>
        <w:t>正确答案：BC</w:t>
      </w:r>
    </w:p>
    <w:p w14:paraId="5B44D28A">
      <w:r>
        <w:t>答案解析：中华人民共和国国务院是最高权力机关的执行机关和国家的最高行政机关。</w:t>
      </w:r>
    </w:p>
    <w:p w14:paraId="40210EA7"/>
    <w:p w14:paraId="2F9CFEF0">
      <w:r>
        <w:t>925. 坚持中国共产党的领导是中国革命和社会主义建设事业的（   ），是中国国防政策的（   ）和（   ），是新时代坚持和发展中国特色社会主义基本方略的（   ）。</w:t>
      </w:r>
    </w:p>
    <w:p w14:paraId="46923D02">
      <w:r>
        <w:t>A、坚强保证</w:t>
      </w:r>
    </w:p>
    <w:p w14:paraId="3788A134">
      <w:r>
        <w:t>B、基本要求</w:t>
      </w:r>
    </w:p>
    <w:p w14:paraId="417C01ED">
      <w:r>
        <w:t>C、一大特色</w:t>
      </w:r>
    </w:p>
    <w:p w14:paraId="02087FD4">
      <w:r>
        <w:t>D、最大亮点</w:t>
      </w:r>
    </w:p>
    <w:p w14:paraId="0B2CC813">
      <w:r>
        <w:t>E、重要内容</w:t>
      </w:r>
    </w:p>
    <w:p w14:paraId="0ABD9D6D">
      <w:r>
        <w:t>正确答案：ACDE</w:t>
      </w:r>
    </w:p>
    <w:p w14:paraId="01654992">
      <w:r>
        <w:t>答案解析：坚持中国共产党的领导是中国革命和社会主义建设事业的坚强保证，是中国国防政策的一大特色和最大亮点，是新时代坚持和发展中国特色社会主义基本方略的重要内容。</w:t>
      </w:r>
    </w:p>
    <w:p w14:paraId="58C19F70"/>
    <w:p w14:paraId="0CDDA05E">
      <w:r>
        <w:t>926. 新时代军事战略方针，坚持（   ）原则，实行积极防御。</w:t>
      </w:r>
    </w:p>
    <w:p w14:paraId="420FCE63">
      <w:r>
        <w:t>A、防御</w:t>
      </w:r>
    </w:p>
    <w:p w14:paraId="1B4A64D1">
      <w:r>
        <w:t>B、自卫</w:t>
      </w:r>
    </w:p>
    <w:p w14:paraId="40FEA15C">
      <w:r>
        <w:t>C、后发制人</w:t>
      </w:r>
    </w:p>
    <w:p w14:paraId="6C638734">
      <w:r>
        <w:t>D、先发制人</w:t>
      </w:r>
    </w:p>
    <w:p w14:paraId="7EF988A3">
      <w:r>
        <w:t>E、进攻</w:t>
      </w:r>
    </w:p>
    <w:p w14:paraId="678056C2">
      <w:r>
        <w:t>正确答案：ABC</w:t>
      </w:r>
    </w:p>
    <w:p w14:paraId="11E995A6">
      <w:r>
        <w:t>答案解析：新时代军事战略方针，坚持防御、自卫、后发制人原则，实行积极防御。</w:t>
      </w:r>
    </w:p>
    <w:p w14:paraId="0AE7C099"/>
    <w:p w14:paraId="4D1D58B0">
      <w:r>
        <w:t>927. 经过70多年的努力，中国人民解放军实现了由单一陆军向（   ）诸军兵种合成军队的发展。</w:t>
      </w:r>
    </w:p>
    <w:p w14:paraId="78ACC0EC">
      <w:r>
        <w:t>A、陆军</w:t>
      </w:r>
    </w:p>
    <w:p w14:paraId="6CB45BD7">
      <w:r>
        <w:t>B、海军</w:t>
      </w:r>
    </w:p>
    <w:p w14:paraId="21080CE4">
      <w:r>
        <w:t>C、空军</w:t>
      </w:r>
    </w:p>
    <w:p w14:paraId="4CB9DF22">
      <w:r>
        <w:t>D、火箭军</w:t>
      </w:r>
    </w:p>
    <w:p w14:paraId="59F476E7">
      <w:r>
        <w:t>E、战略支援部队</w:t>
      </w:r>
    </w:p>
    <w:p w14:paraId="5A4F836C">
      <w:r>
        <w:t>正确答案：ABCDE</w:t>
      </w:r>
    </w:p>
    <w:p w14:paraId="72E9AD91">
      <w:r>
        <w:t>答案解析：经过70多年的努力，中国人民解放军实现了由单一陆军向陆军、海军、空军、火箭军、战略支援部队诸军兵种合成</w:t>
      </w:r>
    </w:p>
    <w:p w14:paraId="11B9CAC9"/>
    <w:p w14:paraId="4DE850E2">
      <w:r>
        <w:t>928. 民兵、预备役部队在（   ）、保卫边疆等方面发挥了重要作用。</w:t>
      </w:r>
    </w:p>
    <w:p w14:paraId="6D0ECBEA">
      <w:r>
        <w:t>A、参战支前</w:t>
      </w:r>
    </w:p>
    <w:p w14:paraId="3EEB9249">
      <w:r>
        <w:t>B、发展生产</w:t>
      </w:r>
    </w:p>
    <w:p w14:paraId="20C9E02C">
      <w:r>
        <w:t>C、扶贫帮困</w:t>
      </w:r>
    </w:p>
    <w:p w14:paraId="1D3C747C">
      <w:r>
        <w:t>D、抢险救灾</w:t>
      </w:r>
    </w:p>
    <w:p w14:paraId="50A5AEFC">
      <w:r>
        <w:t>E、维护社会治安</w:t>
      </w:r>
    </w:p>
    <w:p w14:paraId="1782452D">
      <w:r>
        <w:t>正确答案：ABCDE</w:t>
      </w:r>
    </w:p>
    <w:p w14:paraId="0CEA9EBD">
      <w:r>
        <w:t>答案解析：民兵、预备役部队在参战支前、保卫边疆、发展生产、扶贫帮困、抢险救灾、维护社会治安等方面发挥了重要作用。</w:t>
      </w:r>
    </w:p>
    <w:p w14:paraId="65CD360D"/>
    <w:p w14:paraId="55A2596C">
      <w:r>
        <w:t>929. 依据国际标准，国防动员体制通常由（   ）三个部分构成。</w:t>
      </w:r>
    </w:p>
    <w:p w14:paraId="7E9F7EFD">
      <w:r>
        <w:t>A、决策体制</w:t>
      </w:r>
    </w:p>
    <w:p w14:paraId="6270E16A">
      <w:r>
        <w:t>B、组织体制</w:t>
      </w:r>
    </w:p>
    <w:p w14:paraId="612D3BAE">
      <w:r>
        <w:t>C、协调体制</w:t>
      </w:r>
    </w:p>
    <w:p w14:paraId="46BA6B21">
      <w:r>
        <w:t>D、领导体制</w:t>
      </w:r>
    </w:p>
    <w:p w14:paraId="742BA38B">
      <w:r>
        <w:t>E、执行体制</w:t>
      </w:r>
    </w:p>
    <w:p w14:paraId="2E744F9A">
      <w:r>
        <w:t>正确答案：ACE</w:t>
      </w:r>
    </w:p>
    <w:p w14:paraId="29535467">
      <w:r>
        <w:t>答案解析：依据国际标准，国防动员体制通常由决策体制、协调体制、执行体制三个部分构成。</w:t>
      </w:r>
    </w:p>
    <w:p w14:paraId="437E92EC"/>
    <w:p w14:paraId="1082FA26">
      <w:r>
        <w:t>930. 中国共和国成立以来，我国在长期时间中建立了完善的国防科技工业体制，初步形成了（   ）的融合式发展格局。</w:t>
      </w:r>
    </w:p>
    <w:p w14:paraId="1736A440">
      <w:r>
        <w:t>A、军民结合</w:t>
      </w:r>
    </w:p>
    <w:p w14:paraId="382A0F06">
      <w:r>
        <w:t>B、寓军于民</w:t>
      </w:r>
    </w:p>
    <w:p w14:paraId="501D3193">
      <w:r>
        <w:t>C、创新驱动</w:t>
      </w:r>
    </w:p>
    <w:p w14:paraId="0BE237B4">
      <w:r>
        <w:t>D、良性互动</w:t>
      </w:r>
    </w:p>
    <w:p w14:paraId="01C858C6">
      <w:r>
        <w:t>E、协调发展</w:t>
      </w:r>
    </w:p>
    <w:p w14:paraId="30FC1E13">
      <w:r>
        <w:t>正确答案：ABDE</w:t>
      </w:r>
    </w:p>
    <w:p w14:paraId="11E3FF1D">
      <w:r>
        <w:t>答案解析：中国共和国成立以来，我国在长期时间中建立了完善的国防科技工业体制，初步形成了军民结合、寓军于民、良性互动、协调发展的融合式发展格局。</w:t>
      </w:r>
    </w:p>
    <w:p w14:paraId="1FE8D141"/>
    <w:p w14:paraId="178C2DE5">
      <w:r>
        <w:t>931. 领土，是指在一国主权管辖下的区域，包括（）。</w:t>
      </w:r>
    </w:p>
    <w:p w14:paraId="63110F45">
      <w:r>
        <w:t>A、领土</w:t>
      </w:r>
    </w:p>
    <w:p w14:paraId="1728F0EB">
      <w:r>
        <w:t>B、领水（含内水和领海)</w:t>
      </w:r>
    </w:p>
    <w:p w14:paraId="00BA3B42">
      <w:r>
        <w:t>C、领空</w:t>
      </w:r>
    </w:p>
    <w:p w14:paraId="474C6E66">
      <w:r>
        <w:t>D、底土</w:t>
      </w:r>
    </w:p>
    <w:p w14:paraId="784F541A">
      <w:r>
        <w:t>正确答案：ABCD</w:t>
      </w:r>
    </w:p>
    <w:p w14:paraId="18A79801"/>
    <w:p w14:paraId="3FE4235E">
      <w:r>
        <w:t>932. 加快国防信息化建设的进程，提高我国国防建设的信息化水平，主要体现在哪些方面（）。</w:t>
      </w:r>
    </w:p>
    <w:p w14:paraId="489441C6">
      <w:r>
        <w:t>A、要大力加强国家信息基础建设</w:t>
      </w:r>
    </w:p>
    <w:p w14:paraId="37CFA396">
      <w:r>
        <w:t>B、要大力加强国防信息基础建设</w:t>
      </w:r>
    </w:p>
    <w:p w14:paraId="45B2F171">
      <w:r>
        <w:t>C、走军民融合式发展道路，提供国防信息化基础建设</w:t>
      </w:r>
    </w:p>
    <w:p w14:paraId="3EE8F293">
      <w:r>
        <w:t>D、要构建面向信息化战争的中国特色军事理论体系</w:t>
      </w:r>
    </w:p>
    <w:p w14:paraId="7FAEA499">
      <w:r>
        <w:t>正确答案：ABC</w:t>
      </w:r>
    </w:p>
    <w:p w14:paraId="2A7F3082"/>
    <w:p w14:paraId="7C272D33">
      <w:r>
        <w:t>933. 新中国成立以来，我国国防建设取得的主要成就有（）。</w:t>
      </w:r>
    </w:p>
    <w:p w14:paraId="0C0096C1">
      <w:r>
        <w:t>A、铸造了一支具有现代化水平并向信息化迈进的强大军队</w:t>
      </w:r>
    </w:p>
    <w:p w14:paraId="690F5348">
      <w:r>
        <w:t>B、构建了中国特色国防动员与国防后备力量体系</w:t>
      </w:r>
    </w:p>
    <w:p w14:paraId="3F41A615">
      <w:r>
        <w:t>C、形成了门类齐全、军民融合的国防科技工业体系</w:t>
      </w:r>
    </w:p>
    <w:p w14:paraId="4AB56DD8">
      <w:r>
        <w:t>D、已经建立了一直科技密集型的高信息化军队</w:t>
      </w:r>
    </w:p>
    <w:p w14:paraId="383FBC12">
      <w:r>
        <w:t>正确答案：ABC</w:t>
      </w:r>
    </w:p>
    <w:p w14:paraId="48E202D0"/>
    <w:p w14:paraId="35B042F2">
      <w:r>
        <w:t>934. 随着我国国防法制体系初步建成，我国国防建设走向的正确轨道（)。</w:t>
      </w:r>
    </w:p>
    <w:p w14:paraId="2196B5B0">
      <w:r>
        <w:t>A、制度化</w:t>
      </w:r>
    </w:p>
    <w:p w14:paraId="32F2C30A">
      <w:r>
        <w:t>B、法律化</w:t>
      </w:r>
    </w:p>
    <w:p w14:paraId="72EC78B8">
      <w:r>
        <w:t>C、规范化</w:t>
      </w:r>
    </w:p>
    <w:p w14:paraId="029329CB">
      <w:r>
        <w:t>D、形式化</w:t>
      </w:r>
    </w:p>
    <w:p w14:paraId="5252E24F">
      <w:r>
        <w:t>正确答案：ABC</w:t>
      </w:r>
    </w:p>
    <w:p w14:paraId="150D8EB8"/>
    <w:p w14:paraId="1B8368D2">
      <w:r>
        <w:t>935. 军事体育训练依据岗位特点与任务需求，将全军各类人员总体区分3类，其中属于一类人员的有：（  ）</w:t>
      </w:r>
    </w:p>
    <w:p w14:paraId="174AEA4F">
      <w:r>
        <w:t>A、特种作战人员</w:t>
      </w:r>
    </w:p>
    <w:p w14:paraId="68D3F9E9">
      <w:r>
        <w:t>B、空勤人员</w:t>
      </w:r>
    </w:p>
    <w:p w14:paraId="5BA5E094">
      <w:r>
        <w:t>C、武装侦察人员</w:t>
      </w:r>
    </w:p>
    <w:p w14:paraId="6E2C865C">
      <w:r>
        <w:t>D、坦克驾驶人员</w:t>
      </w:r>
    </w:p>
    <w:p w14:paraId="2B115B2E">
      <w:r>
        <w:t>正确答案：ABC</w:t>
      </w:r>
    </w:p>
    <w:p w14:paraId="5B0A8B00"/>
    <w:p w14:paraId="60DB9915">
      <w:r>
        <w:t>936. 基层武装部在民兵军事训练中主要负责：（  ）</w:t>
      </w:r>
    </w:p>
    <w:p w14:paraId="03E7BC59">
      <w:r>
        <w:t>A、民兵应急连训练</w:t>
      </w:r>
    </w:p>
    <w:p w14:paraId="71A2308B">
      <w:r>
        <w:t>B、民兵应急排训练</w:t>
      </w:r>
    </w:p>
    <w:p w14:paraId="4D490110">
      <w:r>
        <w:t>C、民兵入队训练</w:t>
      </w:r>
    </w:p>
    <w:p w14:paraId="34B9FF60">
      <w:r>
        <w:t>D、民兵专业分队在岗训练</w:t>
      </w:r>
    </w:p>
    <w:p w14:paraId="3F393B0F">
      <w:r>
        <w:t>正确答案：BCD</w:t>
      </w:r>
    </w:p>
    <w:p w14:paraId="41499665"/>
    <w:p w14:paraId="7D6B78A2">
      <w:r>
        <w:t>937. 以下哪些课目是省军区、军分区、人武部基本技能训练？（  ）</w:t>
      </w:r>
    </w:p>
    <w:p w14:paraId="43F073EC">
      <w:r>
        <w:t>A、轻武器射击</w:t>
      </w:r>
    </w:p>
    <w:p w14:paraId="00304F30">
      <w:r>
        <w:t>B、识图用图</w:t>
      </w:r>
    </w:p>
    <w:p w14:paraId="131A49E1">
      <w:r>
        <w:t>C、动员文书拟制</w:t>
      </w:r>
    </w:p>
    <w:p w14:paraId="47515E05">
      <w:r>
        <w:t>D、国防信息系统操作</w:t>
      </w:r>
    </w:p>
    <w:p w14:paraId="3F3D083C">
      <w:r>
        <w:t>正确答案：ABCD</w:t>
      </w:r>
    </w:p>
    <w:p w14:paraId="5B6B2BA3"/>
    <w:p w14:paraId="1CCF3640">
      <w:r>
        <w:t>938. 单个军人队列动作的内容有哪些(  )。 </w:t>
      </w:r>
    </w:p>
    <w:p w14:paraId="6129EA32">
      <w:r>
        <w:t>A、立正、跨立、稍息</w:t>
      </w:r>
    </w:p>
    <w:p w14:paraId="742B68E7">
      <w:r>
        <w:t>B、行进与立定</w:t>
      </w:r>
    </w:p>
    <w:p w14:paraId="16B8A8A1">
      <w:r>
        <w:t>C、步伐变换</w:t>
      </w:r>
    </w:p>
    <w:p w14:paraId="0B0871A2">
      <w:r>
        <w:t>D、分列式 </w:t>
      </w:r>
    </w:p>
    <w:p w14:paraId="00B505F2">
      <w:r>
        <w:t>正确答案：ABC</w:t>
      </w:r>
    </w:p>
    <w:p w14:paraId="2129EE8D"/>
    <w:p w14:paraId="1ACD0B7E">
      <w:r>
        <w:t>939. 学生军训工作在国务院、中央军委领导下由什么部门共同负责(  )。 </w:t>
      </w:r>
    </w:p>
    <w:p w14:paraId="2C72476C">
      <w:r>
        <w:t>A、教育部</w:t>
      </w:r>
    </w:p>
    <w:p w14:paraId="21BDE0BC">
      <w:r>
        <w:t>B、总参谋部</w:t>
      </w:r>
    </w:p>
    <w:p w14:paraId="7DEDFA14">
      <w:r>
        <w:t>C、总政治部</w:t>
      </w:r>
    </w:p>
    <w:p w14:paraId="0280D031">
      <w:r>
        <w:t>D、总后勤郁 </w:t>
      </w:r>
    </w:p>
    <w:p w14:paraId="00246D3F">
      <w:r>
        <w:t>正确答案：ABC</w:t>
      </w:r>
    </w:p>
    <w:p w14:paraId="66809A15"/>
    <w:p w14:paraId="05E97D71">
      <w:r>
        <w:t>940. 为了加强学生军训工作,保障军事技能训练和军事理论课教学任务的完成依据包括(  )。 </w:t>
      </w:r>
    </w:p>
    <w:p w14:paraId="045CDCF9">
      <w:r>
        <w:t>A、《中华人民共和国兵役法》</w:t>
      </w:r>
    </w:p>
    <w:p w14:paraId="3D2CCA91">
      <w:r>
        <w:t>B、中国人民解放军《三大条令》 </w:t>
      </w:r>
    </w:p>
    <w:p w14:paraId="15531E46">
      <w:r>
        <w:t>C、《中华人民共和国国防教育法》</w:t>
      </w:r>
    </w:p>
    <w:p w14:paraId="64302E0B">
      <w:r>
        <w:t>D、《中华人民共和国国防法》 </w:t>
      </w:r>
    </w:p>
    <w:p w14:paraId="40EF2755">
      <w:r>
        <w:t>正确答案：AC</w:t>
      </w:r>
    </w:p>
    <w:p w14:paraId="75D211ED"/>
    <w:p w14:paraId="3525F906">
      <w:r>
        <w:t>941. 军事机关应当协助组织学生军事训练的学校是(  )。 </w:t>
      </w:r>
    </w:p>
    <w:p w14:paraId="10848D4E">
      <w:r>
        <w:t>A、高等学校</w:t>
      </w:r>
    </w:p>
    <w:p w14:paraId="0868FBCE">
      <w:r>
        <w:t>B、高级中学</w:t>
      </w:r>
    </w:p>
    <w:p w14:paraId="1A55E184">
      <w:r>
        <w:t>C、中小学</w:t>
      </w:r>
    </w:p>
    <w:p w14:paraId="7DE304D6">
      <w:r>
        <w:t>D、相当于高级中学 </w:t>
      </w:r>
    </w:p>
    <w:p w14:paraId="6957D936">
      <w:r>
        <w:t>正确答案：ABD</w:t>
      </w:r>
    </w:p>
    <w:p w14:paraId="5F4E4D16"/>
    <w:p w14:paraId="6618D180">
      <w:r>
        <w:t>942. 大学生军事训练的内容有(   )。 </w:t>
      </w:r>
    </w:p>
    <w:p w14:paraId="68AFC0B7">
      <w:r>
        <w:t>A、国防法规</w:t>
      </w:r>
    </w:p>
    <w:p w14:paraId="7B3B183C">
      <w:r>
        <w:t>B、战场救护</w:t>
      </w:r>
    </w:p>
    <w:p w14:paraId="0CCD658A">
      <w:r>
        <w:t>C、军事知识讲座</w:t>
      </w:r>
    </w:p>
    <w:p w14:paraId="78EA9286">
      <w:r>
        <w:t>D、单兵战术 </w:t>
      </w:r>
    </w:p>
    <w:p w14:paraId="41D5725D">
      <w:r>
        <w:t>正确答案：ABCD</w:t>
      </w:r>
    </w:p>
    <w:p w14:paraId="52B3CA54"/>
    <w:p w14:paraId="5AF62F5F">
      <w:r>
        <w:t>943. 大学生军训时战场救护的作用及种类有(  ).</w:t>
      </w:r>
    </w:p>
    <w:p w14:paraId="2A37B854">
      <w:r>
        <w:t>A、包扎</w:t>
      </w:r>
    </w:p>
    <w:p w14:paraId="21074C01">
      <w:r>
        <w:t>B、止血</w:t>
      </w:r>
    </w:p>
    <w:p w14:paraId="561DD71E">
      <w:r>
        <w:t>C、固定</w:t>
      </w:r>
    </w:p>
    <w:p w14:paraId="52175F2D">
      <w:r>
        <w:t>D、搬运、人工呼吸</w:t>
      </w:r>
    </w:p>
    <w:p w14:paraId="04D7EA5F">
      <w:r>
        <w:t>正确答案：ABCD</w:t>
      </w:r>
    </w:p>
    <w:p w14:paraId="1B3419DB"/>
    <w:p w14:paraId="4D6E7731">
      <w:r>
        <w:t>944. 单兵战术的内容有(  ) </w:t>
      </w:r>
    </w:p>
    <w:p w14:paraId="1147A3BC">
      <w:r>
        <w:t>A、战斗中地形地物利用</w:t>
      </w:r>
    </w:p>
    <w:p w14:paraId="426718BF">
      <w:r>
        <w:t>B、反恐基本动作</w:t>
      </w:r>
    </w:p>
    <w:p w14:paraId="31FDD179">
      <w:r>
        <w:t>C、卧倒、起立</w:t>
      </w:r>
    </w:p>
    <w:p w14:paraId="6AAA7A0A">
      <w:r>
        <w:t>D、侧身低姿匍匐前进 </w:t>
      </w:r>
    </w:p>
    <w:p w14:paraId="61255B5C">
      <w:r>
        <w:t>正确答案：ACD</w:t>
      </w:r>
    </w:p>
    <w:p w14:paraId="1681AE4E"/>
    <w:p w14:paraId="048FF307">
      <w:r>
        <w:t>945. 中国人民解放军共同条令内容有(  )。</w:t>
      </w:r>
    </w:p>
    <w:p w14:paraId="3349E7F6">
      <w:r>
        <w:t>A、《内务条令》</w:t>
      </w:r>
    </w:p>
    <w:p w14:paraId="4430B665">
      <w:r>
        <w:t>B、《纪律条令》</w:t>
      </w:r>
    </w:p>
    <w:p w14:paraId="176983BC">
      <w:r>
        <w:t>C、《队列条令》</w:t>
      </w:r>
    </w:p>
    <w:p w14:paraId="47E29FEF">
      <w:r>
        <w:t>D、《军警团结》 </w:t>
      </w:r>
    </w:p>
    <w:p w14:paraId="3356F644">
      <w:r>
        <w:t>正确答案：ABC</w:t>
      </w:r>
    </w:p>
    <w:p w14:paraId="39B44870"/>
    <w:p w14:paraId="7BFDAD07">
      <w:r>
        <w:t>946. 中国的武装力量由哪些组成(  )。 </w:t>
      </w:r>
    </w:p>
    <w:p w14:paraId="4B2B5F7E">
      <w:r>
        <w:t>A、中国人民解放军</w:t>
      </w:r>
    </w:p>
    <w:p w14:paraId="07FC710C">
      <w:r>
        <w:t>B、中国人民武装警察部队</w:t>
      </w:r>
    </w:p>
    <w:p w14:paraId="05465147">
      <w:r>
        <w:t>C、民兵预备役</w:t>
      </w:r>
    </w:p>
    <w:p w14:paraId="5EA11BFF">
      <w:r>
        <w:t>D、中国城管 </w:t>
      </w:r>
    </w:p>
    <w:p w14:paraId="7F62B28E">
      <w:r>
        <w:t>正确答案：ABC</w:t>
      </w:r>
    </w:p>
    <w:p w14:paraId="6B3C2CB3"/>
    <w:p w14:paraId="6A060443">
      <w:r>
        <w:t>947. 跨立时应做到的“三平”是指(  )。 </w:t>
      </w:r>
    </w:p>
    <w:p w14:paraId="4A3F9364">
      <w:r>
        <w:t>A、手腕要平</w:t>
      </w:r>
    </w:p>
    <w:p w14:paraId="7792DCFD">
      <w:r>
        <w:t>B、两眼向前平视</w:t>
      </w:r>
    </w:p>
    <w:p w14:paraId="71DAE9B2">
      <w:r>
        <w:t>C、两肩要平</w:t>
      </w:r>
    </w:p>
    <w:p w14:paraId="0BBB6147">
      <w:r>
        <w:t>D、重心保持平稳 </w:t>
      </w:r>
    </w:p>
    <w:p w14:paraId="02E7D02A">
      <w:r>
        <w:t>正确答案：BCD</w:t>
      </w:r>
    </w:p>
    <w:p w14:paraId="32EB86D6"/>
    <w:p w14:paraId="2C19DB0D">
      <w:r>
        <w:t>948. 大学生军训时战场救护的作用及种类有(  ).</w:t>
      </w:r>
    </w:p>
    <w:p w14:paraId="49E13BFC">
      <w:r>
        <w:t>A、包扎</w:t>
      </w:r>
    </w:p>
    <w:p w14:paraId="6DE01656">
      <w:r>
        <w:t>B、止血</w:t>
      </w:r>
    </w:p>
    <w:p w14:paraId="1B02F59F">
      <w:r>
        <w:t>C、固定</w:t>
      </w:r>
    </w:p>
    <w:p w14:paraId="4D0D2C66">
      <w:r>
        <w:t>D、搬运、人工呼吸</w:t>
      </w:r>
    </w:p>
    <w:p w14:paraId="7330C332">
      <w:r>
        <w:t>正确答案：ABCD</w:t>
      </w:r>
    </w:p>
    <w:p w14:paraId="1D648A90"/>
    <w:p w14:paraId="171E00AF">
      <w:r>
        <w:t>949. 单兵战术的内容有(  ) </w:t>
      </w:r>
    </w:p>
    <w:p w14:paraId="24947E23">
      <w:r>
        <w:t>A、战斗中地形地物利用</w:t>
      </w:r>
    </w:p>
    <w:p w14:paraId="3875D3D7">
      <w:r>
        <w:t>B、反恐基本动作</w:t>
      </w:r>
    </w:p>
    <w:p w14:paraId="6A6EB34E">
      <w:r>
        <w:t>C、卧倒、起立</w:t>
      </w:r>
    </w:p>
    <w:p w14:paraId="33A462C5">
      <w:r>
        <w:t>D、侧身低姿匍匐前进 </w:t>
      </w:r>
    </w:p>
    <w:p w14:paraId="2C6493DB">
      <w:r>
        <w:t>正确答案：ACD</w:t>
      </w:r>
    </w:p>
    <w:p w14:paraId="0D170D3A"/>
    <w:p w14:paraId="1EC93F6D">
      <w:r>
        <w:t>950. 中国人民解放军共同条令内容有(  )。</w:t>
      </w:r>
    </w:p>
    <w:p w14:paraId="38591A0A">
      <w:r>
        <w:t>A、《内务条令》</w:t>
      </w:r>
    </w:p>
    <w:p w14:paraId="144664B3">
      <w:r>
        <w:t>B、《纪律条令》</w:t>
      </w:r>
    </w:p>
    <w:p w14:paraId="6283B3D3">
      <w:r>
        <w:t>C、《队列条令》</w:t>
      </w:r>
    </w:p>
    <w:p w14:paraId="30A4B3B2">
      <w:r>
        <w:t>D、《军警团结》 </w:t>
      </w:r>
    </w:p>
    <w:p w14:paraId="352D9679">
      <w:r>
        <w:t>正确答案：ABC</w:t>
      </w:r>
    </w:p>
    <w:p w14:paraId="18FE1288"/>
    <w:p w14:paraId="4F34AC58">
      <w:r>
        <w:t>951. 中国的武装力量由哪些组成(  )。 </w:t>
      </w:r>
    </w:p>
    <w:p w14:paraId="6168C56B">
      <w:r>
        <w:t>A、中国人民解放军</w:t>
      </w:r>
    </w:p>
    <w:p w14:paraId="1FADF2F4">
      <w:r>
        <w:t>B、中国人民武装警察部队</w:t>
      </w:r>
    </w:p>
    <w:p w14:paraId="050C29FC">
      <w:r>
        <w:t>C、民兵预备役</w:t>
      </w:r>
    </w:p>
    <w:p w14:paraId="550C12BC">
      <w:r>
        <w:t>D、中国城管 </w:t>
      </w:r>
    </w:p>
    <w:p w14:paraId="71293493">
      <w:r>
        <w:t>正确答案：ABC</w:t>
      </w:r>
    </w:p>
    <w:p w14:paraId="0ACDD23E"/>
    <w:p w14:paraId="64322C0E">
      <w:r>
        <w:t>952. 跨立时应做到的“三平”是指(  )。 </w:t>
      </w:r>
    </w:p>
    <w:p w14:paraId="17CF23B3">
      <w:r>
        <w:t>A、手腕要平</w:t>
      </w:r>
    </w:p>
    <w:p w14:paraId="73243931">
      <w:r>
        <w:t>B、两眼向前平视</w:t>
      </w:r>
    </w:p>
    <w:p w14:paraId="61D7005B">
      <w:r>
        <w:t>C、两肩要平</w:t>
      </w:r>
    </w:p>
    <w:p w14:paraId="7D40E7CA">
      <w:r>
        <w:t>D、重心保持平稳 </w:t>
      </w:r>
    </w:p>
    <w:p w14:paraId="2BA25127">
      <w:r>
        <w:t>正确答案：BCD</w:t>
      </w:r>
    </w:p>
    <w:p w14:paraId="76F342EA"/>
    <w:p w14:paraId="4DB3EBFA">
      <w:r>
        <w:t>953. 按照动员的规模，国防动员可以分为（   ）。</w:t>
      </w:r>
    </w:p>
    <w:p w14:paraId="2D33FD3B">
      <w:r>
        <w:t>A、全面动员</w:t>
      </w:r>
    </w:p>
    <w:p w14:paraId="1DA5491B">
      <w:r>
        <w:t>B、局部动员</w:t>
      </w:r>
    </w:p>
    <w:p w14:paraId="74456376">
      <w:r>
        <w:t>C、公开动员</w:t>
      </w:r>
    </w:p>
    <w:p w14:paraId="23B4E5D4">
      <w:r>
        <w:t>D、秘密动员</w:t>
      </w:r>
    </w:p>
    <w:p w14:paraId="6BFB1E14">
      <w:r>
        <w:t>正确答案：AB</w:t>
      </w:r>
    </w:p>
    <w:p w14:paraId="14E5EE07"/>
    <w:p w14:paraId="4FDA7BD9">
      <w:r>
        <w:t>954. 国防动员坚持（   ）方针。</w:t>
      </w:r>
    </w:p>
    <w:p w14:paraId="301E3E02">
      <w:r>
        <w:t>A、平战结合</w:t>
      </w:r>
    </w:p>
    <w:p w14:paraId="532D963C">
      <w:r>
        <w:t>B、以民为本</w:t>
      </w:r>
    </w:p>
    <w:p w14:paraId="0761B836">
      <w:r>
        <w:t>C、军民结合</w:t>
      </w:r>
    </w:p>
    <w:p w14:paraId="595512C8">
      <w:r>
        <w:t>D、寓军于民</w:t>
      </w:r>
    </w:p>
    <w:p w14:paraId="11812EE7">
      <w:r>
        <w:t>正确答案：ACD</w:t>
      </w:r>
    </w:p>
    <w:p w14:paraId="7332A63C"/>
    <w:p w14:paraId="4F6D8F8C">
      <w:r>
        <w:t>955. 国防动员遵循（   ）原则。</w:t>
      </w:r>
    </w:p>
    <w:p w14:paraId="0FAC9BF8">
      <w:r>
        <w:t>A、统一领导</w:t>
      </w:r>
    </w:p>
    <w:p w14:paraId="0FEFC692">
      <w:r>
        <w:t>B、全民参与</w:t>
      </w:r>
    </w:p>
    <w:p w14:paraId="23387148">
      <w:r>
        <w:t>C、长期准备</w:t>
      </w:r>
    </w:p>
    <w:p w14:paraId="4FC51889">
      <w:r>
        <w:t>D、重点建设</w:t>
      </w:r>
    </w:p>
    <w:p w14:paraId="63C5C3EB">
      <w:r>
        <w:t>E、统筹兼顾</w:t>
      </w:r>
    </w:p>
    <w:p w14:paraId="7BE54AC1">
      <w:r>
        <w:t>F、有序高效</w:t>
      </w:r>
    </w:p>
    <w:p w14:paraId="356EEE62">
      <w:r>
        <w:t>正确答案：ABCDEF</w:t>
      </w:r>
    </w:p>
    <w:p w14:paraId="40ED4B44"/>
    <w:p w14:paraId="1D81FE14">
      <w:r>
        <w:t>956. 在和平时期依法完成国防动员准备工作的是（   ）。</w:t>
      </w:r>
    </w:p>
    <w:p w14:paraId="25FDD0B8">
      <w:r>
        <w:t>A、公民</w:t>
      </w:r>
    </w:p>
    <w:p w14:paraId="12B875E3">
      <w:r>
        <w:t>B、组织</w:t>
      </w:r>
    </w:p>
    <w:p w14:paraId="55DA4C13">
      <w:r>
        <w:t>C、国家</w:t>
      </w:r>
    </w:p>
    <w:p w14:paraId="5F3C0967">
      <w:r>
        <w:t>D、军队</w:t>
      </w:r>
    </w:p>
    <w:p w14:paraId="6915522C">
      <w:r>
        <w:t>正确答案：AB</w:t>
      </w:r>
    </w:p>
    <w:p w14:paraId="25E74F7D"/>
    <w:p w14:paraId="165E53A9">
      <w:r>
        <w:t>957. 国防动员中，下列民用资源免予征用的包括（   ）。</w:t>
      </w:r>
    </w:p>
    <w:p w14:paraId="7C1512DE">
      <w:r>
        <w:t>A、个人生活必需物品</w:t>
      </w:r>
    </w:p>
    <w:p w14:paraId="58CAD319">
      <w:r>
        <w:t>B、家庭居住场所</w:t>
      </w:r>
    </w:p>
    <w:p w14:paraId="102B6AFC">
      <w:r>
        <w:t>C、救助站</w:t>
      </w:r>
    </w:p>
    <w:p w14:paraId="08302076">
      <w:r>
        <w:t>D、城市防空洞</w:t>
      </w:r>
    </w:p>
    <w:p w14:paraId="2CF13FDD">
      <w:r>
        <w:t>正确答案：ABC</w:t>
      </w:r>
    </w:p>
    <w:p w14:paraId="26AE9366"/>
    <w:p w14:paraId="4EECDB48">
      <w:r>
        <w:t>958. 国家决定实施国防动员后，根据需要，可以在实施国防动员的区域采取（   ）。</w:t>
      </w:r>
    </w:p>
    <w:p w14:paraId="0FB28752">
      <w:r>
        <w:t>A、对金融、交通运输、医药卫生、食品和粮食供应等行业实行管制</w:t>
      </w:r>
    </w:p>
    <w:p w14:paraId="78D7D6E3">
      <w:r>
        <w:t>B、对人员活动的区域、时间、方式必要的限制</w:t>
      </w:r>
    </w:p>
    <w:p w14:paraId="384509F4">
      <w:r>
        <w:t>C、在国家机关、社会团体和企业事业单位实行特殊工作制度</w:t>
      </w:r>
    </w:p>
    <w:p w14:paraId="737C9903">
      <w:r>
        <w:t>D、为武装力量优先提供各种交通保障</w:t>
      </w:r>
    </w:p>
    <w:p w14:paraId="2F0C2FE9">
      <w:r>
        <w:t>正确答案：ABCD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1519F"/>
    <w:rsid w:val="00FC693F"/>
    <w:rsid w:val="17524599"/>
    <w:rsid w:val="1FFF76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312</Pages>
  <Words>951</Words>
  <Characters>976</Characters>
  <Lines>0</Lines>
  <Paragraphs>0</Paragraphs>
  <TotalTime>1</TotalTime>
  <ScaleCrop>false</ScaleCrop>
  <LinksUpToDate>false</LinksUpToDate>
  <CharactersWithSpaces>1032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于玺</cp:lastModifiedBy>
  <dcterms:modified xsi:type="dcterms:W3CDTF">2025-10-27T01:19:02Z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eyJoZGlkIjoiOTI5MmEwZGQ4MzJjYzVmMGU0ZDNhOTRhNjkwMjQzZDYiLCJ1c2VySWQiOiI1NzU3NzYyOTIifQ==</vt:lpwstr>
  </property>
  <property fmtid="{D5CDD505-2E9C-101B-9397-08002B2CF9AE}" pid="3" name="KSOProductBuildVer">
    <vt:lpwstr>2052-12.1.0.23125</vt:lpwstr>
  </property>
  <property fmtid="{D5CDD505-2E9C-101B-9397-08002B2CF9AE}" pid="4" name="ICV">
    <vt:lpwstr>774A10BCDC594E319255BFF976C74187_12</vt:lpwstr>
  </property>
</Properties>
</file>